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4105"/>
      </w:pPr>
      <w:r>
        <w:t>SECTION</w:t>
      </w:r>
      <w:r>
        <w:rPr>
          <w:spacing w:val="9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A</w:t>
      </w:r>
    </w:p>
    <w:p>
      <w:pPr>
        <w:pStyle w:val="7"/>
        <w:numPr>
          <w:ilvl w:val="0"/>
          <w:numId w:val="1"/>
        </w:numPr>
        <w:tabs>
          <w:tab w:val="left" w:pos="940"/>
          <w:tab w:val="left" w:pos="9179"/>
        </w:tabs>
        <w:spacing w:before="261" w:after="0" w:line="240" w:lineRule="auto"/>
        <w:ind w:left="940" w:right="0" w:hanging="360"/>
        <w:jc w:val="left"/>
        <w:rPr>
          <w:b/>
          <w:sz w:val="26"/>
        </w:rPr>
      </w:pPr>
      <w:r>
        <w:rPr>
          <w:b/>
          <w:sz w:val="26"/>
        </w:rPr>
        <w:t>Attempt all questions in brief.</w:t>
      </w:r>
      <w:r>
        <w:rPr>
          <w:b/>
          <w:sz w:val="26"/>
        </w:rPr>
        <w:tab/>
      </w:r>
      <w:r>
        <w:rPr>
          <w:b/>
          <w:sz w:val="26"/>
        </w:rPr>
        <w:t>(1*5 = 5)</w:t>
      </w:r>
    </w:p>
    <w:p>
      <w:pPr>
        <w:spacing w:before="9" w:after="1" w:line="240" w:lineRule="auto"/>
        <w:rPr>
          <w:b/>
          <w:sz w:val="27"/>
        </w:rPr>
      </w:pPr>
    </w:p>
    <w:tbl>
      <w:tblPr>
        <w:tblStyle w:val="4"/>
        <w:tblW w:w="0" w:type="auto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0"/>
        <w:gridCol w:w="8200"/>
        <w:gridCol w:w="900"/>
        <w:gridCol w:w="440"/>
        <w:gridCol w:w="5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920" w:type="dxa"/>
          </w:tcPr>
          <w:p>
            <w:pPr>
              <w:pStyle w:val="8"/>
              <w:spacing w:line="280" w:lineRule="exact"/>
              <w:ind w:left="191" w:right="17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Q N</w:t>
            </w:r>
          </w:p>
        </w:tc>
        <w:tc>
          <w:tcPr>
            <w:tcW w:w="8200" w:type="dxa"/>
          </w:tcPr>
          <w:p>
            <w:pPr>
              <w:pStyle w:val="8"/>
              <w:spacing w:line="280" w:lineRule="exact"/>
              <w:ind w:left="1284" w:right="127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QUESTION</w:t>
            </w:r>
          </w:p>
        </w:tc>
        <w:tc>
          <w:tcPr>
            <w:tcW w:w="900" w:type="dxa"/>
          </w:tcPr>
          <w:p>
            <w:pPr>
              <w:pStyle w:val="8"/>
              <w:spacing w:line="220" w:lineRule="exact"/>
              <w:ind w:left="149" w:right="12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Marks</w:t>
            </w:r>
          </w:p>
        </w:tc>
        <w:tc>
          <w:tcPr>
            <w:tcW w:w="440" w:type="dxa"/>
          </w:tcPr>
          <w:p>
            <w:pPr>
              <w:pStyle w:val="8"/>
              <w:spacing w:line="230" w:lineRule="auto"/>
              <w:ind w:left="150" w:right="94"/>
              <w:rPr>
                <w:b/>
                <w:sz w:val="20"/>
              </w:rPr>
            </w:pPr>
            <w:r>
              <w:rPr>
                <w:b/>
                <w:sz w:val="20"/>
              </w:rPr>
              <w:t>C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O</w:t>
            </w:r>
          </w:p>
        </w:tc>
        <w:tc>
          <w:tcPr>
            <w:tcW w:w="560" w:type="dxa"/>
          </w:tcPr>
          <w:p>
            <w:pPr>
              <w:pStyle w:val="8"/>
              <w:spacing w:line="220" w:lineRule="exact"/>
              <w:ind w:left="111" w:right="8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0" w:hRule="atLeast"/>
        </w:trPr>
        <w:tc>
          <w:tcPr>
            <w:tcW w:w="920" w:type="dxa"/>
          </w:tcPr>
          <w:p>
            <w:pPr>
              <w:pStyle w:val="8"/>
              <w:spacing w:before="4"/>
              <w:rPr>
                <w:b/>
                <w:sz w:val="31"/>
              </w:rPr>
            </w:pPr>
          </w:p>
          <w:p>
            <w:pPr>
              <w:pStyle w:val="8"/>
              <w:ind w:left="191" w:right="15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a.</w:t>
            </w:r>
          </w:p>
        </w:tc>
        <w:tc>
          <w:tcPr>
            <w:tcW w:w="8200" w:type="dxa"/>
          </w:tcPr>
          <w:p>
            <w:pPr>
              <w:pStyle w:val="8"/>
              <w:spacing w:line="240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What is Image?</w:t>
            </w:r>
          </w:p>
          <w:p>
            <w:pPr>
              <w:pStyle w:val="8"/>
              <w:spacing w:before="4" w:line="242" w:lineRule="auto"/>
              <w:ind w:left="110" w:right="981"/>
              <w:rPr>
                <w:sz w:val="24"/>
              </w:rPr>
            </w:pPr>
            <w:r>
              <w:rPr>
                <w:b/>
                <w:sz w:val="24"/>
              </w:rPr>
              <w:t>Ans-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matrix,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pixels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(picture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elements)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arranged in columns and rows.</w:t>
            </w:r>
          </w:p>
        </w:tc>
        <w:tc>
          <w:tcPr>
            <w:tcW w:w="900" w:type="dxa"/>
          </w:tcPr>
          <w:p>
            <w:pPr>
              <w:pStyle w:val="8"/>
              <w:spacing w:before="4"/>
              <w:rPr>
                <w:b/>
                <w:sz w:val="31"/>
              </w:rPr>
            </w:pPr>
          </w:p>
          <w:p>
            <w:pPr>
              <w:pStyle w:val="8"/>
              <w:ind w:right="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  <w:tc>
          <w:tcPr>
            <w:tcW w:w="440" w:type="dxa"/>
          </w:tcPr>
          <w:p>
            <w:pPr>
              <w:pStyle w:val="8"/>
              <w:spacing w:before="4"/>
              <w:rPr>
                <w:b/>
                <w:sz w:val="31"/>
              </w:rPr>
            </w:pPr>
          </w:p>
          <w:p>
            <w:pPr>
              <w:pStyle w:val="8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  <w:tc>
          <w:tcPr>
            <w:tcW w:w="560" w:type="dxa"/>
          </w:tcPr>
          <w:p>
            <w:pPr>
              <w:pStyle w:val="8"/>
              <w:spacing w:before="4"/>
              <w:rPr>
                <w:b/>
                <w:sz w:val="31"/>
              </w:rPr>
            </w:pPr>
          </w:p>
          <w:p>
            <w:pPr>
              <w:pStyle w:val="8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0" w:hRule="atLeast"/>
        </w:trPr>
        <w:tc>
          <w:tcPr>
            <w:tcW w:w="92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99"/>
              <w:ind w:left="191" w:right="18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b.</w:t>
            </w:r>
          </w:p>
        </w:tc>
        <w:tc>
          <w:tcPr>
            <w:tcW w:w="8200" w:type="dxa"/>
          </w:tcPr>
          <w:p>
            <w:pPr>
              <w:pStyle w:val="8"/>
              <w:spacing w:line="260" w:lineRule="exact"/>
              <w:ind w:left="11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What is Color Image Enhancement?</w:t>
            </w:r>
          </w:p>
          <w:p>
            <w:pPr>
              <w:pStyle w:val="8"/>
              <w:tabs>
                <w:tab w:val="left" w:pos="7029"/>
              </w:tabs>
              <w:spacing w:before="6" w:line="237" w:lineRule="auto"/>
              <w:ind w:left="110" w:right="8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Ans-</w:t>
            </w:r>
            <w:r>
              <w:rPr>
                <w:sz w:val="24"/>
              </w:rPr>
              <w:t>The purpose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 enhancement is to get finer details of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highlight the useful information. During poor illumination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conditions,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images appear darker or with low contrast. Such low contrast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images needs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 enhanced.</w:t>
            </w:r>
          </w:p>
        </w:tc>
        <w:tc>
          <w:tcPr>
            <w:tcW w:w="90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99"/>
              <w:ind w:right="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  <w:tc>
          <w:tcPr>
            <w:tcW w:w="44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99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</w:t>
            </w:r>
          </w:p>
        </w:tc>
        <w:tc>
          <w:tcPr>
            <w:tcW w:w="56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99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0" w:hRule="atLeast"/>
        </w:trPr>
        <w:tc>
          <w:tcPr>
            <w:tcW w:w="920" w:type="dxa"/>
          </w:tcPr>
          <w:p>
            <w:pPr>
              <w:pStyle w:val="8"/>
              <w:spacing w:before="4"/>
              <w:rPr>
                <w:b/>
                <w:sz w:val="31"/>
              </w:rPr>
            </w:pPr>
          </w:p>
          <w:p>
            <w:pPr>
              <w:pStyle w:val="8"/>
              <w:ind w:left="191" w:right="17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c.</w:t>
            </w:r>
          </w:p>
        </w:tc>
        <w:tc>
          <w:tcPr>
            <w:tcW w:w="8200" w:type="dxa"/>
          </w:tcPr>
          <w:p>
            <w:pPr>
              <w:pStyle w:val="8"/>
              <w:spacing w:line="240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What is Application of DIP?</w:t>
            </w:r>
          </w:p>
          <w:p>
            <w:pPr>
              <w:pStyle w:val="8"/>
              <w:spacing w:line="280" w:lineRule="atLeast"/>
              <w:ind w:left="110" w:right="116"/>
              <w:rPr>
                <w:sz w:val="24"/>
              </w:rPr>
            </w:pPr>
            <w:r>
              <w:rPr>
                <w:b/>
                <w:sz w:val="24"/>
              </w:rPr>
              <w:t>Ans-</w:t>
            </w:r>
            <w:r>
              <w:rPr>
                <w:sz w:val="24"/>
              </w:rPr>
              <w:t>Industrial inspection/quality control • Surveillance and security • Face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recognition• Face recognition • Gesture recognition • Space applications • Medical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 analysis • Autonomous vehicles • Virtual reality</w:t>
            </w:r>
          </w:p>
        </w:tc>
        <w:tc>
          <w:tcPr>
            <w:tcW w:w="900" w:type="dxa"/>
          </w:tcPr>
          <w:p>
            <w:pPr>
              <w:pStyle w:val="8"/>
              <w:spacing w:before="4"/>
              <w:rPr>
                <w:b/>
                <w:sz w:val="31"/>
              </w:rPr>
            </w:pPr>
          </w:p>
          <w:p>
            <w:pPr>
              <w:pStyle w:val="8"/>
              <w:ind w:right="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  <w:tc>
          <w:tcPr>
            <w:tcW w:w="440" w:type="dxa"/>
          </w:tcPr>
          <w:p>
            <w:pPr>
              <w:pStyle w:val="8"/>
              <w:spacing w:before="4"/>
              <w:rPr>
                <w:b/>
                <w:sz w:val="31"/>
              </w:rPr>
            </w:pPr>
          </w:p>
          <w:p>
            <w:pPr>
              <w:pStyle w:val="8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  <w:tc>
          <w:tcPr>
            <w:tcW w:w="560" w:type="dxa"/>
          </w:tcPr>
          <w:p>
            <w:pPr>
              <w:pStyle w:val="8"/>
              <w:spacing w:before="4"/>
              <w:rPr>
                <w:b/>
                <w:sz w:val="31"/>
              </w:rPr>
            </w:pPr>
          </w:p>
          <w:p>
            <w:pPr>
              <w:pStyle w:val="8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0" w:hRule="atLeast"/>
        </w:trPr>
        <w:tc>
          <w:tcPr>
            <w:tcW w:w="92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99"/>
              <w:ind w:left="191" w:right="18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d.</w:t>
            </w:r>
          </w:p>
        </w:tc>
        <w:tc>
          <w:tcPr>
            <w:tcW w:w="8200" w:type="dxa"/>
          </w:tcPr>
          <w:p>
            <w:pPr>
              <w:pStyle w:val="8"/>
              <w:spacing w:line="260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What 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Contrast stretching?</w:t>
            </w:r>
          </w:p>
          <w:p>
            <w:pPr>
              <w:pStyle w:val="8"/>
              <w:tabs>
                <w:tab w:val="left" w:pos="2629"/>
                <w:tab w:val="left" w:pos="4349"/>
              </w:tabs>
              <w:spacing w:before="17" w:line="225" w:lineRule="auto"/>
              <w:ind w:left="110" w:right="308"/>
              <w:rPr>
                <w:sz w:val="24"/>
              </w:rPr>
            </w:pPr>
            <w:r>
              <w:rPr>
                <w:b/>
                <w:sz w:val="24"/>
              </w:rPr>
              <w:t>Ans-</w:t>
            </w:r>
            <w:r>
              <w:rPr>
                <w:sz w:val="24"/>
              </w:rPr>
              <w:t>Contrast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stretching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(often called normalization) is a simple 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enhancement technique that attempts to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improve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contrast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>
            <w:pPr>
              <w:pStyle w:val="8"/>
              <w:spacing w:before="4" w:line="280" w:lineRule="atLeast"/>
              <w:ind w:left="110" w:right="489"/>
              <w:rPr>
                <w:sz w:val="24"/>
              </w:rPr>
            </w:pPr>
            <w:r>
              <w:rPr>
                <w:sz w:val="24"/>
              </w:rPr>
              <w:t>`stretching' the range of intensity values it contains to span a desired range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e.g.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pixel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concerned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allows.</w:t>
            </w:r>
          </w:p>
        </w:tc>
        <w:tc>
          <w:tcPr>
            <w:tcW w:w="90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99"/>
              <w:ind w:right="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  <w:tc>
          <w:tcPr>
            <w:tcW w:w="44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99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</w:t>
            </w:r>
          </w:p>
        </w:tc>
        <w:tc>
          <w:tcPr>
            <w:tcW w:w="56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99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60" w:hRule="atLeast"/>
        </w:trPr>
        <w:tc>
          <w:tcPr>
            <w:tcW w:w="92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79"/>
              <w:ind w:left="191" w:right="17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e.</w:t>
            </w:r>
          </w:p>
        </w:tc>
        <w:tc>
          <w:tcPr>
            <w:tcW w:w="8200" w:type="dxa"/>
          </w:tcPr>
          <w:p>
            <w:pPr>
              <w:pStyle w:val="8"/>
              <w:spacing w:line="252" w:lineRule="exact"/>
              <w:ind w:left="11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What is RGB?</w:t>
            </w:r>
          </w:p>
          <w:p>
            <w:pPr>
              <w:pStyle w:val="8"/>
              <w:spacing w:line="242" w:lineRule="auto"/>
              <w:ind w:left="110" w:right="242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Ans- </w:t>
            </w:r>
            <w:r>
              <w:rPr>
                <w:sz w:val="24"/>
              </w:rPr>
              <w:t>RGB (red, green, and blue) refers to a system for representing the colors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 used on a computer display. Red, green, and blue can be combined in various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proportions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obtain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spectrum.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Levels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  <w:p>
            <w:pPr>
              <w:pStyle w:val="8"/>
              <w:spacing w:line="256" w:lineRule="exact"/>
              <w:ind w:left="110"/>
              <w:jc w:val="both"/>
              <w:rPr>
                <w:sz w:val="24"/>
              </w:rPr>
            </w:pPr>
            <w:r>
              <w:rPr>
                <w:sz w:val="24"/>
              </w:rPr>
              <w:t>each range from 0 to 100 percent of full intensity.</w:t>
            </w:r>
          </w:p>
        </w:tc>
        <w:tc>
          <w:tcPr>
            <w:tcW w:w="90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79"/>
              <w:ind w:right="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  <w:tc>
          <w:tcPr>
            <w:tcW w:w="44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79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  <w:tc>
          <w:tcPr>
            <w:tcW w:w="56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79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</w:tr>
    </w:tbl>
    <w:p>
      <w:pPr>
        <w:spacing w:before="10" w:line="240" w:lineRule="auto"/>
        <w:rPr>
          <w:b/>
          <w:sz w:val="25"/>
        </w:rPr>
      </w:pPr>
    </w:p>
    <w:p>
      <w:pPr>
        <w:pStyle w:val="2"/>
        <w:ind w:left="4129"/>
      </w:pPr>
      <w:r>
        <w:t>SECTION</w:t>
      </w:r>
      <w:r>
        <w:rPr>
          <w:spacing w:val="-11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B</w:t>
      </w:r>
    </w:p>
    <w:p>
      <w:pPr>
        <w:spacing w:before="5" w:line="240" w:lineRule="auto"/>
        <w:rPr>
          <w:b/>
          <w:sz w:val="24"/>
        </w:rPr>
      </w:pPr>
    </w:p>
    <w:p>
      <w:pPr>
        <w:pStyle w:val="7"/>
        <w:numPr>
          <w:ilvl w:val="0"/>
          <w:numId w:val="1"/>
        </w:numPr>
        <w:tabs>
          <w:tab w:val="left" w:pos="480"/>
          <w:tab w:val="left" w:pos="9259"/>
        </w:tabs>
        <w:spacing w:before="0" w:after="0" w:line="240" w:lineRule="auto"/>
        <w:ind w:left="480" w:right="0" w:hanging="260"/>
        <w:jc w:val="left"/>
        <w:rPr>
          <w:b/>
          <w:sz w:val="26"/>
        </w:rPr>
      </w:pPr>
      <w:r>
        <w:rPr>
          <w:b/>
          <w:sz w:val="26"/>
        </w:rPr>
        <w:t>Attempt any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  <w:u w:val="single"/>
        </w:rPr>
        <w:t>TWO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of the following.</w:t>
      </w:r>
      <w:r>
        <w:rPr>
          <w:b/>
          <w:sz w:val="26"/>
        </w:rPr>
        <w:tab/>
      </w:r>
      <w:r>
        <w:rPr>
          <w:b/>
          <w:sz w:val="26"/>
        </w:rPr>
        <w:t>(2*5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=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>10)</w:t>
      </w:r>
    </w:p>
    <w:p>
      <w:pPr>
        <w:spacing w:before="2" w:after="1" w:line="240" w:lineRule="auto"/>
        <w:rPr>
          <w:b/>
          <w:sz w:val="12"/>
        </w:rPr>
      </w:pPr>
    </w:p>
    <w:tbl>
      <w:tblPr>
        <w:tblStyle w:val="4"/>
        <w:tblW w:w="0" w:type="auto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0"/>
        <w:gridCol w:w="8280"/>
        <w:gridCol w:w="780"/>
        <w:gridCol w:w="533"/>
        <w:gridCol w:w="54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360" w:hRule="atLeast"/>
        </w:trPr>
        <w:tc>
          <w:tcPr>
            <w:tcW w:w="920" w:type="dxa"/>
          </w:tcPr>
          <w:p>
            <w:pPr>
              <w:pStyle w:val="8"/>
              <w:spacing w:line="260" w:lineRule="exact"/>
              <w:ind w:left="191" w:right="17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Q N</w:t>
            </w:r>
          </w:p>
        </w:tc>
        <w:tc>
          <w:tcPr>
            <w:tcW w:w="8280" w:type="dxa"/>
          </w:tcPr>
          <w:p>
            <w:pPr>
              <w:pStyle w:val="8"/>
              <w:spacing w:line="260" w:lineRule="exact"/>
              <w:ind w:left="2604" w:right="259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QUESTION</w:t>
            </w:r>
          </w:p>
        </w:tc>
        <w:tc>
          <w:tcPr>
            <w:tcW w:w="780" w:type="dxa"/>
          </w:tcPr>
          <w:p>
            <w:pPr>
              <w:pStyle w:val="8"/>
              <w:spacing w:line="200" w:lineRule="exact"/>
              <w:ind w:left="89" w:right="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Marks</w:t>
            </w:r>
          </w:p>
        </w:tc>
        <w:tc>
          <w:tcPr>
            <w:tcW w:w="533" w:type="dxa"/>
          </w:tcPr>
          <w:p>
            <w:pPr>
              <w:pStyle w:val="8"/>
              <w:spacing w:line="200" w:lineRule="exact"/>
              <w:ind w:left="130"/>
              <w:rPr>
                <w:b/>
                <w:sz w:val="20"/>
              </w:rPr>
            </w:pPr>
            <w:r>
              <w:rPr>
                <w:b/>
                <w:sz w:val="20"/>
              </w:rPr>
              <w:t>CO</w:t>
            </w:r>
          </w:p>
        </w:tc>
        <w:tc>
          <w:tcPr>
            <w:tcW w:w="546" w:type="dxa"/>
          </w:tcPr>
          <w:p>
            <w:pPr>
              <w:pStyle w:val="8"/>
              <w:spacing w:line="200" w:lineRule="exact"/>
              <w:ind w:left="157"/>
              <w:rPr>
                <w:b/>
                <w:sz w:val="20"/>
              </w:rPr>
            </w:pPr>
            <w:r>
              <w:rPr>
                <w:b/>
                <w:sz w:val="20"/>
              </w:rPr>
              <w:t>BL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0" w:hRule="atLeast"/>
        </w:trPr>
        <w:tc>
          <w:tcPr>
            <w:tcW w:w="920" w:type="dxa"/>
          </w:tcPr>
          <w:p>
            <w:pPr>
              <w:pStyle w:val="8"/>
              <w:spacing w:before="8"/>
              <w:rPr>
                <w:b/>
                <w:sz w:val="22"/>
              </w:rPr>
            </w:pPr>
          </w:p>
          <w:p>
            <w:pPr>
              <w:pStyle w:val="8"/>
              <w:ind w:left="191" w:right="15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a.</w:t>
            </w:r>
          </w:p>
        </w:tc>
        <w:tc>
          <w:tcPr>
            <w:tcW w:w="8280" w:type="dxa"/>
          </w:tcPr>
          <w:p>
            <w:pPr>
              <w:pStyle w:val="8"/>
              <w:spacing w:line="260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Explain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all Steps in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Digital image Processing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with Suitable</w:t>
            </w:r>
            <w:r>
              <w:rPr>
                <w:b/>
                <w:spacing w:val="5"/>
                <w:sz w:val="26"/>
              </w:rPr>
              <w:t xml:space="preserve"> </w:t>
            </w:r>
            <w:r>
              <w:rPr>
                <w:b/>
                <w:sz w:val="26"/>
              </w:rPr>
              <w:t>Diagram?</w:t>
            </w:r>
          </w:p>
          <w:p>
            <w:pPr>
              <w:pStyle w:val="8"/>
              <w:spacing w:before="2"/>
              <w:rPr>
                <w:b/>
                <w:sz w:val="26"/>
              </w:rPr>
            </w:pPr>
          </w:p>
          <w:p>
            <w:pPr>
              <w:pStyle w:val="8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Ans-</w:t>
            </w:r>
          </w:p>
        </w:tc>
        <w:tc>
          <w:tcPr>
            <w:tcW w:w="780" w:type="dxa"/>
          </w:tcPr>
          <w:p>
            <w:pPr>
              <w:pStyle w:val="8"/>
              <w:spacing w:before="8"/>
              <w:rPr>
                <w:b/>
                <w:sz w:val="22"/>
              </w:rPr>
            </w:pPr>
          </w:p>
          <w:p>
            <w:pPr>
              <w:pStyle w:val="8"/>
              <w:ind w:right="4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5</w:t>
            </w:r>
          </w:p>
        </w:tc>
        <w:tc>
          <w:tcPr>
            <w:tcW w:w="533" w:type="dxa"/>
          </w:tcPr>
          <w:p>
            <w:pPr>
              <w:pStyle w:val="8"/>
              <w:spacing w:before="8"/>
              <w:rPr>
                <w:b/>
                <w:sz w:val="22"/>
              </w:rPr>
            </w:pPr>
          </w:p>
          <w:p>
            <w:pPr>
              <w:pStyle w:val="8"/>
              <w:ind w:left="150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  <w:tc>
          <w:tcPr>
            <w:tcW w:w="546" w:type="dxa"/>
          </w:tcPr>
          <w:p>
            <w:pPr>
              <w:pStyle w:val="8"/>
              <w:spacing w:before="8"/>
              <w:rPr>
                <w:b/>
                <w:sz w:val="22"/>
              </w:rPr>
            </w:pPr>
          </w:p>
          <w:p>
            <w:pPr>
              <w:pStyle w:val="8"/>
              <w:ind w:left="157"/>
              <w:rPr>
                <w:b/>
                <w:sz w:val="26"/>
              </w:rPr>
            </w:pPr>
            <w:r>
              <w:rPr>
                <w:b/>
                <w:sz w:val="26"/>
              </w:rPr>
              <w:t>2</w:t>
            </w:r>
          </w:p>
        </w:tc>
      </w:tr>
    </w:tbl>
    <w:p>
      <w:pPr>
        <w:spacing w:after="0"/>
        <w:rPr>
          <w:sz w:val="26"/>
        </w:rPr>
        <w:sectPr>
          <w:type w:val="continuous"/>
          <w:pgSz w:w="12240" w:h="15800"/>
          <w:pgMar w:top="660" w:right="200" w:bottom="280" w:left="500" w:header="720" w:footer="720" w:gutter="0"/>
          <w:cols w:space="720" w:num="1"/>
        </w:sectPr>
      </w:pPr>
    </w:p>
    <w:tbl>
      <w:tblPr>
        <w:tblStyle w:val="4"/>
        <w:tblW w:w="0" w:type="auto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0"/>
        <w:gridCol w:w="8280"/>
        <w:gridCol w:w="720"/>
        <w:gridCol w:w="540"/>
        <w:gridCol w:w="5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0" w:hRule="atLeast"/>
        </w:trPr>
        <w:tc>
          <w:tcPr>
            <w:tcW w:w="920" w:type="dxa"/>
            <w:vMerge w:val="restart"/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9000" w:type="dxa"/>
            <w:gridSpan w:val="2"/>
            <w:tcBorders>
              <w:bottom w:val="nil"/>
            </w:tcBorders>
          </w:tcPr>
          <w:p>
            <w:pPr>
              <w:pStyle w:val="8"/>
              <w:ind w:left="1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70805" cy="2038985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140" cy="2039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  <w:vMerge w:val="restart"/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560" w:type="dxa"/>
            <w:vMerge w:val="restart"/>
          </w:tcPr>
          <w:p>
            <w:pPr>
              <w:pStyle w:val="8"/>
              <w:rPr>
                <w:sz w:val="26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0" w:hRule="atLeast"/>
        </w:trPr>
        <w:tc>
          <w:tcPr>
            <w:tcW w:w="92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80" w:type="dxa"/>
            <w:tcBorders>
              <w:top w:val="nil"/>
            </w:tcBorders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720" w:type="dxa"/>
            <w:tcBorders>
              <w:top w:val="nil"/>
            </w:tcBorders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5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60" w:hRule="atLeast"/>
        </w:trPr>
        <w:tc>
          <w:tcPr>
            <w:tcW w:w="92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6"/>
              <w:rPr>
                <w:b/>
                <w:sz w:val="34"/>
              </w:rPr>
            </w:pPr>
          </w:p>
          <w:p>
            <w:pPr>
              <w:pStyle w:val="8"/>
              <w:ind w:left="191" w:right="18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b.</w:t>
            </w:r>
          </w:p>
        </w:tc>
        <w:tc>
          <w:tcPr>
            <w:tcW w:w="8280" w:type="dxa"/>
          </w:tcPr>
          <w:p>
            <w:pPr>
              <w:pStyle w:val="8"/>
              <w:spacing w:line="260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Determine the Discrete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Fourier transform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(DFT) of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f(x) =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{0, 1,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2, and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1}</w:t>
            </w:r>
          </w:p>
          <w:p>
            <w:pPr>
              <w:pStyle w:val="8"/>
              <w:spacing w:before="161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Ans-</w:t>
            </w:r>
          </w:p>
          <w:p>
            <w:pPr>
              <w:pStyle w:val="8"/>
              <w:spacing w:before="10"/>
              <w:rPr>
                <w:b/>
                <w:sz w:val="13"/>
              </w:rPr>
            </w:pPr>
          </w:p>
          <w:p>
            <w:pPr>
              <w:pStyle w:val="8"/>
              <w:ind w:left="1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066665" cy="5003165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.pn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109" cy="5003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6"/>
              <w:rPr>
                <w:b/>
                <w:sz w:val="34"/>
              </w:rPr>
            </w:pPr>
          </w:p>
          <w:p>
            <w:pPr>
              <w:pStyle w:val="8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5</w:t>
            </w:r>
          </w:p>
        </w:tc>
        <w:tc>
          <w:tcPr>
            <w:tcW w:w="54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6"/>
              <w:rPr>
                <w:b/>
                <w:sz w:val="34"/>
              </w:rPr>
            </w:pPr>
          </w:p>
          <w:p>
            <w:pPr>
              <w:pStyle w:val="8"/>
              <w:ind w:left="3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  <w:tc>
          <w:tcPr>
            <w:tcW w:w="56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6"/>
              <w:rPr>
                <w:b/>
                <w:sz w:val="34"/>
              </w:rPr>
            </w:pPr>
          </w:p>
          <w:p>
            <w:pPr>
              <w:pStyle w:val="8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4</w:t>
            </w:r>
          </w:p>
        </w:tc>
      </w:tr>
    </w:tbl>
    <w:p>
      <w:pPr>
        <w:rPr>
          <w:sz w:val="2"/>
          <w:szCs w:val="2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1066800</wp:posOffset>
            </wp:positionH>
            <wp:positionV relativeFrom="page">
              <wp:posOffset>2540000</wp:posOffset>
            </wp:positionV>
            <wp:extent cx="5258435" cy="1353185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562" cy="135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00"/>
          <w:pgMar w:top="720" w:right="200" w:bottom="280" w:left="500" w:header="720" w:footer="720" w:gutter="0"/>
          <w:cols w:space="720" w:num="1"/>
        </w:sectPr>
      </w:pPr>
    </w:p>
    <w:tbl>
      <w:tblPr>
        <w:tblStyle w:val="4"/>
        <w:tblW w:w="0" w:type="auto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0"/>
        <w:gridCol w:w="8280"/>
        <w:gridCol w:w="720"/>
        <w:gridCol w:w="540"/>
        <w:gridCol w:w="5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14920" w:hRule="atLeast"/>
        </w:trPr>
        <w:tc>
          <w:tcPr>
            <w:tcW w:w="920" w:type="dxa"/>
          </w:tcPr>
          <w:p>
            <w:pPr>
              <w:pStyle w:val="8"/>
              <w:rPr>
                <w:sz w:val="2"/>
              </w:rPr>
            </w:pPr>
          </w:p>
        </w:tc>
        <w:tc>
          <w:tcPr>
            <w:tcW w:w="8280" w:type="dxa"/>
          </w:tcPr>
          <w:p>
            <w:pPr>
              <w:pStyle w:val="8"/>
              <w:ind w:left="1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003165" cy="7428230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4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292" cy="7428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spacing w:before="9"/>
              <w:rPr>
                <w:b/>
                <w:sz w:val="8"/>
              </w:rPr>
            </w:pPr>
          </w:p>
          <w:p>
            <w:pPr>
              <w:pStyle w:val="8"/>
              <w:ind w:left="1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053965" cy="1607820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5.jpe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345" cy="1608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>
            <w:pPr>
              <w:pStyle w:val="8"/>
              <w:rPr>
                <w:sz w:val="2"/>
              </w:rPr>
            </w:pPr>
          </w:p>
        </w:tc>
        <w:tc>
          <w:tcPr>
            <w:tcW w:w="540" w:type="dxa"/>
          </w:tcPr>
          <w:p>
            <w:pPr>
              <w:pStyle w:val="8"/>
              <w:rPr>
                <w:sz w:val="2"/>
              </w:rPr>
            </w:pPr>
          </w:p>
        </w:tc>
        <w:tc>
          <w:tcPr>
            <w:tcW w:w="560" w:type="dxa"/>
          </w:tcPr>
          <w:p>
            <w:pPr>
              <w:pStyle w:val="8"/>
              <w:rPr>
                <w:sz w:val="2"/>
              </w:rPr>
            </w:pPr>
          </w:p>
        </w:tc>
      </w:tr>
    </w:tbl>
    <w:p>
      <w:pPr>
        <w:spacing w:after="0"/>
        <w:rPr>
          <w:sz w:val="2"/>
        </w:rPr>
        <w:sectPr>
          <w:pgSz w:w="12240" w:h="15800"/>
          <w:pgMar w:top="720" w:right="200" w:bottom="0" w:left="500" w:header="720" w:footer="720" w:gutter="0"/>
          <w:cols w:space="720" w:num="1"/>
        </w:sectPr>
      </w:pPr>
    </w:p>
    <w:tbl>
      <w:tblPr>
        <w:tblStyle w:val="4"/>
        <w:tblW w:w="0" w:type="auto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0"/>
        <w:gridCol w:w="8280"/>
        <w:gridCol w:w="720"/>
        <w:gridCol w:w="540"/>
        <w:gridCol w:w="5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40" w:hRule="atLeast"/>
        </w:trPr>
        <w:tc>
          <w:tcPr>
            <w:tcW w:w="92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2"/>
              <w:rPr>
                <w:b/>
                <w:sz w:val="31"/>
              </w:rPr>
            </w:pPr>
          </w:p>
          <w:p>
            <w:pPr>
              <w:pStyle w:val="8"/>
              <w:spacing w:before="1"/>
              <w:ind w:left="191" w:right="17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c.</w:t>
            </w:r>
          </w:p>
        </w:tc>
        <w:tc>
          <w:tcPr>
            <w:tcW w:w="8280" w:type="dxa"/>
          </w:tcPr>
          <w:p>
            <w:pPr>
              <w:pStyle w:val="8"/>
              <w:spacing w:line="280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Write a short note on Sampling &amp; Quantization?</w:t>
            </w:r>
          </w:p>
          <w:p>
            <w:pPr>
              <w:pStyle w:val="8"/>
              <w:spacing w:before="157" w:line="362" w:lineRule="auto"/>
              <w:ind w:left="110" w:right="356"/>
              <w:rPr>
                <w:rFonts w:ascii="Calibri"/>
                <w:sz w:val="26"/>
              </w:rPr>
            </w:pPr>
            <w:r>
              <w:rPr>
                <w:b/>
                <w:position w:val="1"/>
                <w:sz w:val="26"/>
              </w:rPr>
              <w:t>Ans-</w:t>
            </w:r>
            <w:r>
              <w:rPr>
                <w:b/>
                <w:spacing w:val="-13"/>
                <w:position w:val="1"/>
                <w:sz w:val="26"/>
              </w:rPr>
              <w:t xml:space="preserve"> </w:t>
            </w:r>
            <w:r>
              <w:rPr>
                <w:rFonts w:ascii="Calibri"/>
                <w:sz w:val="26"/>
              </w:rPr>
              <w:t>To</w:t>
            </w:r>
            <w:r>
              <w:rPr>
                <w:rFonts w:ascii="Calibri"/>
                <w:spacing w:val="-1"/>
                <w:sz w:val="26"/>
              </w:rPr>
              <w:t xml:space="preserve"> </w:t>
            </w:r>
            <w:r>
              <w:rPr>
                <w:rFonts w:ascii="Calibri"/>
                <w:sz w:val="26"/>
              </w:rPr>
              <w:t>create</w:t>
            </w:r>
            <w:r>
              <w:rPr>
                <w:rFonts w:ascii="Calibri"/>
                <w:spacing w:val="-1"/>
                <w:sz w:val="26"/>
              </w:rPr>
              <w:t xml:space="preserve"> </w:t>
            </w:r>
            <w:r>
              <w:rPr>
                <w:rFonts w:ascii="Calibri"/>
                <w:sz w:val="26"/>
              </w:rPr>
              <w:t>a</w:t>
            </w:r>
            <w:r>
              <w:rPr>
                <w:rFonts w:ascii="Calibri"/>
                <w:spacing w:val="-1"/>
                <w:sz w:val="26"/>
              </w:rPr>
              <w:t xml:space="preserve"> </w:t>
            </w:r>
            <w:r>
              <w:rPr>
                <w:rFonts w:ascii="Calibri"/>
                <w:sz w:val="26"/>
              </w:rPr>
              <w:t>digital</w:t>
            </w:r>
            <w:r>
              <w:rPr>
                <w:rFonts w:ascii="Calibri"/>
                <w:spacing w:val="-1"/>
                <w:sz w:val="26"/>
              </w:rPr>
              <w:t xml:space="preserve"> </w:t>
            </w:r>
            <w:r>
              <w:rPr>
                <w:rFonts w:ascii="Calibri"/>
                <w:sz w:val="26"/>
              </w:rPr>
              <w:t>image,</w:t>
            </w:r>
            <w:r>
              <w:rPr>
                <w:rFonts w:ascii="Calibri"/>
                <w:spacing w:val="-1"/>
                <w:sz w:val="26"/>
              </w:rPr>
              <w:t xml:space="preserve"> </w:t>
            </w:r>
            <w:r>
              <w:rPr>
                <w:rFonts w:ascii="Calibri"/>
                <w:sz w:val="26"/>
              </w:rPr>
              <w:t>we</w:t>
            </w:r>
            <w:r>
              <w:rPr>
                <w:rFonts w:ascii="Calibri"/>
                <w:spacing w:val="-1"/>
                <w:sz w:val="26"/>
              </w:rPr>
              <w:t xml:space="preserve"> </w:t>
            </w:r>
            <w:r>
              <w:rPr>
                <w:rFonts w:ascii="Calibri"/>
                <w:sz w:val="26"/>
              </w:rPr>
              <w:t>need</w:t>
            </w:r>
            <w:r>
              <w:rPr>
                <w:rFonts w:ascii="Calibri"/>
                <w:spacing w:val="-1"/>
                <w:sz w:val="26"/>
              </w:rPr>
              <w:t xml:space="preserve"> </w:t>
            </w:r>
            <w:r>
              <w:rPr>
                <w:rFonts w:ascii="Calibri"/>
                <w:sz w:val="26"/>
              </w:rPr>
              <w:t>to</w:t>
            </w:r>
            <w:r>
              <w:rPr>
                <w:rFonts w:ascii="Calibri"/>
                <w:spacing w:val="-1"/>
                <w:sz w:val="26"/>
              </w:rPr>
              <w:t xml:space="preserve"> </w:t>
            </w:r>
            <w:r>
              <w:rPr>
                <w:rFonts w:ascii="Calibri"/>
                <w:sz w:val="26"/>
              </w:rPr>
              <w:t>convert the</w:t>
            </w:r>
            <w:r>
              <w:rPr>
                <w:rFonts w:ascii="Calibri"/>
                <w:spacing w:val="-1"/>
                <w:sz w:val="26"/>
              </w:rPr>
              <w:t xml:space="preserve"> </w:t>
            </w:r>
            <w:r>
              <w:rPr>
                <w:rFonts w:ascii="Calibri"/>
                <w:sz w:val="26"/>
              </w:rPr>
              <w:t>continuous</w:t>
            </w:r>
            <w:r>
              <w:rPr>
                <w:rFonts w:ascii="Calibri"/>
                <w:spacing w:val="-1"/>
                <w:sz w:val="26"/>
              </w:rPr>
              <w:t xml:space="preserve"> </w:t>
            </w:r>
            <w:r>
              <w:rPr>
                <w:rFonts w:ascii="Calibri"/>
                <w:sz w:val="26"/>
              </w:rPr>
              <w:t>sensed</w:t>
            </w:r>
            <w:r>
              <w:rPr>
                <w:rFonts w:ascii="Calibri"/>
                <w:spacing w:val="-56"/>
                <w:sz w:val="26"/>
              </w:rPr>
              <w:t xml:space="preserve"> </w:t>
            </w:r>
            <w:r>
              <w:rPr>
                <w:rFonts w:ascii="Calibri"/>
                <w:sz w:val="26"/>
              </w:rPr>
              <w:t>data into</w:t>
            </w:r>
            <w:r>
              <w:rPr>
                <w:rFonts w:ascii="Calibri"/>
                <w:spacing w:val="-11"/>
                <w:sz w:val="26"/>
              </w:rPr>
              <w:t xml:space="preserve"> </w:t>
            </w:r>
            <w:r>
              <w:rPr>
                <w:rFonts w:ascii="Calibri"/>
                <w:sz w:val="26"/>
              </w:rPr>
              <w:t>digital form.</w:t>
            </w:r>
          </w:p>
          <w:p>
            <w:pPr>
              <w:pStyle w:val="8"/>
              <w:spacing w:line="299" w:lineRule="exact"/>
              <w:ind w:left="110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This process includes 2 processes:</w:t>
            </w:r>
          </w:p>
          <w:p>
            <w:pPr>
              <w:pStyle w:val="8"/>
              <w:numPr>
                <w:ilvl w:val="0"/>
                <w:numId w:val="2"/>
              </w:numPr>
              <w:tabs>
                <w:tab w:val="left" w:pos="830"/>
              </w:tabs>
              <w:spacing w:before="141" w:after="0" w:line="240" w:lineRule="auto"/>
              <w:ind w:left="830" w:right="0" w:hanging="360"/>
              <w:jc w:val="both"/>
              <w:rPr>
                <w:sz w:val="26"/>
              </w:rPr>
            </w:pPr>
            <w:r>
              <w:rPr>
                <w:sz w:val="26"/>
              </w:rPr>
              <w:t>Sampling: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Digitizing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co-ordinate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value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called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sampling.</w:t>
            </w:r>
          </w:p>
          <w:p>
            <w:pPr>
              <w:pStyle w:val="8"/>
              <w:numPr>
                <w:ilvl w:val="0"/>
                <w:numId w:val="2"/>
              </w:numPr>
              <w:tabs>
                <w:tab w:val="left" w:pos="830"/>
              </w:tabs>
              <w:spacing w:before="161" w:after="0" w:line="352" w:lineRule="auto"/>
              <w:ind w:left="110" w:right="386" w:firstLine="360"/>
              <w:jc w:val="both"/>
              <w:rPr>
                <w:b/>
                <w:sz w:val="26"/>
              </w:rPr>
            </w:pPr>
            <w:r>
              <w:rPr>
                <w:sz w:val="26"/>
              </w:rPr>
              <w:t>Quantization: Digitizing the amplitude value is called quantization.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 convert a continuous image f(x, y) into digital form, we have to sample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the function in both co-ordinates and amplitude</w:t>
            </w:r>
            <w:r>
              <w:rPr>
                <w:b/>
                <w:sz w:val="26"/>
              </w:rPr>
              <w:t>.</w:t>
            </w:r>
          </w:p>
          <w:p>
            <w:pPr>
              <w:pStyle w:val="8"/>
              <w:spacing w:before="22" w:line="362" w:lineRule="auto"/>
              <w:ind w:left="110" w:right="127"/>
              <w:rPr>
                <w:sz w:val="26"/>
              </w:rPr>
            </w:pPr>
            <w:r>
              <w:rPr>
                <w:sz w:val="26"/>
              </w:rPr>
              <w:t>The sampling rate determines the spatial resolution of the digitized image,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while the quantization level determines the number of grey levels in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digitized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image.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magnitude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sampled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image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expre</w:t>
            </w:r>
            <w:r>
              <w:rPr>
                <w:spacing w:val="45"/>
                <w:sz w:val="26"/>
              </w:rPr>
              <w:t xml:space="preserve"> </w:t>
            </w:r>
            <w:r>
              <w:rPr>
                <w:sz w:val="26"/>
              </w:rPr>
              <w:t>ssed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digital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value in image processing. The transition between continuous values of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image function and its digital equivalent is called quantization.</w:t>
            </w:r>
          </w:p>
          <w:p>
            <w:pPr>
              <w:pStyle w:val="8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The number of quantization levels should be high enough for human</w:t>
            </w:r>
          </w:p>
          <w:p>
            <w:pPr>
              <w:pStyle w:val="8"/>
              <w:tabs>
                <w:tab w:val="left" w:pos="3569"/>
              </w:tabs>
              <w:spacing w:before="141" w:line="362" w:lineRule="auto"/>
              <w:ind w:left="110" w:right="515"/>
              <w:rPr>
                <w:sz w:val="26"/>
              </w:rPr>
            </w:pPr>
            <w:r>
              <w:rPr>
                <w:sz w:val="26"/>
              </w:rPr>
              <w:t>perception of fine shading deta</w:t>
            </w:r>
            <w:r>
              <w:rPr>
                <w:sz w:val="26"/>
              </w:rPr>
              <w:tab/>
            </w:r>
            <w:r>
              <w:rPr>
                <w:sz w:val="26"/>
              </w:rPr>
              <w:t>ils in the image. The occurrence of false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contours is the main problem in image which has been quantized with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insufficient brightness levels.</w:t>
            </w:r>
          </w:p>
        </w:tc>
        <w:tc>
          <w:tcPr>
            <w:tcW w:w="72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2"/>
              <w:rPr>
                <w:b/>
                <w:sz w:val="31"/>
              </w:rPr>
            </w:pPr>
          </w:p>
          <w:p>
            <w:pPr>
              <w:pStyle w:val="8"/>
              <w:spacing w:before="1"/>
              <w:ind w:left="290"/>
              <w:rPr>
                <w:b/>
                <w:sz w:val="26"/>
              </w:rPr>
            </w:pPr>
            <w:r>
              <w:rPr>
                <w:b/>
                <w:sz w:val="26"/>
              </w:rPr>
              <w:t>5</w:t>
            </w:r>
          </w:p>
        </w:tc>
        <w:tc>
          <w:tcPr>
            <w:tcW w:w="54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2"/>
              <w:rPr>
                <w:b/>
                <w:sz w:val="31"/>
              </w:rPr>
            </w:pPr>
          </w:p>
          <w:p>
            <w:pPr>
              <w:pStyle w:val="8"/>
              <w:spacing w:before="1"/>
              <w:ind w:left="3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</w:t>
            </w:r>
          </w:p>
        </w:tc>
        <w:tc>
          <w:tcPr>
            <w:tcW w:w="56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2"/>
              <w:rPr>
                <w:b/>
                <w:sz w:val="31"/>
              </w:rPr>
            </w:pPr>
          </w:p>
          <w:p>
            <w:pPr>
              <w:pStyle w:val="8"/>
              <w:spacing w:before="1"/>
              <w:ind w:right="199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60" w:hRule="atLeast"/>
        </w:trPr>
        <w:tc>
          <w:tcPr>
            <w:tcW w:w="92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4"/>
              <w:rPr>
                <w:b/>
                <w:sz w:val="26"/>
              </w:rPr>
            </w:pPr>
          </w:p>
          <w:p>
            <w:pPr>
              <w:pStyle w:val="8"/>
              <w:ind w:left="191" w:right="18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d.</w:t>
            </w:r>
          </w:p>
        </w:tc>
        <w:tc>
          <w:tcPr>
            <w:tcW w:w="8280" w:type="dxa"/>
          </w:tcPr>
          <w:p>
            <w:pPr>
              <w:pStyle w:val="8"/>
              <w:spacing w:line="260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Write short notes on?</w:t>
            </w:r>
          </w:p>
          <w:p>
            <w:pPr>
              <w:pStyle w:val="8"/>
              <w:tabs>
                <w:tab w:val="left" w:pos="869"/>
              </w:tabs>
              <w:spacing w:before="144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(i)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>Homomorphic Filter</w:t>
            </w:r>
          </w:p>
          <w:p>
            <w:pPr>
              <w:pStyle w:val="8"/>
              <w:tabs>
                <w:tab w:val="left" w:pos="3989"/>
                <w:tab w:val="left" w:pos="7109"/>
              </w:tabs>
              <w:spacing w:before="24" w:line="278" w:lineRule="auto"/>
              <w:ind w:left="870" w:right="163"/>
              <w:rPr>
                <w:sz w:val="24"/>
              </w:rPr>
            </w:pPr>
            <w:r>
              <w:rPr>
                <w:b/>
                <w:sz w:val="24"/>
              </w:rPr>
              <w:t xml:space="preserve">Ans-  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Homomorphic filtering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is a generalized technique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for signal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involving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nonlinear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mapping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domain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which linear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filter techniques are applied, followed by mapping back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original domain. This concept was developed in the 1960s by Thomas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Stockham,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Alan V.</w:t>
            </w:r>
          </w:p>
          <w:p>
            <w:pPr>
              <w:pStyle w:val="8"/>
              <w:spacing w:line="278" w:lineRule="auto"/>
              <w:ind w:left="870" w:right="152"/>
              <w:rPr>
                <w:sz w:val="24"/>
              </w:rPr>
            </w:pPr>
            <w:r>
              <w:rPr>
                <w:sz w:val="24"/>
              </w:rPr>
              <w:t>An image as a function can be expressed as the product of illumination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reflectance components as follows:</w:t>
            </w:r>
          </w:p>
          <w:p>
            <w:pPr>
              <w:pStyle w:val="8"/>
              <w:spacing w:line="276" w:lineRule="auto"/>
              <w:ind w:left="870" w:right="139" w:firstLine="60"/>
              <w:rPr>
                <w:sz w:val="24"/>
              </w:rPr>
            </w:pPr>
            <w:r>
              <w:rPr>
                <w:sz w:val="24"/>
              </w:rPr>
              <w:t>F(x,y) = I(x,y) * R(x,y) (1) Equation (1) cannot be used directly to operate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separately on the frequency components of illumination and reflectance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because the Fourier transform of the product of two functions is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separable. Instead the function can be represented as a logarithmic function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wherein the product of the Fourier transform can be represented as the sum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the illumination and reflectance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components as shown below:</w:t>
            </w:r>
          </w:p>
          <w:p>
            <w:pPr>
              <w:pStyle w:val="8"/>
              <w:tabs>
                <w:tab w:val="left" w:pos="8069"/>
              </w:tabs>
              <w:spacing w:line="273" w:lineRule="auto"/>
              <w:ind w:left="870" w:right="81"/>
              <w:rPr>
                <w:sz w:val="24"/>
              </w:rPr>
            </w:pPr>
            <w:r>
              <w:rPr>
                <w:sz w:val="24"/>
              </w:rPr>
              <w:t>ln(x,y) = ln(I(x,y)) + ln(R(x,y)) (2) The Fourier transform of equation (2)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Z(u,v)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Fi(u,v)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Fr(u,v)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(3)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fourier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transformed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processed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 means of a filter function H(u,v) and the resulting function is invers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fourier transformed. Finally, inverse exponential operation yields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enhanced image. This enhancement approach is termed as homomorphic</w:t>
            </w:r>
          </w:p>
          <w:p>
            <w:pPr>
              <w:pStyle w:val="8"/>
              <w:spacing w:before="2"/>
              <w:ind w:left="870"/>
              <w:rPr>
                <w:sz w:val="24"/>
              </w:rPr>
            </w:pPr>
            <w:r>
              <w:rPr>
                <w:sz w:val="24"/>
              </w:rPr>
              <w:t>filtering. The whole operation is expressed as a block diagram below:</w:t>
            </w:r>
          </w:p>
        </w:tc>
        <w:tc>
          <w:tcPr>
            <w:tcW w:w="72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4"/>
              <w:rPr>
                <w:b/>
                <w:sz w:val="26"/>
              </w:rPr>
            </w:pPr>
          </w:p>
          <w:p>
            <w:pPr>
              <w:pStyle w:val="8"/>
              <w:ind w:left="290"/>
              <w:rPr>
                <w:b/>
                <w:sz w:val="26"/>
              </w:rPr>
            </w:pPr>
            <w:r>
              <w:rPr>
                <w:b/>
                <w:sz w:val="26"/>
              </w:rPr>
              <w:t>5</w:t>
            </w:r>
          </w:p>
        </w:tc>
        <w:tc>
          <w:tcPr>
            <w:tcW w:w="54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4"/>
              <w:rPr>
                <w:b/>
                <w:sz w:val="26"/>
              </w:rPr>
            </w:pPr>
          </w:p>
          <w:p>
            <w:pPr>
              <w:pStyle w:val="8"/>
              <w:ind w:left="3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</w:t>
            </w:r>
          </w:p>
        </w:tc>
        <w:tc>
          <w:tcPr>
            <w:tcW w:w="56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4"/>
              <w:rPr>
                <w:b/>
                <w:sz w:val="26"/>
              </w:rPr>
            </w:pPr>
          </w:p>
          <w:p>
            <w:pPr>
              <w:pStyle w:val="8"/>
              <w:ind w:right="199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2</w:t>
            </w:r>
          </w:p>
        </w:tc>
      </w:tr>
    </w:tbl>
    <w:p>
      <w:pPr>
        <w:spacing w:after="0"/>
        <w:jc w:val="right"/>
        <w:rPr>
          <w:sz w:val="26"/>
        </w:rPr>
        <w:sectPr>
          <w:pgSz w:w="12240" w:h="15800"/>
          <w:pgMar w:top="720" w:right="200" w:bottom="0" w:left="500" w:header="720" w:footer="720" w:gutter="0"/>
          <w:cols w:space="720" w:num="1"/>
        </w:sectPr>
      </w:pPr>
    </w:p>
    <w:tbl>
      <w:tblPr>
        <w:tblStyle w:val="4"/>
        <w:tblW w:w="0" w:type="auto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0"/>
        <w:gridCol w:w="8280"/>
        <w:gridCol w:w="720"/>
        <w:gridCol w:w="540"/>
        <w:gridCol w:w="5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14620" w:hRule="atLeast"/>
        </w:trPr>
        <w:tc>
          <w:tcPr>
            <w:tcW w:w="920" w:type="dxa"/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8280" w:type="dxa"/>
          </w:tcPr>
          <w:p>
            <w:pPr>
              <w:pStyle w:val="8"/>
              <w:tabs>
                <w:tab w:val="left" w:pos="6029"/>
              </w:tabs>
              <w:spacing w:line="260" w:lineRule="exact"/>
              <w:ind w:left="870"/>
              <w:rPr>
                <w:sz w:val="24"/>
              </w:rPr>
            </w:pPr>
            <w:r>
              <w:rPr>
                <w:sz w:val="24"/>
              </w:rPr>
              <w:t>F(x,y) G(x,y) ln DFT H(u,v) IDFT exp Implementa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tion of Homomorphic</w:t>
            </w:r>
          </w:p>
          <w:p>
            <w:pPr>
              <w:pStyle w:val="8"/>
              <w:spacing w:before="24" w:line="278" w:lineRule="auto"/>
              <w:ind w:left="870"/>
              <w:rPr>
                <w:sz w:val="24"/>
              </w:rPr>
            </w:pPr>
            <w:r>
              <w:rPr>
                <w:sz w:val="24"/>
              </w:rPr>
              <w:t>filtering Consider an image with 256 x 256 pixels where the pixels 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varying intensity. The pattern goes from dark to light as we go from left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right. This is also called a horizontal intensity and it can be visualized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256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non-uniform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illumination. 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illumination pattern under investigation.</w:t>
            </w:r>
          </w:p>
          <w:p>
            <w:pPr>
              <w:pStyle w:val="8"/>
              <w:tabs>
                <w:tab w:val="left" w:pos="869"/>
              </w:tabs>
              <w:spacing w:line="275" w:lineRule="exact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(ii)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>Spatial Domain Methods</w:t>
            </w:r>
          </w:p>
          <w:p>
            <w:pPr>
              <w:pStyle w:val="8"/>
              <w:spacing w:before="4"/>
              <w:rPr>
                <w:b/>
                <w:sz w:val="21"/>
              </w:rPr>
            </w:pPr>
          </w:p>
          <w:p>
            <w:pPr>
              <w:pStyle w:val="8"/>
              <w:tabs>
                <w:tab w:val="left" w:pos="3029"/>
                <w:tab w:val="left" w:pos="3729"/>
                <w:tab w:val="left" w:pos="5449"/>
                <w:tab w:val="left" w:pos="6409"/>
              </w:tabs>
              <w:spacing w:before="1" w:line="237" w:lineRule="auto"/>
              <w:ind w:left="110" w:right="127" w:firstLine="60"/>
              <w:rPr>
                <w:sz w:val="24"/>
              </w:rPr>
            </w:pPr>
            <w:r>
              <w:rPr>
                <w:b/>
                <w:sz w:val="24"/>
              </w:rPr>
              <w:t>Ans-</w:t>
            </w:r>
            <w:r>
              <w:rPr>
                <w:b/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Spatial domain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refers to the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image plane itself and are based on direct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manipulation of pixels in 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image.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Frequency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domain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based on modifying the Fourier transform of 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image. Image enhancement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are based on gray level transformation functions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.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Spatial domain</w:t>
            </w:r>
          </w:p>
          <w:p>
            <w:pPr>
              <w:pStyle w:val="8"/>
              <w:spacing w:before="60" w:line="242" w:lineRule="auto"/>
              <w:ind w:left="110" w:right="87"/>
              <w:jc w:val="both"/>
              <w:rPr>
                <w:sz w:val="24"/>
              </w:rPr>
            </w:pPr>
            <w:r>
              <w:rPr>
                <w:sz w:val="24"/>
              </w:rPr>
              <w:t>methods .The value of a pixel with coordinates (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i/>
                <w:sz w:val="24"/>
              </w:rPr>
              <w:t>x</w:t>
            </w:r>
            <w:r>
              <w:rPr>
                <w:sz w:val="24"/>
              </w:rPr>
              <w:t>,</w:t>
            </w:r>
            <w:r>
              <w:rPr>
                <w:i/>
                <w:sz w:val="24"/>
              </w:rPr>
              <w:t>y</w:t>
            </w:r>
            <w:r>
              <w:rPr>
                <w:sz w:val="24"/>
              </w:rPr>
              <w:t>) in the enhan ced image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20"/>
                <w:position w:val="-2"/>
                <w:sz w:val="24"/>
              </w:rPr>
              <w:drawing>
                <wp:inline distT="0" distB="0" distL="0" distR="0">
                  <wp:extent cx="127000" cy="177800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6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the result of performing some operation on the pixels in the neighbourhood of ( </w:t>
            </w:r>
            <w:r>
              <w:rPr>
                <w:i/>
                <w:sz w:val="24"/>
              </w:rPr>
              <w:t>x</w:t>
            </w:r>
            <w:r>
              <w:rPr>
                <w:sz w:val="24"/>
              </w:rPr>
              <w:t>,</w:t>
            </w:r>
            <w:r>
              <w:rPr>
                <w:i/>
                <w:sz w:val="24"/>
              </w:rPr>
              <w:t>y</w:t>
            </w:r>
            <w:r>
              <w:rPr>
                <w:sz w:val="24"/>
              </w:rPr>
              <w:t>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the input image, </w:t>
            </w:r>
            <w:r>
              <w:rPr>
                <w:i/>
                <w:sz w:val="24"/>
              </w:rPr>
              <w:t>F</w:t>
            </w:r>
            <w:r>
              <w:rPr>
                <w:sz w:val="24"/>
              </w:rPr>
              <w:t>.</w:t>
            </w:r>
          </w:p>
          <w:p>
            <w:pPr>
              <w:pStyle w:val="8"/>
              <w:spacing w:before="8"/>
              <w:rPr>
                <w:b/>
                <w:sz w:val="24"/>
              </w:rPr>
            </w:pPr>
          </w:p>
          <w:p>
            <w:pPr>
              <w:pStyle w:val="8"/>
              <w:ind w:left="110"/>
              <w:rPr>
                <w:sz w:val="24"/>
              </w:rPr>
            </w:pPr>
            <w:r>
              <w:rPr>
                <w:sz w:val="24"/>
              </w:rPr>
              <w:t>Neighbourhoods can be any shape, but usually they are rectangular.</w:t>
            </w:r>
          </w:p>
          <w:p>
            <w:pPr>
              <w:pStyle w:val="8"/>
              <w:spacing w:before="8"/>
              <w:rPr>
                <w:b/>
                <w:sz w:val="24"/>
              </w:rPr>
            </w:pPr>
          </w:p>
          <w:p>
            <w:pPr>
              <w:pStyle w:val="8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Grey scale manipulation</w:t>
            </w:r>
          </w:p>
          <w:p>
            <w:pPr>
              <w:pStyle w:val="8"/>
              <w:rPr>
                <w:b/>
                <w:sz w:val="20"/>
              </w:rPr>
            </w:pPr>
          </w:p>
          <w:p>
            <w:pPr>
              <w:pStyle w:val="8"/>
              <w:spacing w:before="4"/>
              <w:rPr>
                <w:b/>
                <w:sz w:val="11"/>
              </w:rPr>
            </w:pPr>
          </w:p>
          <w:p>
            <w:pPr>
              <w:pStyle w:val="8"/>
              <w:spacing w:line="163" w:lineRule="exact"/>
              <w:ind w:left="6970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61595" cy="102870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7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91" cy="10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17"/>
                <w:position w:val="-2"/>
                <w:sz w:val="10"/>
              </w:rPr>
              <w:t xml:space="preserve"> </w:t>
            </w:r>
            <w:r>
              <w:rPr>
                <w:spacing w:val="117"/>
                <w:position w:val="-2"/>
                <w:sz w:val="10"/>
              </w:rPr>
              <w:drawing>
                <wp:inline distT="0" distB="0" distL="0" distR="0">
                  <wp:extent cx="87630" cy="65405"/>
                  <wp:effectExtent l="0" t="0" r="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8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54" cy="66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spacing w:val="61"/>
                <w:position w:val="-2"/>
                <w:sz w:val="16"/>
              </w:rPr>
              <w:drawing>
                <wp:inline distT="0" distB="0" distL="0" distR="0">
                  <wp:extent cx="61595" cy="102870"/>
                  <wp:effectExtent l="0" t="0" r="0" b="0"/>
                  <wp:docPr id="17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7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91" cy="10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tabs>
                <w:tab w:val="left" w:pos="7689"/>
              </w:tabs>
              <w:spacing w:after="21"/>
              <w:ind w:left="110"/>
              <w:rPr>
                <w:sz w:val="24"/>
              </w:rPr>
            </w:pPr>
            <w:r>
              <w:rPr>
                <w:sz w:val="24"/>
              </w:rPr>
              <w:t xml:space="preserve">The simplest form of operation is when the   operator </w:t>
            </w:r>
            <w:r>
              <w:rPr>
                <w:i/>
                <w:sz w:val="24"/>
              </w:rPr>
              <w:t>T</w:t>
            </w:r>
            <w:r>
              <w:rPr>
                <w:i/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only acts on 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pixel</w:t>
            </w:r>
          </w:p>
          <w:p>
            <w:pPr>
              <w:pStyle w:val="8"/>
              <w:ind w:left="451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22580" cy="215900"/>
                  <wp:effectExtent l="0" t="0" r="0" b="0"/>
                  <wp:docPr id="19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9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82" cy="216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pacing w:val="41"/>
                <w:sz w:val="20"/>
              </w:rPr>
              <w:drawing>
                <wp:inline distT="0" distB="0" distL="0" distR="0">
                  <wp:extent cx="137795" cy="167640"/>
                  <wp:effectExtent l="0" t="0" r="0" b="0"/>
                  <wp:docPr id="21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0.pn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18" cy="16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tabs>
                <w:tab w:val="left" w:pos="5429"/>
                <w:tab w:val="left" w:pos="6709"/>
              </w:tabs>
              <w:ind w:left="110" w:right="148"/>
              <w:rPr>
                <w:sz w:val="24"/>
              </w:rPr>
            </w:pPr>
            <w:r>
              <w:rPr>
                <w:sz w:val="24"/>
              </w:rPr>
              <w:t>neighbourhood in the input image, that is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only depends on the value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of </w:t>
            </w:r>
            <w:r>
              <w:rPr>
                <w:i/>
                <w:sz w:val="24"/>
              </w:rPr>
              <w:t xml:space="preserve">F </w:t>
            </w:r>
            <w:r>
              <w:rPr>
                <w:sz w:val="24"/>
              </w:rPr>
              <w:t xml:space="preserve">at ( </w:t>
            </w:r>
            <w:r>
              <w:rPr>
                <w:i/>
                <w:sz w:val="24"/>
              </w:rPr>
              <w:t>x</w:t>
            </w:r>
            <w:r>
              <w:rPr>
                <w:sz w:val="24"/>
              </w:rPr>
              <w:t>,</w:t>
            </w:r>
            <w:r>
              <w:rPr>
                <w:i/>
                <w:sz w:val="24"/>
              </w:rPr>
              <w:t>y</w:t>
            </w:r>
            <w:r>
              <w:rPr>
                <w:sz w:val="24"/>
              </w:rPr>
              <w:t>). This is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grey scale transformation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 mapping. The simplest case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thresholding where the intensity profile is replaced by a step funct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ion, active at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chosen threshold value. In this case any pixel with a grey level below the threshold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the input image gets mapped to 0 in the output image. Other pixels are mapped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255.</w:t>
            </w:r>
          </w:p>
          <w:p>
            <w:pPr>
              <w:pStyle w:val="8"/>
              <w:spacing w:before="7"/>
              <w:rPr>
                <w:b/>
                <w:sz w:val="24"/>
              </w:rPr>
            </w:pPr>
          </w:p>
          <w:p>
            <w:pPr>
              <w:pStyle w:val="8"/>
              <w:ind w:left="110"/>
              <w:rPr>
                <w:sz w:val="24"/>
              </w:rPr>
            </w:pPr>
            <w:r>
              <w:rPr>
                <w:sz w:val="24"/>
              </w:rPr>
              <w:t>Other grey scale transformations are outlined in figure 1 below.</w:t>
            </w:r>
          </w:p>
          <w:p>
            <w:pPr>
              <w:pStyle w:val="8"/>
              <w:spacing w:before="1"/>
              <w:rPr>
                <w:b/>
                <w:sz w:val="27"/>
              </w:rPr>
            </w:pPr>
          </w:p>
          <w:p>
            <w:pPr>
              <w:pStyle w:val="8"/>
              <w:ind w:left="2611" w:right="2592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b/>
                <w:sz w:val="22"/>
              </w:rPr>
              <w:t>Figure 1:</w:t>
            </w:r>
            <w:r>
              <w:rPr>
                <w:rFonts w:ascii="Calibri"/>
                <w:b/>
                <w:spacing w:val="3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Tone-scale</w:t>
            </w:r>
            <w:r>
              <w:rPr>
                <w:rFonts w:ascii="Calibri"/>
                <w:spacing w:val="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adjustments.</w:t>
            </w:r>
          </w:p>
        </w:tc>
        <w:tc>
          <w:tcPr>
            <w:tcW w:w="720" w:type="dxa"/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540" w:type="dxa"/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560" w:type="dxa"/>
          </w:tcPr>
          <w:p>
            <w:pPr>
              <w:pStyle w:val="8"/>
              <w:rPr>
                <w:sz w:val="22"/>
              </w:rPr>
            </w:pPr>
          </w:p>
        </w:tc>
      </w:tr>
    </w:tbl>
    <w:p>
      <w:pPr>
        <w:rPr>
          <w:sz w:val="2"/>
          <w:szCs w:val="2"/>
        </w:rPr>
      </w:pPr>
      <w:r>
        <w:pict>
          <v:group id="_x0000_s1027" o:spid="_x0000_s1027" o:spt="203" style="position:absolute;left:0pt;margin-left:181pt;margin-top:529pt;height:86pt;width:65pt;mso-position-horizontal-relative:page;mso-position-vertical-relative:page;z-index:-251655168;mso-width-relative:page;mso-height-relative:page;" coordorigin="3620,10580" coordsize="1300,1720">
            <o:lock v:ext="edit"/>
            <v:line id="_x0000_s1028" o:spid="_x0000_s1028" o:spt="20" style="position:absolute;left:4320;top:10930;height:0;width:520;" stroked="t" coordsize="21600,21600">
              <v:path arrowok="t"/>
              <v:fill focussize="0,0"/>
              <v:stroke weight="1pt" color="#000000"/>
              <v:imagedata o:title=""/>
              <o:lock v:ext="edit"/>
            </v:line>
            <v:shape id="_x0000_s1029" o:spid="_x0000_s1029" o:spt="75" type="#_x0000_t75" style="position:absolute;left:3740;top:10580;height:1240;width:600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v:shape id="_x0000_s1030" o:spid="_x0000_s1030" o:spt="75" type="#_x0000_t75" style="position:absolute;left:4780;top:11780;height:40;width:80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line id="_x0000_s1031" o:spid="_x0000_s1031" o:spt="20" style="position:absolute;left:3620;top:11810;height:0;width:1300;" stroked="t" coordsize="21600,21600">
              <v:path arrowok="t"/>
              <v:fill focussize="0,0"/>
              <v:stroke weight="1pt" color="#000000"/>
              <v:imagedata o:title=""/>
              <o:lock v:ext="edit"/>
            </v:line>
            <v:shape id="_x0000_s1032" o:spid="_x0000_s1032" o:spt="75" type="#_x0000_t75" style="position:absolute;left:4780;top:11820;height:60;width:120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shape id="_x0000_s1033" o:spid="_x0000_s1033" o:spt="75" type="#_x0000_t75" style="position:absolute;left:3780;top:11820;height:280;width:20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v:shape id="_x0000_s1034" o:spid="_x0000_s1034" o:spt="75" type="#_x0000_t75" style="position:absolute;left:3940;top:12120;height:180;width:880;" filled="f" stroked="f" coordsize="21600,21600">
              <v:path/>
              <v:fill on="f" focussize="0,0"/>
              <v:stroke on="f"/>
              <v:imagedata r:id="rId20" o:title=""/>
              <o:lock v:ext="edit" aspectratio="t"/>
            </v:shape>
          </v:group>
        </w:pict>
      </w:r>
      <w:r>
        <w:pict>
          <v:group id="_x0000_s1035" o:spid="_x0000_s1035" o:spt="203" style="position:absolute;left:0pt;margin-left:84pt;margin-top:529pt;height:86pt;width:65pt;mso-position-horizontal-relative:page;mso-position-vertical-relative:page;z-index:-251654144;mso-width-relative:page;mso-height-relative:page;" coordorigin="1680,10580" coordsize="1300,1720">
            <o:lock v:ext="edit"/>
            <v:shape id="_x0000_s1036" o:spid="_x0000_s1036" o:spt="75" type="#_x0000_t75" style="position:absolute;left:1800;top:10580;height:1240;width:80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shape id="_x0000_s1037" o:spid="_x0000_s1037" o:spt="75" type="#_x0000_t75" style="position:absolute;left:2240;top:11020;height:800;width:740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v:line id="_x0000_s1038" o:spid="_x0000_s1038" o:spt="20" style="position:absolute;left:1680;top:11810;height:0;width:1300;" stroked="t" coordsize="21600,21600">
              <v:path arrowok="t"/>
              <v:fill focussize="0,0"/>
              <v:stroke weight="1pt" color="#000000"/>
              <v:imagedata o:title=""/>
              <o:lock v:ext="edit"/>
            </v:line>
            <v:shape id="_x0000_s1039" o:spid="_x0000_s1039" o:spt="75" type="#_x0000_t75" style="position:absolute;left:2840;top:11820;height:60;width:120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shape id="_x0000_s1040" o:spid="_x0000_s1040" o:spt="75" type="#_x0000_t75" style="position:absolute;left:1840;top:11820;height:280;width:20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v:shape id="_x0000_s1041" o:spid="_x0000_s1041" o:spt="75" type="#_x0000_t75" style="position:absolute;left:2000;top:12100;height:200;width:820;" filled="f" stroked="f" coordsize="21600,21600">
              <v:path/>
              <v:fill on="f" focussize="0,0"/>
              <v:stroke on="f"/>
              <v:imagedata r:id="rId24" o:title=""/>
              <o:lock v:ext="edit" aspectratio="t"/>
            </v:shape>
          </v:group>
        </w:pict>
      </w:r>
      <w:r>
        <w:pict>
          <v:group id="_x0000_s1042" o:spid="_x0000_s1042" o:spt="203" style="position:absolute;left:0pt;margin-left:270pt;margin-top:529pt;height:86pt;width:81pt;mso-position-horizontal-relative:page;mso-position-vertical-relative:page;z-index:-251654144;mso-width-relative:page;mso-height-relative:page;" coordorigin="5400,10580" coordsize="1620,1720">
            <o:lock v:ext="edit"/>
            <v:shape id="_x0000_s1043" o:spid="_x0000_s1043" o:spt="75" type="#_x0000_t75" style="position:absolute;left:5600;top:10580;height:1240;width:620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044" o:spid="_x0000_s1044" o:spt="75" type="#_x0000_t75" style="position:absolute;left:6640;top:11780;height:40;width:80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  <v:line id="_x0000_s1045" o:spid="_x0000_s1045" o:spt="20" style="position:absolute;left:5480;top:11810;height:0;width:1300;" stroked="t" coordsize="21600,21600">
              <v:path arrowok="t"/>
              <v:fill focussize="0,0"/>
              <v:stroke weight="1pt" color="#000000"/>
              <v:imagedata o:title=""/>
              <o:lock v:ext="edit"/>
            </v:line>
            <v:shape id="_x0000_s1046" o:spid="_x0000_s1046" o:spt="75" type="#_x0000_t75" style="position:absolute;left:6640;top:11820;height:40;width:120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shape id="_x0000_s1047" o:spid="_x0000_s1047" o:spt="75" type="#_x0000_t75" style="position:absolute;left:5400;top:11820;height:480;width:1620;" filled="f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</v:group>
        </w:pict>
      </w:r>
      <w:r>
        <w:pict>
          <v:group id="_x0000_s1048" o:spid="_x0000_s1048" o:spt="203" style="position:absolute;left:0pt;margin-left:368pt;margin-top:529pt;height:86pt;width:81pt;mso-position-horizontal-relative:page;mso-position-vertical-relative:page;z-index:-251653120;mso-width-relative:page;mso-height-relative:page;" coordorigin="7360,10580" coordsize="1620,1720">
            <o:lock v:ext="edit"/>
            <v:shape id="_x0000_s1049" o:spid="_x0000_s1049" o:spt="75" type="#_x0000_t75" style="position:absolute;left:7540;top:10580;height:1240;width:1140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  <v:line id="_x0000_s1050" o:spid="_x0000_s1050" o:spt="20" style="position:absolute;left:7400;top:11810;height:0;width:1320;" stroked="t" coordsize="21600,21600">
              <v:path arrowok="t"/>
              <v:fill focussize="0,0"/>
              <v:stroke weight="1pt" color="#000000"/>
              <v:imagedata o:title=""/>
              <o:lock v:ext="edit"/>
            </v:line>
            <v:shape id="_x0000_s1051" o:spid="_x0000_s1051" o:spt="75" type="#_x0000_t75" style="position:absolute;left:8560;top:11820;height:60;width:120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shape id="_x0000_s1052" o:spid="_x0000_s1052" o:spt="75" type="#_x0000_t75" style="position:absolute;left:7360;top:11820;height:380;width:1620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  <v:shape id="_x0000_s1053" o:spid="_x0000_s1053" o:spt="75" type="#_x0000_t75" style="position:absolute;left:8360;top:12180;height:60;width:620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54" o:spid="_x0000_s1054" o:spt="75" type="#_x0000_t75" style="position:absolute;left:7360;top:12200;height:100;width:920;" filled="f" stroked="f" coordsize="21600,21600">
              <v:path/>
              <v:fill on="f" focussize="0,0"/>
              <v:stroke on="f"/>
              <v:imagedata r:id="rId32" o:title=""/>
              <o:lock v:ext="edit" aspectratio="t"/>
            </v:shape>
            <v:shape id="_x0000_s1055" o:spid="_x0000_s1055" o:spt="75" type="#_x0000_t75" style="position:absolute;left:8360;top:12220;height:80;width:620;" filled="f" stroked="f" coordsize="21600,21600">
              <v:path/>
              <v:fill on="f" focussize="0,0"/>
              <v:stroke on="f"/>
              <v:imagedata r:id="rId33" o:title=""/>
              <o:lock v:ext="edit" aspectratio="t"/>
            </v:shape>
          </v:group>
        </w:pict>
      </w:r>
      <w:r>
        <w:pict>
          <v:group id="_x0000_s1056" o:spid="_x0000_s1056" o:spt="203" style="position:absolute;left:0pt;margin-left:84pt;margin-top:639pt;height:88pt;width:65pt;mso-position-horizontal-relative:page;mso-position-vertical-relative:page;z-index:-251653120;mso-width-relative:page;mso-height-relative:page;" coordorigin="1680,12780" coordsize="1300,1760">
            <o:lock v:ext="edit"/>
            <v:shape id="_x0000_s1057" o:spid="_x0000_s1057" o:spt="75" type="#_x0000_t75" style="position:absolute;left:1800;top:12780;height:1260;width:80;" filled="f" stroked="f" coordsize="21600,21600">
              <v:path/>
              <v:fill on="f" focussize="0,0"/>
              <v:stroke on="f"/>
              <v:imagedata r:id="rId34" o:title=""/>
              <o:lock v:ext="edit" aspectratio="t"/>
            </v:shape>
            <v:shape id="_x0000_s1058" o:spid="_x0000_s1058" o:spt="75" type="#_x0000_t75" style="position:absolute;left:2080;top:12880;height:1160;width:840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line id="_x0000_s1059" o:spid="_x0000_s1059" o:spt="20" style="position:absolute;left:1680;top:14030;height:0;width:1300;" stroked="t" coordsize="21600,21600">
              <v:path arrowok="t"/>
              <v:fill focussize="0,0"/>
              <v:stroke weight="1pt" color="#000000"/>
              <v:imagedata o:title=""/>
              <o:lock v:ext="edit"/>
            </v:line>
            <v:shape id="_x0000_s1060" o:spid="_x0000_s1060" o:spt="75" type="#_x0000_t75" style="position:absolute;left:2840;top:14040;height:60;width:120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shape id="_x0000_s1061" o:spid="_x0000_s1061" o:spt="75" type="#_x0000_t75" style="position:absolute;left:1840;top:14040;height:500;width:1060;" filled="f" stroked="f" coordsize="21600,21600">
              <v:path/>
              <v:fill on="f" focussize="0,0"/>
              <v:stroke on="f"/>
              <v:imagedata r:id="rId37" o:title=""/>
              <o:lock v:ext="edit" aspectratio="t"/>
            </v:shape>
          </v:group>
        </w:pict>
      </w:r>
      <w:r>
        <w:pict>
          <v:group id="_x0000_s1062" o:spid="_x0000_s1062" o:spt="203" style="position:absolute;left:0pt;margin-left:274pt;margin-top:639pt;height:88pt;width:78pt;mso-position-horizontal-relative:page;mso-position-vertical-relative:page;z-index:-251652096;mso-width-relative:page;mso-height-relative:page;" coordorigin="5480,12780" coordsize="1560,1760">
            <o:lock v:ext="edit"/>
            <v:shape id="_x0000_s1063" o:spid="_x0000_s1063" o:spt="75" type="#_x0000_t75" style="position:absolute;left:5600;top:12780;height:1260;width:80;" filled="f" stroked="f" coordsize="21600,21600">
              <v:path/>
              <v:fill on="f" focussize="0,0"/>
              <v:stroke on="f"/>
              <v:imagedata r:id="rId38" o:title=""/>
              <o:lock v:ext="edit" aspectratio="t"/>
            </v:shape>
            <v:shape id="_x0000_s1064" o:spid="_x0000_s1064" o:spt="75" type="#_x0000_t75" style="position:absolute;left:5800;top:12880;height:1160;width:980;" filled="f" stroked="f" coordsize="21600,21600">
              <v:path/>
              <v:fill on="f" focussize="0,0"/>
              <v:stroke on="f"/>
              <v:imagedata r:id="rId39" o:title=""/>
              <o:lock v:ext="edit" aspectratio="t"/>
            </v:shape>
            <v:line id="_x0000_s1065" o:spid="_x0000_s1065" o:spt="20" style="position:absolute;left:5480;top:14030;height:0;width:1300;" stroked="t" coordsize="21600,21600">
              <v:path arrowok="t"/>
              <v:fill focussize="0,0"/>
              <v:stroke weight="1pt" color="#000000"/>
              <v:imagedata o:title=""/>
              <o:lock v:ext="edit"/>
            </v:line>
            <v:shape id="_x0000_s1066" o:spid="_x0000_s1066" o:spt="75" type="#_x0000_t75" style="position:absolute;left:6640;top:14040;height:60;width:120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shape id="_x0000_s1067" o:spid="_x0000_s1067" o:spt="75" type="#_x0000_t75" style="position:absolute;left:5480;top:14040;height:460;width:1560;" filled="f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shape id="_x0000_s1068" o:spid="_x0000_s1068" o:spt="75" type="#_x0000_t75" style="position:absolute;left:6380;top:14480;height:20;width:660;" filled="f" stroked="f" coordsize="21600,21600">
              <v:path/>
              <v:fill on="f" focussize="0,0"/>
              <v:stroke on="f"/>
              <v:imagedata r:id="rId41" o:title=""/>
              <o:lock v:ext="edit" aspectratio="t"/>
            </v:shape>
            <v:shape id="_x0000_s1069" o:spid="_x0000_s1069" o:spt="75" type="#_x0000_t75" style="position:absolute;left:5740;top:14500;height:40;width:40;" filled="f" stroked="f" coordsize="21600,21600">
              <v:path/>
              <v:fill on="f" focussize="0,0"/>
              <v:stroke on="f"/>
              <v:imagedata r:id="rId42" o:title=""/>
              <o:lock v:ext="edit" aspectratio="t"/>
            </v:shape>
          </v:group>
        </w:pict>
      </w:r>
      <w:r>
        <w:pict>
          <v:group id="_x0000_s1070" o:spid="_x0000_s1070" o:spt="203" style="position:absolute;left:0pt;margin-left:176pt;margin-top:639pt;height:86pt;width:65pt;mso-position-horizontal-relative:page;mso-position-vertical-relative:page;z-index:-251652096;mso-width-relative:page;mso-height-relative:page;" coordorigin="3520,12780" coordsize="1300,1720">
            <o:lock v:ext="edit"/>
            <v:shape id="_x0000_s1071" o:spid="_x0000_s1071" o:spt="75" type="#_x0000_t75" style="position:absolute;left:3660;top:12780;height:1260;width:1120;" filled="f" stroked="f" coordsize="21600,21600">
              <v:path/>
              <v:fill on="f" focussize="0,0"/>
              <v:stroke on="f"/>
              <v:imagedata r:id="rId43" o:title=""/>
              <o:lock v:ext="edit" aspectratio="t"/>
            </v:shape>
            <v:line id="_x0000_s1072" o:spid="_x0000_s1072" o:spt="20" style="position:absolute;left:3520;top:14030;height:0;width:1300;" stroked="t" coordsize="21600,21600">
              <v:path arrowok="t"/>
              <v:fill focussize="0,0"/>
              <v:stroke weight="1pt" color="#000000"/>
              <v:imagedata o:title=""/>
              <o:lock v:ext="edit"/>
            </v:line>
            <v:shape id="_x0000_s1073" o:spid="_x0000_s1073" o:spt="75" type="#_x0000_t75" style="position:absolute;left:4700;top:14040;height:60;width:120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shape id="_x0000_s1074" o:spid="_x0000_s1074" o:spt="75" type="#_x0000_t75" style="position:absolute;left:3620;top:14040;height:460;width:1080;" filled="f" stroked="f" coordsize="21600,21600">
              <v:path/>
              <v:fill on="f" focussize="0,0"/>
              <v:stroke on="f"/>
              <v:imagedata r:id="rId44" o:title=""/>
              <o:lock v:ext="edit" aspectratio="t"/>
            </v:shape>
          </v:group>
        </w:pict>
      </w:r>
      <w:r>
        <w:pict>
          <v:group id="_x0000_s1075" o:spid="_x0000_s1075" o:spt="203" style="position:absolute;left:0pt;margin-left:370pt;margin-top:639pt;height:88pt;width:67pt;mso-position-horizontal-relative:page;mso-position-vertical-relative:page;z-index:-251651072;mso-width-relative:page;mso-height-relative:page;" coordorigin="7400,12780" coordsize="1340,1760">
            <o:lock v:ext="edit"/>
            <v:shape id="_x0000_s1076" o:spid="_x0000_s1076" o:spt="75" type="#_x0000_t75" style="position:absolute;left:7540;top:12780;height:1260;width:940;" filled="f" stroked="f" coordsize="21600,21600">
              <v:path/>
              <v:fill on="f" focussize="0,0"/>
              <v:stroke on="f"/>
              <v:imagedata r:id="rId45" o:title=""/>
              <o:lock v:ext="edit" aspectratio="t"/>
            </v:shape>
            <v:shape id="_x0000_s1077" o:spid="_x0000_s1077" o:spt="75" type="#_x0000_t75" style="position:absolute;left:8560;top:14000;height:40;width:100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line id="_x0000_s1078" o:spid="_x0000_s1078" o:spt="20" style="position:absolute;left:7400;top:14030;height:0;width:1320;" stroked="t" coordsize="21600,21600">
              <v:path arrowok="t"/>
              <v:fill focussize="0,0"/>
              <v:stroke weight="1pt" color="#000000"/>
              <v:imagedata o:title=""/>
              <o:lock v:ext="edit"/>
            </v:line>
            <v:shape id="_x0000_s1079" o:spid="_x0000_s1079" o:spt="75" type="#_x0000_t75" style="position:absolute;left:8560;top:14040;height:60;width:140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080" o:spid="_x0000_s1080" o:spt="75" type="#_x0000_t75" style="position:absolute;left:7420;top:14040;height:500;width:1320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</v:group>
        </w:pict>
      </w:r>
      <w:r>
        <w:pict>
          <v:line id="_x0000_s1081" o:spid="_x0000_s1081" o:spt="20" style="position:absolute;left:0pt;margin-left:302pt;margin-top:724.5pt;height:0pt;width:13pt;mso-position-horizontal-relative:page;mso-position-vertical-relative:page;z-index:-251651072;mso-width-relative:page;mso-height-relative:page;" stroked="t" coordsize="21600,21600">
            <v:path arrowok="t"/>
            <v:fill focussize="0,0"/>
            <v:stroke weight="1pt" color="#000000"/>
            <v:imagedata o:title=""/>
            <o:lock v:ext="edit"/>
          </v:line>
        </w:pict>
      </w:r>
      <w:r>
        <w:pict>
          <v:line id="_x0000_s1082" o:spid="_x0000_s1082" o:spt="20" style="position:absolute;left:0pt;margin-left:102pt;margin-top:727.5pt;height:0pt;width:3pt;mso-position-horizontal-relative:page;mso-position-vertical-relative:page;z-index:-251650048;mso-width-relative:page;mso-height-relative:page;" stroked="t" coordsize="21600,21600">
            <v:path arrowok="t"/>
            <v:fill focussize="0,0"/>
            <v:stroke weight="1pt" color="#000000"/>
            <v:imagedata o:title=""/>
            <o:lock v:ext="edit"/>
          </v:line>
        </w:pict>
      </w:r>
      <w:r>
        <w:pict>
          <v:line id="_x0000_s1083" o:spid="_x0000_s1083" o:spt="20" style="position:absolute;left:0pt;margin-left:287pt;margin-top:727.5pt;height:0pt;width:2pt;mso-position-horizontal-relative:page;mso-position-vertical-relative:page;z-index:-251650048;mso-width-relative:page;mso-height-relative:page;" stroked="t" coordsize="21600,21600">
            <v:path arrowok="t"/>
            <v:fill focussize="0,0"/>
            <v:stroke weight="1pt" color="#000000"/>
            <v:imagedata o:title=""/>
            <o:lock v:ext="edit"/>
          </v:line>
        </w:pict>
      </w:r>
      <w:r>
        <w:pict>
          <v:line id="_x0000_s1084" o:spid="_x0000_s1084" o:spt="20" style="position:absolute;left:0pt;margin-left:384pt;margin-top:727.5pt;height:0pt;width:2pt;mso-position-horizontal-relative:page;mso-position-vertical-relative:page;z-index:-251649024;mso-width-relative:page;mso-height-relative:page;" stroked="t" coordsize="21600,21600">
            <v:path arrowok="t"/>
            <v:fill focussize="0,0"/>
            <v:stroke weight="1pt" color="#000000"/>
            <v:imagedata o:title=""/>
            <o:lock v:ext="edit"/>
          </v:line>
        </w:pict>
      </w:r>
      <w:r>
        <w:pict>
          <v:line id="_x0000_s1085" o:spid="_x0000_s1085" o:spt="20" style="position:absolute;left:0pt;margin-left:421pt;margin-top:727.5pt;height:0pt;width:4pt;mso-position-horizontal-relative:page;mso-position-vertical-relative:page;z-index:-251649024;mso-width-relative:page;mso-height-relative:page;" stroked="t" coordsize="21600,21600">
            <v:path arrowok="t"/>
            <v:fill focussize="0,0"/>
            <v:stroke weight="1pt" color="#000000"/>
            <v:imagedata o:title=""/>
            <o:lock v:ext="edit"/>
          </v:line>
        </w:pict>
      </w:r>
    </w:p>
    <w:p>
      <w:pPr>
        <w:spacing w:after="0"/>
        <w:rPr>
          <w:sz w:val="2"/>
          <w:szCs w:val="2"/>
        </w:rPr>
        <w:sectPr>
          <w:pgSz w:w="12240" w:h="15800"/>
          <w:pgMar w:top="720" w:right="200" w:bottom="280" w:left="500" w:header="720" w:footer="720" w:gutter="0"/>
          <w:cols w:space="720" w:num="1"/>
        </w:sectPr>
      </w:pPr>
    </w:p>
    <w:tbl>
      <w:tblPr>
        <w:tblStyle w:val="4"/>
        <w:tblW w:w="0" w:type="auto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0"/>
        <w:gridCol w:w="8280"/>
        <w:gridCol w:w="720"/>
        <w:gridCol w:w="540"/>
        <w:gridCol w:w="5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920" w:type="dxa"/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8280" w:type="dxa"/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720" w:type="dxa"/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540" w:type="dxa"/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560" w:type="dxa"/>
          </w:tcPr>
          <w:p>
            <w:pPr>
              <w:pStyle w:val="8"/>
              <w:rPr>
                <w:sz w:val="26"/>
              </w:rPr>
            </w:pPr>
          </w:p>
        </w:tc>
      </w:tr>
    </w:tbl>
    <w:p>
      <w:pPr>
        <w:pStyle w:val="2"/>
        <w:spacing w:line="320" w:lineRule="exact"/>
        <w:ind w:left="4125"/>
      </w:pPr>
      <w:r>
        <w:t>SECTION</w:t>
      </w:r>
      <w:r>
        <w:rPr>
          <w:spacing w:val="-1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C</w:t>
      </w:r>
    </w:p>
    <w:p>
      <w:pPr>
        <w:spacing w:before="2" w:line="240" w:lineRule="auto"/>
        <w:rPr>
          <w:b/>
          <w:sz w:val="26"/>
        </w:rPr>
      </w:pPr>
    </w:p>
    <w:p>
      <w:pPr>
        <w:pStyle w:val="7"/>
        <w:numPr>
          <w:ilvl w:val="0"/>
          <w:numId w:val="1"/>
        </w:numPr>
        <w:tabs>
          <w:tab w:val="left" w:pos="480"/>
          <w:tab w:val="left" w:pos="9579"/>
        </w:tabs>
        <w:spacing w:before="0" w:after="0" w:line="240" w:lineRule="auto"/>
        <w:ind w:left="480" w:right="0" w:hanging="260"/>
        <w:jc w:val="left"/>
        <w:rPr>
          <w:b/>
          <w:sz w:val="26"/>
        </w:rPr>
      </w:pPr>
      <w:r>
        <w:rPr>
          <w:b/>
          <w:sz w:val="26"/>
        </w:rPr>
        <w:t>Attempt any ONE part of the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following:</w:t>
      </w:r>
      <w:r>
        <w:rPr>
          <w:b/>
          <w:sz w:val="26"/>
        </w:rPr>
        <w:tab/>
      </w:r>
      <w:r>
        <w:rPr>
          <w:b/>
          <w:sz w:val="26"/>
        </w:rPr>
        <w:t>(1*5 = 5)</w:t>
      </w:r>
    </w:p>
    <w:p>
      <w:pPr>
        <w:spacing w:before="1" w:after="0" w:line="240" w:lineRule="auto"/>
        <w:rPr>
          <w:b/>
          <w:sz w:val="26"/>
        </w:rPr>
      </w:pPr>
    </w:p>
    <w:tbl>
      <w:tblPr>
        <w:tblStyle w:val="4"/>
        <w:tblW w:w="0" w:type="auto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0"/>
        <w:gridCol w:w="8200"/>
        <w:gridCol w:w="820"/>
        <w:gridCol w:w="540"/>
        <w:gridCol w:w="5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300" w:hRule="atLeast"/>
        </w:trPr>
        <w:tc>
          <w:tcPr>
            <w:tcW w:w="920" w:type="dxa"/>
          </w:tcPr>
          <w:p>
            <w:pPr>
              <w:pStyle w:val="8"/>
              <w:spacing w:line="280" w:lineRule="exact"/>
              <w:ind w:left="191" w:right="17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Q N</w:t>
            </w:r>
          </w:p>
        </w:tc>
        <w:tc>
          <w:tcPr>
            <w:tcW w:w="8200" w:type="dxa"/>
          </w:tcPr>
          <w:p>
            <w:pPr>
              <w:pStyle w:val="8"/>
              <w:spacing w:line="280" w:lineRule="exact"/>
              <w:ind w:left="1284" w:right="127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QUESTION</w:t>
            </w:r>
          </w:p>
        </w:tc>
        <w:tc>
          <w:tcPr>
            <w:tcW w:w="820" w:type="dxa"/>
          </w:tcPr>
          <w:p>
            <w:pPr>
              <w:pStyle w:val="8"/>
              <w:spacing w:line="220" w:lineRule="exact"/>
              <w:ind w:left="109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Marks</w:t>
            </w:r>
          </w:p>
        </w:tc>
        <w:tc>
          <w:tcPr>
            <w:tcW w:w="540" w:type="dxa"/>
          </w:tcPr>
          <w:p>
            <w:pPr>
              <w:pStyle w:val="8"/>
              <w:spacing w:line="220" w:lineRule="exact"/>
              <w:ind w:left="90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</w:t>
            </w:r>
          </w:p>
        </w:tc>
        <w:tc>
          <w:tcPr>
            <w:tcW w:w="560" w:type="dxa"/>
          </w:tcPr>
          <w:p>
            <w:pPr>
              <w:pStyle w:val="8"/>
              <w:spacing w:line="220" w:lineRule="exact"/>
              <w:ind w:left="92" w:right="10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11200" w:hRule="atLeast"/>
        </w:trPr>
        <w:tc>
          <w:tcPr>
            <w:tcW w:w="92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4"/>
              <w:rPr>
                <w:b/>
                <w:sz w:val="23"/>
              </w:rPr>
            </w:pPr>
          </w:p>
          <w:p>
            <w:pPr>
              <w:pStyle w:val="8"/>
              <w:spacing w:before="1"/>
              <w:ind w:left="191" w:right="15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a.</w:t>
            </w:r>
          </w:p>
        </w:tc>
        <w:tc>
          <w:tcPr>
            <w:tcW w:w="8200" w:type="dxa"/>
          </w:tcPr>
          <w:p>
            <w:pPr>
              <w:pStyle w:val="8"/>
              <w:spacing w:before="8"/>
              <w:rPr>
                <w:b/>
                <w:sz w:val="22"/>
              </w:rPr>
            </w:pPr>
          </w:p>
          <w:p>
            <w:pPr>
              <w:pStyle w:val="8"/>
              <w:spacing w:line="369" w:lineRule="auto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What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is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human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visual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system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with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suitable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diagram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also</w:t>
            </w:r>
            <w:r>
              <w:rPr>
                <w:b/>
                <w:spacing w:val="60"/>
                <w:sz w:val="26"/>
              </w:rPr>
              <w:t xml:space="preserve"> </w:t>
            </w:r>
            <w:r>
              <w:rPr>
                <w:b/>
                <w:sz w:val="26"/>
              </w:rPr>
              <w:t>explain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image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formation in Eye?</w:t>
            </w:r>
          </w:p>
          <w:p>
            <w:pPr>
              <w:pStyle w:val="8"/>
              <w:spacing w:line="282" w:lineRule="exact"/>
              <w:ind w:left="110"/>
              <w:rPr>
                <w:b/>
                <w:sz w:val="24"/>
              </w:rPr>
            </w:pPr>
            <w:r>
              <w:rPr>
                <w:b/>
                <w:sz w:val="26"/>
              </w:rPr>
              <w:t>Ans-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z w:val="24"/>
              </w:rPr>
              <w:t>Image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formation in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eye 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camera</w:t>
            </w:r>
          </w:p>
          <w:p>
            <w:pPr>
              <w:pStyle w:val="8"/>
              <w:spacing w:before="9"/>
              <w:rPr>
                <w:b/>
                <w:sz w:val="24"/>
              </w:rPr>
            </w:pPr>
          </w:p>
          <w:p>
            <w:pPr>
              <w:pStyle w:val="8"/>
              <w:ind w:left="110"/>
              <w:rPr>
                <w:sz w:val="27"/>
              </w:rPr>
            </w:pPr>
            <w:r>
              <w:rPr>
                <w:sz w:val="27"/>
              </w:rPr>
              <w:t>Biological vision is the process of using light reflected from the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surrounding world as a way of modifying behavior. Generally, with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humans, we say that the surrounding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environment is</w:t>
            </w:r>
            <w:r>
              <w:rPr>
                <w:spacing w:val="15"/>
                <w:sz w:val="27"/>
              </w:rPr>
              <w:t xml:space="preserve"> </w:t>
            </w:r>
            <w:r>
              <w:rPr>
                <w:i/>
                <w:sz w:val="27"/>
              </w:rPr>
              <w:t>interpreted</w:t>
            </w:r>
            <w:r>
              <w:rPr>
                <w:i/>
                <w:spacing w:val="-8"/>
                <w:sz w:val="27"/>
              </w:rPr>
              <w:t xml:space="preserve"> </w:t>
            </w:r>
            <w:r>
              <w:rPr>
                <w:sz w:val="27"/>
              </w:rPr>
              <w:t>by visual</w:t>
            </w:r>
            <w:r>
              <w:rPr>
                <w:spacing w:val="-64"/>
                <w:sz w:val="27"/>
              </w:rPr>
              <w:t xml:space="preserve"> </w:t>
            </w:r>
            <w:r>
              <w:rPr>
                <w:sz w:val="27"/>
              </w:rPr>
              <w:t>input. This usually implies some form of conscious understanding of the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3D world from the 2D projection that it forms on the retina of the eye.</w:t>
            </w:r>
          </w:p>
          <w:p>
            <w:pPr>
              <w:pStyle w:val="8"/>
              <w:spacing w:before="15" w:line="232" w:lineRule="auto"/>
              <w:ind w:left="110" w:right="454"/>
              <w:rPr>
                <w:sz w:val="27"/>
              </w:rPr>
            </w:pPr>
            <w:r>
              <w:rPr>
                <w:sz w:val="27"/>
              </w:rPr>
              <w:t>However much of our visual computation is carried out unconsciously</w:t>
            </w:r>
            <w:r>
              <w:rPr>
                <w:spacing w:val="-66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often our interpretations can be fallacious.</w:t>
            </w:r>
          </w:p>
          <w:p>
            <w:pPr>
              <w:pStyle w:val="8"/>
              <w:spacing w:before="8"/>
              <w:rPr>
                <w:b/>
                <w:sz w:val="25"/>
              </w:rPr>
            </w:pPr>
          </w:p>
          <w:p>
            <w:pPr>
              <w:pStyle w:val="8"/>
              <w:ind w:left="110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sz w:val="26"/>
              </w:rPr>
              <w:t>The eye</w:t>
            </w:r>
          </w:p>
          <w:p>
            <w:pPr>
              <w:pStyle w:val="8"/>
              <w:spacing w:before="11"/>
              <w:rPr>
                <w:b/>
                <w:sz w:val="26"/>
              </w:rPr>
            </w:pPr>
          </w:p>
          <w:p>
            <w:pPr>
              <w:pStyle w:val="8"/>
              <w:tabs>
                <w:tab w:val="left" w:pos="6109"/>
              </w:tabs>
              <w:spacing w:line="242" w:lineRule="auto"/>
              <w:ind w:left="110" w:right="133"/>
              <w:rPr>
                <w:sz w:val="27"/>
              </w:rPr>
            </w:pPr>
            <w:r>
              <w:rPr>
                <w:sz w:val="27"/>
              </w:rPr>
              <w:t>Any understanding of the function of the human eye serves as an insight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into how machine vision might be solved. Indeed, it was some of the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early work by Hubel and Wiesel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on the receptive fields in the retina that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has led to the fundamental operation of spatial filtering that nowadays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dominates so much of early image processing. There are many good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references to the function of the eye, although Frisby</w:t>
            </w:r>
            <w:r>
              <w:rPr>
                <w:sz w:val="27"/>
              </w:rPr>
              <w:tab/>
            </w:r>
            <w:r>
              <w:rPr>
                <w:sz w:val="27"/>
              </w:rPr>
              <w:t>gives an excellent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overview with a computational flavour.</w:t>
            </w:r>
          </w:p>
          <w:p>
            <w:pPr>
              <w:pStyle w:val="8"/>
              <w:spacing w:before="265"/>
              <w:ind w:left="110" w:right="79"/>
              <w:rPr>
                <w:sz w:val="27"/>
              </w:rPr>
            </w:pPr>
            <w:r>
              <w:rPr>
                <w:sz w:val="27"/>
              </w:rPr>
              <w:t>The ey e is considered by most neuroscientists as actually part of the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brain. It consists of a small spherical globe of about 2cm in diameter,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which is free to rotate under the control of 6 extrinsic muscles. Light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 xml:space="preserve">enters the eye through the transparent </w:t>
            </w:r>
            <w:r>
              <w:rPr>
                <w:i/>
                <w:sz w:val="27"/>
              </w:rPr>
              <w:t>cornea</w:t>
            </w:r>
            <w:r>
              <w:rPr>
                <w:sz w:val="27"/>
              </w:rPr>
              <w:t xml:space="preserve">, passes through the </w:t>
            </w:r>
            <w:r>
              <w:rPr>
                <w:i/>
                <w:sz w:val="27"/>
              </w:rPr>
              <w:t>aqueous</w:t>
            </w:r>
            <w:r>
              <w:rPr>
                <w:i/>
                <w:spacing w:val="-65"/>
                <w:sz w:val="27"/>
              </w:rPr>
              <w:t xml:space="preserve"> </w:t>
            </w:r>
            <w:r>
              <w:rPr>
                <w:i/>
                <w:sz w:val="27"/>
              </w:rPr>
              <w:t>humor</w:t>
            </w:r>
            <w:r>
              <w:rPr>
                <w:sz w:val="27"/>
              </w:rPr>
              <w:t>, the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i/>
                <w:sz w:val="27"/>
              </w:rPr>
              <w:t>lens</w:t>
            </w:r>
            <w:r>
              <w:rPr>
                <w:sz w:val="27"/>
              </w:rPr>
              <w:t>, and the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i/>
                <w:sz w:val="27"/>
              </w:rPr>
              <w:t>vitreous humor</w:t>
            </w:r>
            <w:r>
              <w:rPr>
                <w:sz w:val="27"/>
              </w:rPr>
              <w:t>, where it finally forms an image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on the</w:t>
            </w:r>
            <w:r>
              <w:rPr>
                <w:spacing w:val="5"/>
                <w:sz w:val="27"/>
              </w:rPr>
              <w:t xml:space="preserve"> </w:t>
            </w:r>
            <w:r>
              <w:rPr>
                <w:i/>
                <w:sz w:val="27"/>
              </w:rPr>
              <w:t>retina</w:t>
            </w:r>
            <w:r>
              <w:rPr>
                <w:i/>
                <w:spacing w:val="7"/>
                <w:sz w:val="27"/>
              </w:rPr>
              <w:t xml:space="preserve"> </w:t>
            </w:r>
            <w:r>
              <w:rPr>
                <w:sz w:val="27"/>
              </w:rPr>
              <w:t>(see Figure 1).</w:t>
            </w:r>
          </w:p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4"/>
              <w:rPr>
                <w:b/>
                <w:sz w:val="40"/>
              </w:rPr>
            </w:pPr>
          </w:p>
          <w:p>
            <w:pPr>
              <w:pStyle w:val="8"/>
              <w:ind w:left="1291" w:right="127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b/>
                <w:sz w:val="22"/>
              </w:rPr>
              <w:t>Figure:</w:t>
            </w:r>
            <w:r>
              <w:rPr>
                <w:rFonts w:ascii="Calibri"/>
                <w:b/>
                <w:spacing w:val="3"/>
                <w:sz w:val="22"/>
              </w:rPr>
              <w:t xml:space="preserve"> </w:t>
            </w:r>
            <w:r>
              <w:rPr>
                <w:rFonts w:ascii="Calibri"/>
                <w:position w:val="1"/>
                <w:sz w:val="20"/>
              </w:rPr>
              <w:t>Sketch of</w:t>
            </w:r>
            <w:r>
              <w:rPr>
                <w:rFonts w:ascii="Calibri"/>
                <w:spacing w:val="1"/>
                <w:position w:val="1"/>
                <w:sz w:val="20"/>
              </w:rPr>
              <w:t xml:space="preserve"> </w:t>
            </w:r>
            <w:r>
              <w:rPr>
                <w:rFonts w:ascii="Calibri"/>
                <w:position w:val="1"/>
                <w:sz w:val="20"/>
              </w:rPr>
              <w:t>a cross-section of</w:t>
            </w:r>
            <w:r>
              <w:rPr>
                <w:rFonts w:ascii="Calibri"/>
                <w:spacing w:val="1"/>
                <w:position w:val="1"/>
                <w:sz w:val="20"/>
              </w:rPr>
              <w:t xml:space="preserve"> </w:t>
            </w:r>
            <w:r>
              <w:rPr>
                <w:rFonts w:ascii="Calibri"/>
                <w:position w:val="1"/>
                <w:sz w:val="20"/>
              </w:rPr>
              <w:t>the eye (schematic</w:t>
            </w:r>
            <w:r>
              <w:rPr>
                <w:rFonts w:ascii="Calibri"/>
                <w:spacing w:val="1"/>
                <w:position w:val="1"/>
                <w:sz w:val="20"/>
              </w:rPr>
              <w:t xml:space="preserve"> </w:t>
            </w:r>
            <w:r>
              <w:rPr>
                <w:rFonts w:ascii="Calibri"/>
                <w:position w:val="1"/>
                <w:sz w:val="20"/>
              </w:rPr>
              <w:t>after Nalwa).</w:t>
            </w:r>
          </w:p>
        </w:tc>
        <w:tc>
          <w:tcPr>
            <w:tcW w:w="82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4"/>
              <w:rPr>
                <w:b/>
                <w:sz w:val="23"/>
              </w:rPr>
            </w:pPr>
          </w:p>
          <w:p>
            <w:pPr>
              <w:pStyle w:val="8"/>
              <w:spacing w:before="1"/>
              <w:ind w:right="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5</w:t>
            </w:r>
          </w:p>
        </w:tc>
        <w:tc>
          <w:tcPr>
            <w:tcW w:w="54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4"/>
              <w:rPr>
                <w:b/>
                <w:sz w:val="23"/>
              </w:rPr>
            </w:pPr>
          </w:p>
          <w:p>
            <w:pPr>
              <w:pStyle w:val="8"/>
              <w:spacing w:before="1"/>
              <w:ind w:right="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  <w:tc>
          <w:tcPr>
            <w:tcW w:w="56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4"/>
              <w:rPr>
                <w:b/>
                <w:sz w:val="23"/>
              </w:rPr>
            </w:pPr>
          </w:p>
          <w:p>
            <w:pPr>
              <w:pStyle w:val="8"/>
              <w:spacing w:before="1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</w:tr>
    </w:tbl>
    <w:p>
      <w:pPr>
        <w:spacing w:after="0"/>
        <w:jc w:val="center"/>
        <w:rPr>
          <w:sz w:val="26"/>
        </w:rPr>
        <w:sectPr>
          <w:pgSz w:w="12240" w:h="15800"/>
          <w:pgMar w:top="720" w:right="200" w:bottom="280" w:left="500" w:header="720" w:footer="720" w:gutter="0"/>
          <w:cols w:space="720" w:num="1"/>
        </w:sectPr>
      </w:pPr>
    </w:p>
    <w:tbl>
      <w:tblPr>
        <w:tblStyle w:val="4"/>
        <w:tblW w:w="0" w:type="auto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0"/>
        <w:gridCol w:w="8200"/>
        <w:gridCol w:w="820"/>
        <w:gridCol w:w="540"/>
        <w:gridCol w:w="5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13560" w:hRule="atLeast"/>
        </w:trPr>
        <w:tc>
          <w:tcPr>
            <w:tcW w:w="920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8200" w:type="dxa"/>
          </w:tcPr>
          <w:p>
            <w:pPr>
              <w:pStyle w:val="8"/>
              <w:ind w:left="190"/>
              <w:rPr>
                <w:sz w:val="20"/>
              </w:rPr>
            </w:pPr>
            <w:r>
              <w:rPr>
                <w:sz w:val="20"/>
              </w:rPr>
              <w:pict>
                <v:group id="_x0000_s1086" o:spid="_x0000_s1086" o:spt="203" style="height:269pt;width:393pt;" coordsize="7860,5380">
                  <o:lock v:ext="edit"/>
                  <v:shape id="_x0000_s1087" o:spid="_x0000_s1087" o:spt="75" type="#_x0000_t75" style="position:absolute;left:420;top:2440;height:380;width:700;" filled="f" stroked="f" coordsize="21600,21600">
                    <v:path/>
                    <v:fill on="f" focussize="0,0"/>
                    <v:stroke on="f"/>
                    <v:imagedata r:id="rId49" o:title=""/>
                    <o:lock v:ext="edit" aspectratio="t"/>
                  </v:shape>
                  <v:shape id="_x0000_s1088" o:spid="_x0000_s1088" o:spt="75" type="#_x0000_t75" style="position:absolute;left:0;top:0;height:5380;width:7860;" filled="f" stroked="f" coordsize="21600,21600">
                    <v:path/>
                    <v:fill on="f" focussize="0,0"/>
                    <v:stroke on="f"/>
                    <v:imagedata r:id="rId50" o:title=""/>
                    <o:lock v:ext="edit" aspectratio="t"/>
                  </v:shape>
                  <w10:wrap type="none"/>
                  <w10:anchorlock/>
                </v:group>
              </w:pict>
            </w:r>
          </w:p>
          <w:p>
            <w:pPr>
              <w:pStyle w:val="8"/>
              <w:rPr>
                <w:b/>
                <w:sz w:val="26"/>
              </w:rPr>
            </w:pPr>
          </w:p>
          <w:p>
            <w:pPr>
              <w:pStyle w:val="8"/>
              <w:tabs>
                <w:tab w:val="left" w:pos="5029"/>
              </w:tabs>
              <w:spacing w:before="217" w:line="237" w:lineRule="auto"/>
              <w:ind w:left="110" w:right="116"/>
              <w:rPr>
                <w:sz w:val="24"/>
              </w:rPr>
            </w:pPr>
            <w:r>
              <w:rPr>
                <w:sz w:val="24"/>
              </w:rPr>
              <w:t>It is the muscular adjustment of the lens, known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 xml:space="preserve">as </w:t>
            </w:r>
            <w:r>
              <w:rPr>
                <w:i/>
                <w:sz w:val="24"/>
              </w:rPr>
              <w:t>accommodation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focuses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image directly on the retina. If this adjustment is not correctly accomplished,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viewer suffers from either nearsightedness or farsightedness. Both conditions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easily corrected with optical lenses.</w:t>
            </w:r>
          </w:p>
          <w:p>
            <w:pPr>
              <w:pStyle w:val="8"/>
              <w:spacing w:before="9"/>
              <w:rPr>
                <w:b/>
                <w:sz w:val="24"/>
              </w:rPr>
            </w:pPr>
          </w:p>
          <w:p>
            <w:pPr>
              <w:pStyle w:val="8"/>
              <w:tabs>
                <w:tab w:val="left" w:pos="2649"/>
                <w:tab w:val="left" w:pos="5729"/>
              </w:tabs>
              <w:ind w:left="110" w:right="94"/>
              <w:rPr>
                <w:sz w:val="24"/>
              </w:rPr>
            </w:pPr>
            <w:r>
              <w:rPr>
                <w:sz w:val="24"/>
              </w:rPr>
              <w:t>The retina itself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a complex tiling of photoreceptors. These photoreceptors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i/>
                <w:sz w:val="24"/>
              </w:rPr>
              <w:t>rods</w:t>
            </w:r>
            <w:r>
              <w:rPr>
                <w:i/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cones</w:t>
            </w:r>
            <w:r>
              <w:rPr>
                <w:sz w:val="24"/>
              </w:rPr>
              <w:t>. 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these photoreceptors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stimulated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light,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produce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electrical</w:t>
            </w:r>
            <w:r>
              <w:rPr>
                <w:sz w:val="24"/>
              </w:rPr>
              <w:t xml:space="preserve"> signals that are transmitted to the brain via the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i/>
                <w:sz w:val="24"/>
              </w:rPr>
              <w:t>optic nerve</w:t>
            </w:r>
            <w:r>
              <w:rPr>
                <w:i/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.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location of the optic ner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ve on the retina obviously prohibits the existence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photoreceptors at this point. This point is known as the</w:t>
            </w:r>
            <w:r>
              <w:rPr>
                <w:sz w:val="24"/>
              </w:rPr>
              <w:tab/>
            </w:r>
            <w:r>
              <w:rPr>
                <w:i/>
                <w:sz w:val="24"/>
              </w:rPr>
              <w:t>blind spot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any light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 falls upon it is not perceived by the viewer. Most people are unaware of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blind spot, although it is easy to 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emonstrate that it exists. And its existence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been known about for many years as it is reputed that the executioners in France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during the revolution used to place their victim so that his or her head fell onto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blind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spot,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thus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eliciting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pre-guillotine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perception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head.</w:t>
            </w:r>
          </w:p>
          <w:p>
            <w:pPr>
              <w:pStyle w:val="8"/>
              <w:spacing w:before="8"/>
              <w:rPr>
                <w:b/>
                <w:sz w:val="24"/>
              </w:rPr>
            </w:pPr>
          </w:p>
          <w:p>
            <w:pPr>
              <w:pStyle w:val="8"/>
              <w:tabs>
                <w:tab w:val="left" w:pos="4749"/>
                <w:tab w:val="left" w:pos="6489"/>
              </w:tabs>
              <w:ind w:left="110" w:right="208"/>
              <w:rPr>
                <w:sz w:val="24"/>
              </w:rPr>
            </w:pPr>
            <w:r>
              <w:rPr>
                <w:sz w:val="24"/>
              </w:rPr>
              <w:t>The rods and cones do not have a continuous physical link to the optic nerve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fibers. Rather, they communicate through three distinct layers of cells, via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junctions known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synapses</w:t>
            </w:r>
            <w:r>
              <w:rPr>
                <w:sz w:val="24"/>
              </w:rPr>
              <w:t>. These layers of cel ls connect the rods and cones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i/>
                <w:sz w:val="24"/>
              </w:rPr>
              <w:t>ganglion cells</w:t>
            </w:r>
            <w:r>
              <w:rPr>
                <w:i/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, which respond to the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photo stimulus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according to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i/>
                <w:sz w:val="24"/>
              </w:rPr>
              <w:t>receptive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field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Figure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cones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</w:p>
          <w:p>
            <w:pPr>
              <w:pStyle w:val="8"/>
              <w:spacing w:line="242" w:lineRule="auto"/>
              <w:ind w:left="110" w:right="9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i/>
                <w:sz w:val="24"/>
              </w:rPr>
              <w:t>back</w:t>
            </w:r>
            <w:r>
              <w:rPr>
                <w:i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retina.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cell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layers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receptive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transmitted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synaptic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junctions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towards the optic nerve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fiber.</w:t>
            </w:r>
          </w:p>
        </w:tc>
        <w:tc>
          <w:tcPr>
            <w:tcW w:w="820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540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560" w:type="dxa"/>
          </w:tcPr>
          <w:p>
            <w:pPr>
              <w:pStyle w:val="8"/>
              <w:rPr>
                <w:sz w:val="24"/>
              </w:rPr>
            </w:pPr>
          </w:p>
        </w:tc>
      </w:tr>
    </w:tbl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1"/>
        </w:rPr>
      </w:pPr>
    </w:p>
    <w:p>
      <w:pPr>
        <w:pStyle w:val="7"/>
        <w:numPr>
          <w:ilvl w:val="0"/>
          <w:numId w:val="1"/>
        </w:numPr>
        <w:tabs>
          <w:tab w:val="left" w:pos="480"/>
          <w:tab w:val="left" w:pos="9639"/>
        </w:tabs>
        <w:spacing w:before="89" w:after="0" w:line="240" w:lineRule="auto"/>
        <w:ind w:left="480" w:right="0" w:hanging="260"/>
        <w:jc w:val="left"/>
        <w:rPr>
          <w:b/>
          <w:sz w:val="26"/>
        </w:rPr>
      </w:pPr>
      <w:r>
        <w:rPr>
          <w:b/>
          <w:sz w:val="26"/>
        </w:rPr>
        <w:t>Attempt any ONE part of the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following:</w:t>
      </w:r>
      <w:r>
        <w:rPr>
          <w:b/>
          <w:sz w:val="26"/>
        </w:rPr>
        <w:tab/>
      </w:r>
      <w:r>
        <w:rPr>
          <w:b/>
          <w:sz w:val="26"/>
        </w:rPr>
        <w:t>(1*5 = 5)</w:t>
      </w:r>
    </w:p>
    <w:p>
      <w:pPr>
        <w:spacing w:after="0" w:line="240" w:lineRule="auto"/>
        <w:jc w:val="left"/>
        <w:rPr>
          <w:sz w:val="26"/>
        </w:rPr>
        <w:sectPr>
          <w:pgSz w:w="12240" w:h="15800"/>
          <w:pgMar w:top="720" w:right="200" w:bottom="280" w:left="500" w:header="720" w:footer="720" w:gutter="0"/>
          <w:cols w:space="720" w:num="1"/>
        </w:sectPr>
      </w:pPr>
    </w:p>
    <w:tbl>
      <w:tblPr>
        <w:tblStyle w:val="4"/>
        <w:tblW w:w="0" w:type="auto"/>
        <w:tblInd w:w="14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0"/>
        <w:gridCol w:w="8180"/>
        <w:gridCol w:w="820"/>
        <w:gridCol w:w="540"/>
        <w:gridCol w:w="5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300" w:hRule="atLeast"/>
        </w:trPr>
        <w:tc>
          <w:tcPr>
            <w:tcW w:w="920" w:type="dxa"/>
          </w:tcPr>
          <w:p>
            <w:pPr>
              <w:pStyle w:val="8"/>
              <w:spacing w:line="280" w:lineRule="exact"/>
              <w:ind w:left="172" w:right="19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Q N</w:t>
            </w:r>
          </w:p>
        </w:tc>
        <w:tc>
          <w:tcPr>
            <w:tcW w:w="8180" w:type="dxa"/>
          </w:tcPr>
          <w:p>
            <w:pPr>
              <w:pStyle w:val="8"/>
              <w:spacing w:line="280" w:lineRule="exact"/>
              <w:ind w:left="3371" w:right="337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QUESTION</w:t>
            </w:r>
          </w:p>
        </w:tc>
        <w:tc>
          <w:tcPr>
            <w:tcW w:w="820" w:type="dxa"/>
          </w:tcPr>
          <w:p>
            <w:pPr>
              <w:pStyle w:val="8"/>
              <w:spacing w:line="220" w:lineRule="exact"/>
              <w:ind w:left="109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Marks</w:t>
            </w:r>
          </w:p>
        </w:tc>
        <w:tc>
          <w:tcPr>
            <w:tcW w:w="540" w:type="dxa"/>
          </w:tcPr>
          <w:p>
            <w:pPr>
              <w:pStyle w:val="8"/>
              <w:spacing w:line="220" w:lineRule="exact"/>
              <w:ind w:left="90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</w:t>
            </w:r>
          </w:p>
        </w:tc>
        <w:tc>
          <w:tcPr>
            <w:tcW w:w="560" w:type="dxa"/>
          </w:tcPr>
          <w:p>
            <w:pPr>
              <w:pStyle w:val="8"/>
              <w:spacing w:line="220" w:lineRule="exact"/>
              <w:ind w:left="92" w:right="10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40" w:hRule="atLeast"/>
        </w:trPr>
        <w:tc>
          <w:tcPr>
            <w:tcW w:w="92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33"/>
              </w:rPr>
            </w:pPr>
          </w:p>
          <w:p>
            <w:pPr>
              <w:pStyle w:val="8"/>
              <w:ind w:left="191" w:right="19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a.</w:t>
            </w:r>
          </w:p>
        </w:tc>
        <w:tc>
          <w:tcPr>
            <w:tcW w:w="8180" w:type="dxa"/>
          </w:tcPr>
          <w:p>
            <w:pPr>
              <w:pStyle w:val="8"/>
              <w:spacing w:before="8"/>
              <w:rPr>
                <w:b/>
                <w:sz w:val="22"/>
              </w:rPr>
            </w:pPr>
          </w:p>
          <w:p>
            <w:pPr>
              <w:pStyle w:val="8"/>
              <w:spacing w:line="352" w:lineRule="auto"/>
              <w:ind w:left="90" w:right="1123"/>
              <w:rPr>
                <w:b/>
                <w:sz w:val="26"/>
              </w:rPr>
            </w:pPr>
            <w:r>
              <w:rPr>
                <w:b/>
                <w:sz w:val="26"/>
              </w:rPr>
              <w:t>Explain components of Image processing System with Suitable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Diagram?</w:t>
            </w:r>
          </w:p>
          <w:p>
            <w:pPr>
              <w:pStyle w:val="8"/>
              <w:tabs>
                <w:tab w:val="left" w:pos="3429"/>
                <w:tab w:val="left" w:pos="5989"/>
              </w:tabs>
              <w:spacing w:before="28" w:after="23" w:line="237" w:lineRule="auto"/>
              <w:ind w:left="90" w:right="241"/>
              <w:rPr>
                <w:sz w:val="24"/>
              </w:rPr>
            </w:pPr>
            <w:r>
              <w:rPr>
                <w:b/>
                <w:sz w:val="26"/>
              </w:rPr>
              <w:t>Ans-</w:t>
            </w:r>
            <w:r>
              <w:rPr>
                <w:b/>
                <w:spacing w:val="69"/>
                <w:sz w:val="26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is the combination of the different elements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involved in the digital image processing. Digital image processing is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processing of an image by means of a digital computer. Digital image processing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uses different computer algorithms to perform image proc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essing on the digital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images.</w:t>
            </w:r>
          </w:p>
          <w:p>
            <w:pPr>
              <w:pStyle w:val="8"/>
              <w:ind w:left="95"/>
              <w:rPr>
                <w:sz w:val="20"/>
              </w:rPr>
            </w:pPr>
            <w:r>
              <w:rPr>
                <w:sz w:val="20"/>
              </w:rPr>
              <w:pict>
                <v:group id="_x0000_s1089" o:spid="_x0000_s1089" o:spt="203" style="height:259pt;width:391.75pt;" coordsize="7835,5180">
                  <o:lock v:ext="edit"/>
                  <v:shape id="_x0000_s1090" o:spid="_x0000_s1090" o:spt="75" type="#_x0000_t75" style="position:absolute;left:35;top:0;height:4380;width:7800;" filled="f" stroked="f" coordsize="21600,21600">
                    <v:path/>
                    <v:fill on="f" focussize="0,0"/>
                    <v:stroke on="f"/>
                    <v:imagedata r:id="rId51" o:title=""/>
                    <o:lock v:ext="edit" aspectratio="t"/>
                  </v:shape>
                  <v:shape id="_x0000_s1091" o:spid="_x0000_s1091" o:spt="75" type="#_x0000_t75" style="position:absolute;left:0;top:4360;height:820;width:7835;" filled="f" stroked="f" coordsize="21600,21600">
                    <v:path/>
                    <v:fill on="f" focussize="0,0"/>
                    <v:stroke on="f"/>
                    <v:imagedata r:id="rId52" o:title=""/>
                    <o:lock v:ext="edit" aspectratio="t"/>
                  </v:shape>
                  <w10:wrap type="none"/>
                  <w10:anchorlock/>
                </v:group>
              </w:pict>
            </w:r>
          </w:p>
          <w:p>
            <w:pPr>
              <w:pStyle w:val="8"/>
              <w:rPr>
                <w:b/>
                <w:sz w:val="26"/>
              </w:rPr>
            </w:pPr>
          </w:p>
          <w:p>
            <w:pPr>
              <w:pStyle w:val="8"/>
              <w:rPr>
                <w:b/>
                <w:sz w:val="26"/>
              </w:rPr>
            </w:pPr>
          </w:p>
          <w:p>
            <w:pPr>
              <w:pStyle w:val="8"/>
              <w:spacing w:before="156"/>
              <w:ind w:left="90"/>
              <w:rPr>
                <w:sz w:val="24"/>
              </w:rPr>
            </w:pPr>
            <w:r>
              <w:rPr>
                <w:sz w:val="24"/>
              </w:rPr>
              <w:t>Image Sensors:</w:t>
            </w:r>
          </w:p>
          <w:p>
            <w:pPr>
              <w:pStyle w:val="8"/>
              <w:spacing w:before="1"/>
              <w:rPr>
                <w:b/>
                <w:sz w:val="25"/>
              </w:rPr>
            </w:pPr>
          </w:p>
          <w:p>
            <w:pPr>
              <w:pStyle w:val="8"/>
              <w:spacing w:line="235" w:lineRule="auto"/>
              <w:ind w:left="90" w:right="189"/>
              <w:jc w:val="both"/>
              <w:rPr>
                <w:sz w:val="24"/>
              </w:rPr>
            </w:pPr>
            <w:r>
              <w:rPr>
                <w:sz w:val="24"/>
              </w:rPr>
              <w:t>Image sensors senses the intensity, amplitude, co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-ordinates and other features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images and passes the result to the image processing hardware. It includes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problem domain.</w:t>
            </w:r>
          </w:p>
          <w:p>
            <w:pPr>
              <w:pStyle w:val="8"/>
              <w:spacing w:before="8"/>
              <w:rPr>
                <w:b/>
                <w:sz w:val="24"/>
              </w:rPr>
            </w:pPr>
          </w:p>
          <w:p>
            <w:pPr>
              <w:pStyle w:val="8"/>
              <w:ind w:left="90"/>
              <w:rPr>
                <w:sz w:val="24"/>
              </w:rPr>
            </w:pPr>
            <w:r>
              <w:rPr>
                <w:sz w:val="24"/>
              </w:rPr>
              <w:t>Image Processing Hardware:</w:t>
            </w:r>
          </w:p>
          <w:p>
            <w:pPr>
              <w:pStyle w:val="8"/>
              <w:spacing w:before="8"/>
              <w:rPr>
                <w:b/>
                <w:sz w:val="24"/>
              </w:rPr>
            </w:pPr>
          </w:p>
          <w:p>
            <w:pPr>
              <w:pStyle w:val="8"/>
              <w:spacing w:line="242" w:lineRule="auto"/>
              <w:ind w:left="90" w:right="386"/>
              <w:rPr>
                <w:sz w:val="24"/>
              </w:rPr>
            </w:pPr>
            <w:r>
              <w:rPr>
                <w:sz w:val="24"/>
              </w:rPr>
              <w:t>Image processing hardware is the dedicated hardware that is used to process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instructions obtained from the image sensors. It passes the result to general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purpose computer.</w:t>
            </w:r>
          </w:p>
          <w:p>
            <w:pPr>
              <w:pStyle w:val="8"/>
              <w:spacing w:before="11"/>
              <w:rPr>
                <w:b/>
                <w:sz w:val="22"/>
              </w:rPr>
            </w:pPr>
          </w:p>
          <w:p>
            <w:pPr>
              <w:pStyle w:val="8"/>
              <w:ind w:left="90"/>
              <w:rPr>
                <w:sz w:val="24"/>
              </w:rPr>
            </w:pPr>
            <w:r>
              <w:rPr>
                <w:sz w:val="24"/>
              </w:rPr>
              <w:t>Computer:</w:t>
            </w:r>
          </w:p>
          <w:p>
            <w:pPr>
              <w:pStyle w:val="8"/>
              <w:spacing w:before="8"/>
              <w:rPr>
                <w:b/>
                <w:sz w:val="24"/>
              </w:rPr>
            </w:pPr>
          </w:p>
          <w:p>
            <w:pPr>
              <w:pStyle w:val="8"/>
              <w:spacing w:line="242" w:lineRule="auto"/>
              <w:ind w:left="90" w:right="88"/>
              <w:jc w:val="both"/>
              <w:rPr>
                <w:sz w:val="24"/>
              </w:rPr>
            </w:pPr>
            <w:r>
              <w:rPr>
                <w:sz w:val="24"/>
              </w:rPr>
              <w:t>Computer used in the image processing system is the general purpose 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omputer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 is used by us in our daily life.</w:t>
            </w:r>
          </w:p>
          <w:p>
            <w:pPr>
              <w:pStyle w:val="8"/>
              <w:spacing w:before="6"/>
              <w:rPr>
                <w:b/>
                <w:sz w:val="24"/>
              </w:rPr>
            </w:pPr>
          </w:p>
          <w:p>
            <w:pPr>
              <w:pStyle w:val="8"/>
              <w:ind w:left="90"/>
              <w:rPr>
                <w:sz w:val="24"/>
              </w:rPr>
            </w:pPr>
            <w:r>
              <w:rPr>
                <w:sz w:val="24"/>
              </w:rPr>
              <w:t>Image Processing Software:</w:t>
            </w:r>
          </w:p>
          <w:p>
            <w:pPr>
              <w:pStyle w:val="8"/>
              <w:spacing w:before="10"/>
              <w:rPr>
                <w:b/>
                <w:sz w:val="25"/>
              </w:rPr>
            </w:pPr>
          </w:p>
          <w:p>
            <w:pPr>
              <w:pStyle w:val="8"/>
              <w:spacing w:line="225" w:lineRule="auto"/>
              <w:ind w:left="90" w:right="432"/>
              <w:rPr>
                <w:sz w:val="24"/>
              </w:rPr>
            </w:pPr>
            <w:r>
              <w:rPr>
                <w:sz w:val="24"/>
              </w:rPr>
              <w:t>Image processing software is the software that includes all the mechanisms 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algorithms that are used in image processing system.</w:t>
            </w:r>
          </w:p>
        </w:tc>
        <w:tc>
          <w:tcPr>
            <w:tcW w:w="82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33"/>
              </w:rPr>
            </w:pPr>
          </w:p>
          <w:p>
            <w:pPr>
              <w:pStyle w:val="8"/>
              <w:ind w:right="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5</w:t>
            </w:r>
          </w:p>
        </w:tc>
        <w:tc>
          <w:tcPr>
            <w:tcW w:w="54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33"/>
              </w:rPr>
            </w:pPr>
          </w:p>
          <w:p>
            <w:pPr>
              <w:pStyle w:val="8"/>
              <w:ind w:right="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  <w:tc>
          <w:tcPr>
            <w:tcW w:w="56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33"/>
              </w:rPr>
            </w:pPr>
          </w:p>
          <w:p>
            <w:pPr>
              <w:pStyle w:val="8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</w:t>
            </w:r>
          </w:p>
        </w:tc>
      </w:tr>
    </w:tbl>
    <w:p>
      <w:pPr>
        <w:rPr>
          <w:sz w:val="2"/>
          <w:szCs w:val="2"/>
        </w:rPr>
      </w:pPr>
      <w:r>
        <w:pict>
          <v:rect id="_x0000_s1092" o:spid="_x0000_s1092" o:spt="1" style="position:absolute;left:0pt;margin-left:80.75pt;margin-top:600pt;height:4.75pt;width:401.75pt;mso-position-horizontal-relative:page;mso-position-vertical-relative:page;z-index:-251648000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</w:p>
    <w:p>
      <w:pPr>
        <w:spacing w:after="0"/>
        <w:rPr>
          <w:sz w:val="2"/>
          <w:szCs w:val="2"/>
        </w:rPr>
        <w:sectPr>
          <w:pgSz w:w="12240" w:h="15800"/>
          <w:pgMar w:top="720" w:right="200" w:bottom="0" w:left="500" w:header="720" w:footer="720" w:gutter="0"/>
          <w:cols w:space="720" w:num="1"/>
        </w:sectPr>
      </w:pPr>
    </w:p>
    <w:tbl>
      <w:tblPr>
        <w:tblStyle w:val="4"/>
        <w:tblW w:w="0" w:type="auto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0"/>
        <w:gridCol w:w="8200"/>
        <w:gridCol w:w="800"/>
        <w:gridCol w:w="540"/>
        <w:gridCol w:w="5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5440" w:hRule="atLeast"/>
        </w:trPr>
        <w:tc>
          <w:tcPr>
            <w:tcW w:w="920" w:type="dxa"/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8200" w:type="dxa"/>
          </w:tcPr>
          <w:p>
            <w:pPr>
              <w:pStyle w:val="8"/>
              <w:spacing w:line="260" w:lineRule="exact"/>
              <w:ind w:left="110"/>
              <w:rPr>
                <w:sz w:val="24"/>
              </w:rPr>
            </w:pPr>
            <w:r>
              <w:rPr>
                <w:sz w:val="24"/>
              </w:rPr>
              <w:t>Mass Storage:</w:t>
            </w:r>
          </w:p>
          <w:p>
            <w:pPr>
              <w:pStyle w:val="8"/>
              <w:spacing w:before="11"/>
              <w:rPr>
                <w:b/>
                <w:sz w:val="22"/>
              </w:rPr>
            </w:pPr>
          </w:p>
          <w:p>
            <w:pPr>
              <w:pStyle w:val="8"/>
              <w:spacing w:line="487" w:lineRule="auto"/>
              <w:ind w:left="110" w:right="1644"/>
              <w:rPr>
                <w:sz w:val="24"/>
              </w:rPr>
            </w:pPr>
            <w:r>
              <w:rPr>
                <w:sz w:val="24"/>
              </w:rPr>
              <w:t>Mass storage stores the pixels of the images during the processing.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Hard Copy Device:</w:t>
            </w:r>
          </w:p>
          <w:p>
            <w:pPr>
              <w:pStyle w:val="8"/>
              <w:spacing w:line="242" w:lineRule="auto"/>
              <w:ind w:left="110" w:right="372"/>
              <w:rPr>
                <w:sz w:val="24"/>
              </w:rPr>
            </w:pPr>
            <w:r>
              <w:rPr>
                <w:sz w:val="24"/>
              </w:rPr>
              <w:t>Once the image is processed then it is stored in the hard copy device. It can be 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pen drive or any external ROM device.</w:t>
            </w:r>
          </w:p>
          <w:p>
            <w:pPr>
              <w:pStyle w:val="8"/>
              <w:spacing w:before="6"/>
              <w:rPr>
                <w:b/>
                <w:sz w:val="24"/>
              </w:rPr>
            </w:pPr>
          </w:p>
          <w:p>
            <w:pPr>
              <w:pStyle w:val="8"/>
              <w:ind w:left="110"/>
              <w:rPr>
                <w:sz w:val="24"/>
              </w:rPr>
            </w:pPr>
            <w:r>
              <w:rPr>
                <w:sz w:val="24"/>
              </w:rPr>
              <w:t>Image Display:</w:t>
            </w:r>
          </w:p>
          <w:p>
            <w:pPr>
              <w:pStyle w:val="8"/>
              <w:spacing w:before="11"/>
              <w:rPr>
                <w:b/>
                <w:sz w:val="22"/>
              </w:rPr>
            </w:pPr>
          </w:p>
          <w:p>
            <w:pPr>
              <w:pStyle w:val="8"/>
              <w:spacing w:line="487" w:lineRule="auto"/>
              <w:ind w:left="110" w:right="758"/>
              <w:rPr>
                <w:sz w:val="24"/>
              </w:rPr>
            </w:pPr>
            <w:r>
              <w:rPr>
                <w:sz w:val="24"/>
              </w:rPr>
              <w:t>It includes the monitor or display screen that displays the processed images.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Network:</w:t>
            </w:r>
          </w:p>
          <w:p>
            <w:pPr>
              <w:pStyle w:val="8"/>
              <w:spacing w:line="242" w:lineRule="auto"/>
              <w:ind w:left="110" w:right="718"/>
              <w:rPr>
                <w:sz w:val="24"/>
              </w:rPr>
            </w:pPr>
            <w:r>
              <w:rPr>
                <w:sz w:val="24"/>
              </w:rPr>
              <w:t>Network is the connection of all the above elements of the image processing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  <w:tc>
          <w:tcPr>
            <w:tcW w:w="800" w:type="dxa"/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540" w:type="dxa"/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560" w:type="dxa"/>
          </w:tcPr>
          <w:p>
            <w:pPr>
              <w:pStyle w:val="8"/>
              <w:rPr>
                <w:sz w:val="2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9380" w:hRule="atLeast"/>
        </w:trPr>
        <w:tc>
          <w:tcPr>
            <w:tcW w:w="92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"/>
              <w:rPr>
                <w:b/>
                <w:sz w:val="29"/>
              </w:rPr>
            </w:pPr>
          </w:p>
          <w:p>
            <w:pPr>
              <w:pStyle w:val="8"/>
              <w:spacing w:before="1"/>
              <w:ind w:left="191" w:right="18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b.</w:t>
            </w:r>
          </w:p>
        </w:tc>
        <w:tc>
          <w:tcPr>
            <w:tcW w:w="8200" w:type="dxa"/>
          </w:tcPr>
          <w:p>
            <w:pPr>
              <w:pStyle w:val="8"/>
              <w:spacing w:line="225" w:lineRule="auto"/>
              <w:ind w:left="110" w:right="1224"/>
              <w:rPr>
                <w:b/>
                <w:sz w:val="26"/>
              </w:rPr>
            </w:pPr>
            <w:r>
              <w:rPr>
                <w:b/>
                <w:sz w:val="26"/>
              </w:rPr>
              <w:t>Discuss About low pass frequency domain filters &amp; High Pass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frequency domain filters?</w:t>
            </w:r>
          </w:p>
          <w:p>
            <w:pPr>
              <w:pStyle w:val="8"/>
              <w:spacing w:before="4"/>
              <w:rPr>
                <w:b/>
                <w:sz w:val="26"/>
              </w:rPr>
            </w:pPr>
          </w:p>
          <w:p>
            <w:pPr>
              <w:pStyle w:val="8"/>
              <w:ind w:left="110"/>
              <w:rPr>
                <w:b/>
                <w:sz w:val="24"/>
              </w:rPr>
            </w:pPr>
            <w:r>
              <w:rPr>
                <w:b/>
                <w:sz w:val="26"/>
              </w:rPr>
              <w:t>Ans-</w:t>
            </w:r>
            <w:r>
              <w:rPr>
                <w:b/>
                <w:spacing w:val="29"/>
                <w:sz w:val="26"/>
              </w:rPr>
              <w:t xml:space="preserve"> </w:t>
            </w:r>
            <w:r>
              <w:rPr>
                <w:b/>
                <w:sz w:val="24"/>
              </w:rPr>
              <w:t>Lowpass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filter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(smoothing)</w:t>
            </w:r>
          </w:p>
          <w:p>
            <w:pPr>
              <w:pStyle w:val="8"/>
              <w:spacing w:before="4"/>
              <w:rPr>
                <w:b/>
                <w:sz w:val="24"/>
              </w:rPr>
            </w:pPr>
          </w:p>
          <w:p>
            <w:pPr>
              <w:pStyle w:val="8"/>
              <w:spacing w:line="242" w:lineRule="auto"/>
              <w:ind w:left="110" w:right="116"/>
              <w:rPr>
                <w:sz w:val="24"/>
              </w:rPr>
            </w:pPr>
            <w:r>
              <w:rPr>
                <w:sz w:val="24"/>
              </w:rPr>
              <w:t>A low pass filter is used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to pass low-frequency signals. The strength of the signal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reduced and frequencies which are passed is higher than the cut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-off frequency.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amount of strength reduced for each frequency depends on the design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filter. Smoothing is low pass operation in the frequency domain.</w:t>
            </w:r>
          </w:p>
          <w:p>
            <w:pPr>
              <w:pStyle w:val="8"/>
              <w:spacing w:before="6"/>
              <w:rPr>
                <w:b/>
                <w:sz w:val="26"/>
              </w:rPr>
            </w:pPr>
          </w:p>
          <w:p>
            <w:pPr>
              <w:pStyle w:val="8"/>
              <w:numPr>
                <w:ilvl w:val="0"/>
                <w:numId w:val="3"/>
              </w:numPr>
              <w:tabs>
                <w:tab w:val="left" w:pos="377"/>
              </w:tabs>
              <w:spacing w:before="0" w:after="0" w:line="240" w:lineRule="auto"/>
              <w:ind w:left="376" w:right="0" w:hanging="267"/>
              <w:jc w:val="lef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600A4B"/>
                <w:sz w:val="24"/>
              </w:rPr>
              <w:t>Ideal Lowpass Filters</w:t>
            </w:r>
          </w:p>
          <w:p>
            <w:pPr>
              <w:pStyle w:val="8"/>
              <w:spacing w:before="8"/>
              <w:rPr>
                <w:b/>
                <w:sz w:val="24"/>
              </w:rPr>
            </w:pPr>
          </w:p>
          <w:p>
            <w:pPr>
              <w:pStyle w:val="8"/>
              <w:tabs>
                <w:tab w:val="left" w:pos="5489"/>
              </w:tabs>
              <w:spacing w:line="242" w:lineRule="auto"/>
              <w:ind w:left="110" w:right="148"/>
              <w:rPr>
                <w:sz w:val="24"/>
              </w:rPr>
            </w:pPr>
            <w:r>
              <w:rPr>
                <w:sz w:val="24"/>
              </w:rPr>
              <w:t>The ideal lowpass filter is used to cut off all the high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-frequency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Fourier transformation.</w:t>
            </w:r>
          </w:p>
          <w:p>
            <w:pPr>
              <w:pStyle w:val="8"/>
              <w:spacing w:before="6"/>
              <w:rPr>
                <w:b/>
                <w:sz w:val="24"/>
              </w:rPr>
            </w:pPr>
          </w:p>
          <w:p>
            <w:pPr>
              <w:pStyle w:val="8"/>
              <w:ind w:left="170"/>
              <w:rPr>
                <w:sz w:val="24"/>
              </w:rPr>
            </w:pPr>
            <w:r>
              <w:rPr>
                <w:sz w:val="24"/>
              </w:rPr>
              <w:t>Below is the transfer function of an ideal lowpass filter.</w:t>
            </w:r>
          </w:p>
          <w:p>
            <w:pPr>
              <w:pStyle w:val="8"/>
              <w:rPr>
                <w:b/>
                <w:sz w:val="20"/>
              </w:rPr>
            </w:pPr>
          </w:p>
          <w:p>
            <w:pPr>
              <w:pStyle w:val="8"/>
              <w:rPr>
                <w:b/>
                <w:sz w:val="20"/>
              </w:rPr>
            </w:pPr>
          </w:p>
          <w:p>
            <w:pPr>
              <w:pStyle w:val="8"/>
              <w:rPr>
                <w:b/>
                <w:sz w:val="20"/>
              </w:rPr>
            </w:pPr>
          </w:p>
          <w:p>
            <w:pPr>
              <w:pStyle w:val="8"/>
              <w:spacing w:before="1"/>
              <w:rPr>
                <w:b/>
                <w:sz w:val="13"/>
              </w:rPr>
            </w:pPr>
          </w:p>
          <w:p>
            <w:pPr>
              <w:pStyle w:val="8"/>
              <w:ind w:left="150"/>
              <w:rPr>
                <w:sz w:val="20"/>
              </w:rPr>
            </w:pPr>
            <w:r>
              <w:rPr>
                <w:sz w:val="20"/>
              </w:rPr>
              <w:pict>
                <v:group id="_x0000_s1093" o:spid="_x0000_s1093" o:spt="203" style="height:107pt;width:209.5pt;" coordsize="4190,2140">
                  <o:lock v:ext="edit"/>
                  <v:shape id="_x0000_s1094" o:spid="_x0000_s1094" o:spt="75" type="#_x0000_t75" style="position:absolute;left:0;top:0;height:1040;width:3760;" filled="f" stroked="f" coordsize="21600,21600">
                    <v:path/>
                    <v:fill on="f" focussize="0,0"/>
                    <v:stroke on="f"/>
                    <v:imagedata r:id="rId53" o:title=""/>
                    <o:lock v:ext="edit" aspectratio="t"/>
                  </v:shape>
                  <v:shape id="_x0000_s1095" o:spid="_x0000_s1095" o:spt="75" type="#_x0000_t75" style="position:absolute;left:0;top:1040;height:1100;width:4190;" filled="f" stroked="f" coordsize="21600,21600">
                    <v:path/>
                    <v:fill on="f" focussize="0,0"/>
                    <v:stroke on="f"/>
                    <v:imagedata r:id="rId54" o:title=""/>
                    <o:lock v:ext="edit" aspectratio="t"/>
                  </v:shape>
                  <w10:wrap type="none"/>
                  <w10:anchorlock/>
                </v:group>
              </w:pict>
            </w:r>
          </w:p>
          <w:p>
            <w:pPr>
              <w:pStyle w:val="8"/>
              <w:rPr>
                <w:b/>
                <w:sz w:val="26"/>
              </w:rPr>
            </w:pPr>
          </w:p>
          <w:p>
            <w:pPr>
              <w:pStyle w:val="8"/>
              <w:numPr>
                <w:ilvl w:val="0"/>
                <w:numId w:val="3"/>
              </w:numPr>
              <w:tabs>
                <w:tab w:val="left" w:pos="377"/>
              </w:tabs>
              <w:spacing w:before="215" w:after="0" w:line="240" w:lineRule="auto"/>
              <w:ind w:left="376" w:right="0" w:hanging="267"/>
              <w:jc w:val="lef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600A4B"/>
                <w:sz w:val="24"/>
              </w:rPr>
              <w:t>Butterworth Lowpass Filters</w:t>
            </w:r>
          </w:p>
          <w:p>
            <w:pPr>
              <w:pStyle w:val="8"/>
              <w:spacing w:before="3"/>
              <w:rPr>
                <w:b/>
                <w:sz w:val="24"/>
              </w:rPr>
            </w:pPr>
          </w:p>
          <w:p>
            <w:pPr>
              <w:pStyle w:val="8"/>
              <w:spacing w:line="237" w:lineRule="auto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Butterworth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Lowpass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Filter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is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used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to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remove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high-frequency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noise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with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very</w:t>
            </w:r>
            <w:r>
              <w:rPr>
                <w:rFonts w:ascii="Verdana"/>
                <w:spacing w:val="-6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minimal loss of signal components.</w:t>
            </w:r>
          </w:p>
        </w:tc>
        <w:tc>
          <w:tcPr>
            <w:tcW w:w="80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"/>
              <w:rPr>
                <w:b/>
                <w:sz w:val="29"/>
              </w:rPr>
            </w:pPr>
          </w:p>
          <w:p>
            <w:pPr>
              <w:pStyle w:val="8"/>
              <w:spacing w:before="1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5</w:t>
            </w:r>
          </w:p>
        </w:tc>
        <w:tc>
          <w:tcPr>
            <w:tcW w:w="54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"/>
              <w:rPr>
                <w:b/>
                <w:sz w:val="29"/>
              </w:rPr>
            </w:pPr>
          </w:p>
          <w:p>
            <w:pPr>
              <w:pStyle w:val="8"/>
              <w:spacing w:before="1"/>
              <w:ind w:left="3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</w:t>
            </w:r>
          </w:p>
        </w:tc>
        <w:tc>
          <w:tcPr>
            <w:tcW w:w="56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"/>
              <w:rPr>
                <w:b/>
                <w:sz w:val="29"/>
              </w:rPr>
            </w:pPr>
          </w:p>
          <w:p>
            <w:pPr>
              <w:pStyle w:val="8"/>
              <w:spacing w:before="1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3</w:t>
            </w:r>
          </w:p>
        </w:tc>
      </w:tr>
    </w:tbl>
    <w:p>
      <w:pPr>
        <w:rPr>
          <w:sz w:val="2"/>
          <w:szCs w:val="2"/>
        </w:rPr>
      </w:pPr>
      <w:r>
        <w:pict>
          <v:rect id="_x0000_s1096" o:spid="_x0000_s1096" o:spt="1" style="position:absolute;left:0pt;margin-left:80.5pt;margin-top:200pt;height:17pt;width:401.75pt;mso-position-horizontal-relative:page;mso-position-vertical-relative:page;z-index:-251646976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</w:p>
    <w:p>
      <w:pPr>
        <w:spacing w:after="0"/>
        <w:rPr>
          <w:sz w:val="2"/>
          <w:szCs w:val="2"/>
        </w:rPr>
        <w:sectPr>
          <w:pgSz w:w="12240" w:h="15800"/>
          <w:pgMar w:top="720" w:right="200" w:bottom="0" w:left="500" w:header="720" w:footer="720" w:gutter="0"/>
          <w:cols w:space="720" w:num="1"/>
        </w:sectPr>
      </w:pPr>
    </w:p>
    <w:tbl>
      <w:tblPr>
        <w:tblStyle w:val="4"/>
        <w:tblW w:w="0" w:type="auto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0"/>
        <w:gridCol w:w="8200"/>
        <w:gridCol w:w="800"/>
        <w:gridCol w:w="540"/>
        <w:gridCol w:w="5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20" w:hRule="atLeast"/>
        </w:trPr>
        <w:tc>
          <w:tcPr>
            <w:tcW w:w="920" w:type="dxa"/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8200" w:type="dxa"/>
          </w:tcPr>
          <w:p>
            <w:pPr>
              <w:pStyle w:val="8"/>
              <w:ind w:left="1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92960" cy="714375"/>
                  <wp:effectExtent l="0" t="0" r="0" b="0"/>
                  <wp:docPr id="23" name="image5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50.jpeg"/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214" cy="71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spacing w:before="218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600A4B"/>
                <w:sz w:val="24"/>
              </w:rPr>
              <w:t>3. Gaussian Lowpass Filters</w:t>
            </w:r>
          </w:p>
          <w:p>
            <w:pPr>
              <w:pStyle w:val="8"/>
              <w:rPr>
                <w:b/>
                <w:sz w:val="24"/>
              </w:rPr>
            </w:pPr>
          </w:p>
          <w:p>
            <w:pPr>
              <w:pStyle w:val="8"/>
              <w:spacing w:before="1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The transfer function of Gaussian Lowpass filters is ahown below:</w:t>
            </w:r>
          </w:p>
          <w:p>
            <w:pPr>
              <w:pStyle w:val="8"/>
              <w:spacing w:before="1"/>
              <w:rPr>
                <w:b/>
                <w:sz w:val="26"/>
              </w:rPr>
            </w:pPr>
          </w:p>
          <w:p>
            <w:pPr>
              <w:pStyle w:val="8"/>
              <w:ind w:left="1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79700" cy="446405"/>
                  <wp:effectExtent l="0" t="0" r="0" b="0"/>
                  <wp:docPr id="25" name="image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51.jpeg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334" cy="446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spacing w:before="1"/>
              <w:rPr>
                <w:b/>
                <w:sz w:val="19"/>
              </w:rPr>
            </w:pPr>
          </w:p>
          <w:p>
            <w:pPr>
              <w:pStyle w:val="8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600A38"/>
                <w:sz w:val="24"/>
              </w:rPr>
              <w:t>Highpass filters (sharpening)</w:t>
            </w:r>
          </w:p>
          <w:p>
            <w:pPr>
              <w:pStyle w:val="8"/>
              <w:rPr>
                <w:b/>
                <w:sz w:val="23"/>
              </w:rPr>
            </w:pPr>
          </w:p>
          <w:p>
            <w:pPr>
              <w:pStyle w:val="8"/>
              <w:tabs>
                <w:tab w:val="left" w:pos="1929"/>
              </w:tabs>
              <w:spacing w:line="242" w:lineRule="auto"/>
              <w:ind w:left="110" w:right="208"/>
              <w:rPr>
                <w:sz w:val="24"/>
              </w:rPr>
            </w:pPr>
            <w:r>
              <w:rPr>
                <w:sz w:val="24"/>
              </w:rPr>
              <w:t>A highpass filter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is used for passing high frequencies but the strength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frequency is lower as compared to cut off frequency. Sharpening is a highpass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operation in the frequency domain. As lowpass filter, it also has standard forms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Ideal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highpass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filter,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Butterworth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highpass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filter,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Gaussian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highpass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filter.</w:t>
            </w:r>
          </w:p>
        </w:tc>
        <w:tc>
          <w:tcPr>
            <w:tcW w:w="800" w:type="dxa"/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540" w:type="dxa"/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560" w:type="dxa"/>
          </w:tcPr>
          <w:p>
            <w:pPr>
              <w:pStyle w:val="8"/>
              <w:rPr>
                <w:sz w:val="22"/>
              </w:rPr>
            </w:pPr>
          </w:p>
        </w:tc>
      </w:tr>
    </w:tbl>
    <w:p>
      <w:pPr>
        <w:spacing w:before="10" w:line="240" w:lineRule="auto"/>
        <w:rPr>
          <w:b/>
          <w:sz w:val="28"/>
        </w:rPr>
      </w:pPr>
      <w:r>
        <w:pict>
          <v:rect id="_x0000_s1097" o:spid="_x0000_s1097" o:spt="1" style="position:absolute;left:0pt;margin-left:80.5pt;margin-top:600pt;height:19.25pt;width:412.5pt;mso-position-horizontal-relative:page;mso-position-vertical-relative:page;z-index:-251646976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group id="_x0000_s1098" o:spid="_x0000_s1098" o:spt="203" style="position:absolute;left:0pt;margin-left:84pt;margin-top:674pt;height:108pt;width:209.5pt;mso-position-horizontal-relative:page;mso-position-vertical-relative:page;z-index:-251645952;mso-width-relative:page;mso-height-relative:page;" coordorigin="1680,13480" coordsize="4190,2160">
            <o:lock v:ext="edit"/>
            <v:shape id="_x0000_s1099" o:spid="_x0000_s1099" o:spt="75" type="#_x0000_t75" style="position:absolute;left:1680;top:13480;height:1040;width:3760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shape id="_x0000_s1100" o:spid="_x0000_s1100" o:spt="75" type="#_x0000_t75" style="position:absolute;left:1680;top:14540;height:1100;width:4190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</w:p>
    <w:p>
      <w:pPr>
        <w:pStyle w:val="7"/>
        <w:numPr>
          <w:ilvl w:val="0"/>
          <w:numId w:val="1"/>
        </w:numPr>
        <w:tabs>
          <w:tab w:val="left" w:pos="480"/>
          <w:tab w:val="left" w:pos="9639"/>
        </w:tabs>
        <w:spacing w:before="89" w:after="0" w:line="240" w:lineRule="auto"/>
        <w:ind w:left="480" w:right="0" w:hanging="260"/>
        <w:jc w:val="left"/>
        <w:rPr>
          <w:b/>
          <w:sz w:val="26"/>
        </w:rPr>
      </w:pPr>
      <w:r>
        <w:rPr>
          <w:b/>
          <w:sz w:val="26"/>
        </w:rPr>
        <w:t>Attempt any ONE part of the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following:</w:t>
      </w:r>
      <w:r>
        <w:rPr>
          <w:b/>
          <w:sz w:val="26"/>
        </w:rPr>
        <w:tab/>
      </w:r>
      <w:r>
        <w:rPr>
          <w:b/>
          <w:sz w:val="26"/>
        </w:rPr>
        <w:t>(1*5 = 5)</w:t>
      </w:r>
    </w:p>
    <w:p>
      <w:pPr>
        <w:spacing w:before="1" w:after="0" w:line="240" w:lineRule="auto"/>
        <w:rPr>
          <w:b/>
          <w:sz w:val="26"/>
        </w:rPr>
      </w:pPr>
    </w:p>
    <w:tbl>
      <w:tblPr>
        <w:tblStyle w:val="4"/>
        <w:tblW w:w="0" w:type="auto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0"/>
        <w:gridCol w:w="8420"/>
        <w:gridCol w:w="800"/>
        <w:gridCol w:w="540"/>
        <w:gridCol w:w="5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20" w:type="dxa"/>
          </w:tcPr>
          <w:p>
            <w:pPr>
              <w:pStyle w:val="8"/>
              <w:spacing w:line="280" w:lineRule="exact"/>
              <w:ind w:left="191" w:right="17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Q N</w:t>
            </w:r>
          </w:p>
        </w:tc>
        <w:tc>
          <w:tcPr>
            <w:tcW w:w="8420" w:type="dxa"/>
          </w:tcPr>
          <w:p>
            <w:pPr>
              <w:pStyle w:val="8"/>
              <w:spacing w:line="280" w:lineRule="exact"/>
              <w:ind w:left="3491" w:right="349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QUESTION</w:t>
            </w:r>
          </w:p>
        </w:tc>
        <w:tc>
          <w:tcPr>
            <w:tcW w:w="800" w:type="dxa"/>
          </w:tcPr>
          <w:p>
            <w:pPr>
              <w:pStyle w:val="8"/>
              <w:spacing w:line="220" w:lineRule="exact"/>
              <w:ind w:left="89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Marks</w:t>
            </w:r>
          </w:p>
        </w:tc>
        <w:tc>
          <w:tcPr>
            <w:tcW w:w="540" w:type="dxa"/>
          </w:tcPr>
          <w:p>
            <w:pPr>
              <w:pStyle w:val="8"/>
              <w:spacing w:line="220" w:lineRule="exact"/>
              <w:ind w:left="90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</w:t>
            </w:r>
          </w:p>
        </w:tc>
        <w:tc>
          <w:tcPr>
            <w:tcW w:w="560" w:type="dxa"/>
          </w:tcPr>
          <w:p>
            <w:pPr>
              <w:pStyle w:val="8"/>
              <w:spacing w:line="220" w:lineRule="exact"/>
              <w:ind w:left="111" w:right="8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00" w:hRule="atLeast"/>
        </w:trPr>
        <w:tc>
          <w:tcPr>
            <w:tcW w:w="92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239"/>
              <w:ind w:left="191" w:right="15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a.</w:t>
            </w:r>
          </w:p>
        </w:tc>
        <w:tc>
          <w:tcPr>
            <w:tcW w:w="8420" w:type="dxa"/>
          </w:tcPr>
          <w:p>
            <w:pPr>
              <w:pStyle w:val="8"/>
              <w:spacing w:line="300" w:lineRule="exact"/>
              <w:ind w:left="110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sz w:val="26"/>
              </w:rPr>
              <w:t>Differentiate between ideal, Butterworth, Gaussian</w:t>
            </w:r>
            <w:r>
              <w:rPr>
                <w:rFonts w:ascii="Calibri"/>
                <w:b/>
                <w:spacing w:val="3"/>
                <w:sz w:val="26"/>
              </w:rPr>
              <w:t xml:space="preserve"> </w:t>
            </w:r>
            <w:r>
              <w:rPr>
                <w:rFonts w:ascii="Calibri"/>
                <w:b/>
                <w:sz w:val="26"/>
              </w:rPr>
              <w:t>filters?</w:t>
            </w:r>
          </w:p>
          <w:p>
            <w:pPr>
              <w:pStyle w:val="8"/>
              <w:spacing w:before="145"/>
              <w:ind w:left="110"/>
              <w:rPr>
                <w:b/>
                <w:sz w:val="24"/>
              </w:rPr>
            </w:pPr>
            <w:r>
              <w:rPr>
                <w:b/>
                <w:sz w:val="26"/>
              </w:rPr>
              <w:t>Ans-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4"/>
              </w:rPr>
              <w:t>Lowpass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filter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(smoothing)</w:t>
            </w:r>
          </w:p>
          <w:p>
            <w:pPr>
              <w:pStyle w:val="8"/>
              <w:spacing w:before="4"/>
              <w:rPr>
                <w:b/>
                <w:sz w:val="24"/>
              </w:rPr>
            </w:pPr>
          </w:p>
          <w:p>
            <w:pPr>
              <w:pStyle w:val="8"/>
              <w:tabs>
                <w:tab w:val="left" w:pos="4829"/>
              </w:tabs>
              <w:spacing w:line="242" w:lineRule="auto"/>
              <w:ind w:left="110" w:right="145"/>
              <w:rPr>
                <w:sz w:val="24"/>
              </w:rPr>
            </w:pPr>
            <w:r>
              <w:rPr>
                <w:sz w:val="24"/>
              </w:rPr>
              <w:t>A low pass filter is used to pass 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-frequency signals. The strength of the signal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reduced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frequencies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-off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frequency.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amount of strength reduced for each frequency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depends on the design of the filter.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Smoothing is low pass operation in the frequency domain.</w:t>
            </w:r>
          </w:p>
          <w:p>
            <w:pPr>
              <w:pStyle w:val="8"/>
              <w:rPr>
                <w:b/>
                <w:sz w:val="26"/>
              </w:rPr>
            </w:pPr>
          </w:p>
          <w:p>
            <w:pPr>
              <w:pStyle w:val="8"/>
              <w:rPr>
                <w:b/>
                <w:sz w:val="26"/>
              </w:rPr>
            </w:pPr>
          </w:p>
          <w:p>
            <w:pPr>
              <w:pStyle w:val="8"/>
              <w:rPr>
                <w:b/>
                <w:sz w:val="26"/>
              </w:rPr>
            </w:pPr>
          </w:p>
          <w:p>
            <w:pPr>
              <w:pStyle w:val="8"/>
              <w:spacing w:before="208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600A4B"/>
                <w:sz w:val="24"/>
              </w:rPr>
              <w:t>1. Ideal Lowpass Filters</w:t>
            </w:r>
          </w:p>
          <w:p>
            <w:pPr>
              <w:pStyle w:val="8"/>
              <w:spacing w:before="8"/>
              <w:rPr>
                <w:b/>
                <w:sz w:val="24"/>
              </w:rPr>
            </w:pPr>
          </w:p>
          <w:p>
            <w:pPr>
              <w:pStyle w:val="8"/>
              <w:tabs>
                <w:tab w:val="left" w:pos="5689"/>
              </w:tabs>
              <w:spacing w:line="242" w:lineRule="auto"/>
              <w:ind w:left="110" w:right="188"/>
              <w:rPr>
                <w:sz w:val="24"/>
              </w:rPr>
            </w:pPr>
            <w:r>
              <w:rPr>
                <w:sz w:val="24"/>
              </w:rPr>
              <w:t>The ideal lowpass filter is used to cut off all the high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-frequency components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Fourier transformation.</w:t>
            </w:r>
          </w:p>
          <w:p>
            <w:pPr>
              <w:pStyle w:val="8"/>
              <w:spacing w:before="9"/>
              <w:rPr>
                <w:b/>
                <w:sz w:val="22"/>
              </w:rPr>
            </w:pPr>
          </w:p>
          <w:p>
            <w:pPr>
              <w:pStyle w:val="8"/>
              <w:ind w:left="170"/>
              <w:rPr>
                <w:sz w:val="24"/>
              </w:rPr>
            </w:pPr>
            <w:r>
              <w:rPr>
                <w:sz w:val="24"/>
              </w:rPr>
              <w:t>Below is the transfer function of an ideal lowpass filter.</w:t>
            </w:r>
          </w:p>
        </w:tc>
        <w:tc>
          <w:tcPr>
            <w:tcW w:w="80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239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5</w:t>
            </w:r>
          </w:p>
        </w:tc>
        <w:tc>
          <w:tcPr>
            <w:tcW w:w="54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239"/>
              <w:ind w:left="3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</w:t>
            </w:r>
          </w:p>
        </w:tc>
        <w:tc>
          <w:tcPr>
            <w:tcW w:w="56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239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</w:t>
            </w:r>
          </w:p>
        </w:tc>
      </w:tr>
    </w:tbl>
    <w:p>
      <w:pPr>
        <w:spacing w:after="0"/>
        <w:jc w:val="center"/>
        <w:rPr>
          <w:sz w:val="26"/>
        </w:rPr>
        <w:sectPr>
          <w:pgSz w:w="12240" w:h="15800"/>
          <w:pgMar w:top="720" w:right="200" w:bottom="0" w:left="500" w:header="720" w:footer="720" w:gutter="0"/>
          <w:cols w:space="720" w:num="1"/>
        </w:sectPr>
      </w:pPr>
    </w:p>
    <w:tbl>
      <w:tblPr>
        <w:tblStyle w:val="4"/>
        <w:tblW w:w="0" w:type="auto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0"/>
        <w:gridCol w:w="8420"/>
        <w:gridCol w:w="800"/>
        <w:gridCol w:w="540"/>
        <w:gridCol w:w="5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20" w:hRule="atLeast"/>
        </w:trPr>
        <w:tc>
          <w:tcPr>
            <w:tcW w:w="920" w:type="dxa"/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8420" w:type="dxa"/>
          </w:tcPr>
          <w:p>
            <w:pPr>
              <w:pStyle w:val="8"/>
              <w:rPr>
                <w:b/>
                <w:sz w:val="26"/>
              </w:rPr>
            </w:pPr>
          </w:p>
          <w:p>
            <w:pPr>
              <w:pStyle w:val="8"/>
              <w:numPr>
                <w:ilvl w:val="0"/>
                <w:numId w:val="4"/>
              </w:numPr>
              <w:tabs>
                <w:tab w:val="left" w:pos="377"/>
              </w:tabs>
              <w:spacing w:before="205" w:after="0" w:line="240" w:lineRule="auto"/>
              <w:ind w:left="376" w:right="0" w:hanging="267"/>
              <w:jc w:val="lef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600A4B"/>
                <w:sz w:val="24"/>
              </w:rPr>
              <w:t>Butterworth Lowpass Filters</w:t>
            </w:r>
          </w:p>
          <w:p>
            <w:pPr>
              <w:pStyle w:val="8"/>
              <w:spacing w:before="8"/>
              <w:rPr>
                <w:b/>
                <w:sz w:val="24"/>
              </w:rPr>
            </w:pPr>
          </w:p>
          <w:p>
            <w:pPr>
              <w:pStyle w:val="8"/>
              <w:tabs>
                <w:tab w:val="left" w:pos="5489"/>
              </w:tabs>
              <w:spacing w:line="242" w:lineRule="auto"/>
              <w:ind w:left="110" w:right="308"/>
              <w:rPr>
                <w:sz w:val="24"/>
              </w:rPr>
            </w:pPr>
            <w:r>
              <w:rPr>
                <w:sz w:val="24"/>
              </w:rPr>
              <w:t>Butterworth Lowpass Filter is used to remove high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-frequency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noise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minimal loss of signal components.</w:t>
            </w:r>
          </w:p>
          <w:p>
            <w:pPr>
              <w:pStyle w:val="8"/>
              <w:spacing w:before="11"/>
              <w:rPr>
                <w:b/>
                <w:sz w:val="25"/>
              </w:rPr>
            </w:pPr>
          </w:p>
          <w:p>
            <w:pPr>
              <w:pStyle w:val="8"/>
              <w:ind w:left="1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92960" cy="714375"/>
                  <wp:effectExtent l="0" t="0" r="0" b="0"/>
                  <wp:docPr id="27" name="image5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50.jpeg"/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214" cy="71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4"/>
              </w:numPr>
              <w:tabs>
                <w:tab w:val="left" w:pos="377"/>
              </w:tabs>
              <w:spacing w:before="218" w:after="0" w:line="240" w:lineRule="auto"/>
              <w:ind w:left="376" w:right="0" w:hanging="267"/>
              <w:jc w:val="lef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600A4B"/>
                <w:sz w:val="24"/>
              </w:rPr>
              <w:t>Gaussian Lowpass Filters</w:t>
            </w:r>
          </w:p>
          <w:p>
            <w:pPr>
              <w:pStyle w:val="8"/>
              <w:rPr>
                <w:b/>
                <w:sz w:val="24"/>
              </w:rPr>
            </w:pPr>
          </w:p>
          <w:p>
            <w:pPr>
              <w:pStyle w:val="8"/>
              <w:spacing w:before="1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The</w:t>
            </w:r>
            <w:r>
              <w:rPr>
                <w:rFonts w:ascii="Verdana"/>
                <w:spacing w:val="-1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transfer</w:t>
            </w:r>
            <w:r>
              <w:rPr>
                <w:rFonts w:ascii="Verdana"/>
                <w:spacing w:val="-1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function</w:t>
            </w:r>
            <w:r>
              <w:rPr>
                <w:rFonts w:ascii="Verdana"/>
                <w:spacing w:val="-1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of</w:t>
            </w:r>
            <w:r>
              <w:rPr>
                <w:rFonts w:ascii="Verdana"/>
                <w:spacing w:val="-1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Gaussian</w:t>
            </w:r>
            <w:r>
              <w:rPr>
                <w:rFonts w:ascii="Verdana"/>
                <w:spacing w:val="-1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Lowpass filters</w:t>
            </w:r>
            <w:r>
              <w:rPr>
                <w:rFonts w:ascii="Verdana"/>
                <w:spacing w:val="-1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is</w:t>
            </w:r>
            <w:r>
              <w:rPr>
                <w:rFonts w:ascii="Verdana"/>
                <w:spacing w:val="-1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ahown</w:t>
            </w:r>
            <w:r>
              <w:rPr>
                <w:rFonts w:ascii="Verdana"/>
                <w:spacing w:val="-1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below:</w:t>
            </w:r>
          </w:p>
          <w:p>
            <w:pPr>
              <w:pStyle w:val="8"/>
              <w:spacing w:before="1"/>
              <w:rPr>
                <w:b/>
                <w:sz w:val="26"/>
              </w:rPr>
            </w:pPr>
          </w:p>
          <w:p>
            <w:pPr>
              <w:pStyle w:val="8"/>
              <w:ind w:left="1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79700" cy="446405"/>
                  <wp:effectExtent l="0" t="0" r="0" b="0"/>
                  <wp:docPr id="29" name="image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51.jpeg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334" cy="446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spacing w:before="1"/>
              <w:rPr>
                <w:b/>
                <w:sz w:val="19"/>
              </w:rPr>
            </w:pPr>
          </w:p>
          <w:p>
            <w:pPr>
              <w:pStyle w:val="8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600A38"/>
                <w:sz w:val="24"/>
              </w:rPr>
              <w:t>Highpass filters (sharpening)</w:t>
            </w:r>
          </w:p>
          <w:p>
            <w:pPr>
              <w:pStyle w:val="8"/>
              <w:spacing w:before="10"/>
              <w:rPr>
                <w:b/>
                <w:sz w:val="24"/>
              </w:rPr>
            </w:pPr>
          </w:p>
          <w:p>
            <w:pPr>
              <w:pStyle w:val="8"/>
              <w:spacing w:before="1" w:line="237" w:lineRule="auto"/>
              <w:ind w:left="110" w:right="145"/>
              <w:rPr>
                <w:sz w:val="24"/>
              </w:rPr>
            </w:pPr>
            <w:r>
              <w:rPr>
                <w:sz w:val="24"/>
              </w:rPr>
              <w:t>A highpass filter is used for passing high frequencies but the strength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frequency is lower as compared to cut off frequency. Sharpening is a highpass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operation in the frequency domain. As lowpass filter, it also has standard forms such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 Ideal highpass filter, Butterworth highpass filter, Gaussian highpass filter.</w:t>
            </w:r>
          </w:p>
        </w:tc>
        <w:tc>
          <w:tcPr>
            <w:tcW w:w="800" w:type="dxa"/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540" w:type="dxa"/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560" w:type="dxa"/>
          </w:tcPr>
          <w:p>
            <w:pPr>
              <w:pStyle w:val="8"/>
              <w:rPr>
                <w:sz w:val="2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0" w:hRule="atLeast"/>
        </w:trPr>
        <w:tc>
          <w:tcPr>
            <w:tcW w:w="92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93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b.</w:t>
            </w:r>
          </w:p>
        </w:tc>
        <w:tc>
          <w:tcPr>
            <w:tcW w:w="8420" w:type="dxa"/>
          </w:tcPr>
          <w:p>
            <w:pPr>
              <w:pStyle w:val="8"/>
              <w:spacing w:line="260" w:lineRule="exact"/>
              <w:ind w:left="170"/>
              <w:rPr>
                <w:b/>
                <w:sz w:val="26"/>
              </w:rPr>
            </w:pPr>
            <w:r>
              <w:rPr>
                <w:b/>
                <w:sz w:val="26"/>
              </w:rPr>
              <w:t>Equalize the Given histogram?</w:t>
            </w: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7"/>
              <w:rPr>
                <w:b/>
                <w:sz w:val="40"/>
              </w:rPr>
            </w:pPr>
          </w:p>
          <w:p>
            <w:pPr>
              <w:pStyle w:val="8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Ans-</w:t>
            </w:r>
          </w:p>
        </w:tc>
        <w:tc>
          <w:tcPr>
            <w:tcW w:w="80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93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5</w:t>
            </w:r>
          </w:p>
        </w:tc>
        <w:tc>
          <w:tcPr>
            <w:tcW w:w="54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93"/>
              <w:ind w:left="3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</w:t>
            </w:r>
          </w:p>
        </w:tc>
        <w:tc>
          <w:tcPr>
            <w:tcW w:w="56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93"/>
              <w:ind w:left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4</w:t>
            </w:r>
          </w:p>
        </w:tc>
      </w:tr>
    </w:tbl>
    <w:p>
      <w:pPr>
        <w:rPr>
          <w:sz w:val="2"/>
          <w:szCs w:val="2"/>
        </w:rPr>
      </w:pPr>
      <w:r>
        <w:pict>
          <v:shape id="_x0000_s1101" o:spid="_x0000_s1101" o:spt="202" type="#_x0000_t202" style="position:absolute;left:0pt;margin-left:99pt;margin-top:463pt;height:82pt;width:364.5pt;mso-position-horizontal-relative:page;mso-position-vertical-relative:page;z-index:25165926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4"/>
                    <w:tblW w:w="0" w:type="auto"/>
                    <w:tblInd w:w="10" w:type="dxa"/>
                    <w:tblBorders>
                      <w:top w:val="single" w:color="000000" w:sz="8" w:space="0"/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insideH w:val="single" w:color="000000" w:sz="8" w:space="0"/>
                      <w:insideV w:val="single" w:color="000000" w:sz="8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260"/>
                    <w:gridCol w:w="860"/>
                    <w:gridCol w:w="840"/>
                    <w:gridCol w:w="740"/>
                    <w:gridCol w:w="740"/>
                    <w:gridCol w:w="720"/>
                    <w:gridCol w:w="740"/>
                    <w:gridCol w:w="740"/>
                    <w:gridCol w:w="620"/>
                  </w:tblGrid>
                  <w:tr>
                    <w:tblPrEx>
                      <w:tblBorders>
                        <w:top w:val="single" w:color="000000" w:sz="8" w:space="0"/>
                        <w:left w:val="single" w:color="000000" w:sz="8" w:space="0"/>
                        <w:bottom w:val="single" w:color="000000" w:sz="8" w:space="0"/>
                        <w:right w:val="single" w:color="000000" w:sz="8" w:space="0"/>
                        <w:insideH w:val="single" w:color="000000" w:sz="8" w:space="0"/>
                        <w:insideV w:val="single" w:color="000000" w:sz="8" w:space="0"/>
                      </w:tblBorders>
                    </w:tblPrEx>
                    <w:trPr>
                      <w:trHeight w:val="780" w:hRule="atLeast"/>
                    </w:trPr>
                    <w:tc>
                      <w:tcPr>
                        <w:tcW w:w="1260" w:type="dxa"/>
                      </w:tcPr>
                      <w:p>
                        <w:pPr>
                          <w:pStyle w:val="8"/>
                          <w:spacing w:line="280" w:lineRule="exact"/>
                          <w:ind w:left="11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Gray</w:t>
                        </w:r>
                      </w:p>
                    </w:tc>
                    <w:tc>
                      <w:tcPr>
                        <w:tcW w:w="860" w:type="dxa"/>
                      </w:tcPr>
                      <w:p>
                        <w:pPr>
                          <w:pStyle w:val="8"/>
                          <w:spacing w:line="280" w:lineRule="exact"/>
                          <w:ind w:left="30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0</w:t>
                        </w:r>
                      </w:p>
                    </w:tc>
                    <w:tc>
                      <w:tcPr>
                        <w:tcW w:w="840" w:type="dxa"/>
                      </w:tcPr>
                      <w:p>
                        <w:pPr>
                          <w:pStyle w:val="8"/>
                          <w:spacing w:line="280" w:lineRule="exact"/>
                          <w:ind w:left="10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740" w:type="dxa"/>
                      </w:tcPr>
                      <w:p>
                        <w:pPr>
                          <w:pStyle w:val="8"/>
                          <w:spacing w:line="280" w:lineRule="exact"/>
                          <w:ind w:right="9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740" w:type="dxa"/>
                      </w:tcPr>
                      <w:p>
                        <w:pPr>
                          <w:pStyle w:val="8"/>
                          <w:spacing w:line="280" w:lineRule="exact"/>
                          <w:ind w:right="9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720" w:type="dxa"/>
                      </w:tcPr>
                      <w:p>
                        <w:pPr>
                          <w:pStyle w:val="8"/>
                          <w:spacing w:line="280" w:lineRule="exact"/>
                          <w:ind w:left="10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740" w:type="dxa"/>
                      </w:tcPr>
                      <w:p>
                        <w:pPr>
                          <w:pStyle w:val="8"/>
                          <w:spacing w:line="280" w:lineRule="exact"/>
                          <w:ind w:right="9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740" w:type="dxa"/>
                      </w:tcPr>
                      <w:p>
                        <w:pPr>
                          <w:pStyle w:val="8"/>
                          <w:spacing w:line="280" w:lineRule="exact"/>
                          <w:ind w:right="9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8"/>
                          <w:spacing w:line="280" w:lineRule="exact"/>
                          <w:ind w:left="23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7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8" w:space="0"/>
                        <w:left w:val="single" w:color="000000" w:sz="8" w:space="0"/>
                        <w:bottom w:val="single" w:color="000000" w:sz="8" w:space="0"/>
                        <w:right w:val="single" w:color="000000" w:sz="8" w:space="0"/>
                        <w:insideH w:val="single" w:color="000000" w:sz="8" w:space="0"/>
                        <w:insideV w:val="single" w:color="000000" w:sz="8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800" w:hRule="atLeast"/>
                    </w:trPr>
                    <w:tc>
                      <w:tcPr>
                        <w:tcW w:w="1260" w:type="dxa"/>
                      </w:tcPr>
                      <w:p>
                        <w:pPr>
                          <w:pStyle w:val="8"/>
                          <w:spacing w:line="280" w:lineRule="exact"/>
                          <w:ind w:left="11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Pixels</w:t>
                        </w:r>
                      </w:p>
                    </w:tc>
                    <w:tc>
                      <w:tcPr>
                        <w:tcW w:w="860" w:type="dxa"/>
                      </w:tcPr>
                      <w:p>
                        <w:pPr>
                          <w:pStyle w:val="8"/>
                          <w:spacing w:line="280" w:lineRule="exact"/>
                          <w:ind w:left="210" w:right="200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790</w:t>
                        </w:r>
                      </w:p>
                    </w:tc>
                    <w:tc>
                      <w:tcPr>
                        <w:tcW w:w="840" w:type="dxa"/>
                      </w:tcPr>
                      <w:p>
                        <w:pPr>
                          <w:pStyle w:val="8"/>
                          <w:spacing w:line="280" w:lineRule="exact"/>
                          <w:ind w:left="130" w:right="130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1023</w:t>
                        </w:r>
                      </w:p>
                    </w:tc>
                    <w:tc>
                      <w:tcPr>
                        <w:tcW w:w="740" w:type="dxa"/>
                      </w:tcPr>
                      <w:p>
                        <w:pPr>
                          <w:pStyle w:val="8"/>
                          <w:spacing w:line="280" w:lineRule="exact"/>
                          <w:ind w:left="130" w:right="120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850</w:t>
                        </w:r>
                      </w:p>
                    </w:tc>
                    <w:tc>
                      <w:tcPr>
                        <w:tcW w:w="740" w:type="dxa"/>
                      </w:tcPr>
                      <w:p>
                        <w:pPr>
                          <w:pStyle w:val="8"/>
                          <w:spacing w:line="280" w:lineRule="exact"/>
                          <w:ind w:left="130" w:right="120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656</w:t>
                        </w:r>
                      </w:p>
                    </w:tc>
                    <w:tc>
                      <w:tcPr>
                        <w:tcW w:w="720" w:type="dxa"/>
                      </w:tcPr>
                      <w:p>
                        <w:pPr>
                          <w:pStyle w:val="8"/>
                          <w:spacing w:line="280" w:lineRule="exact"/>
                          <w:ind w:left="130" w:right="139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329</w:t>
                        </w:r>
                      </w:p>
                    </w:tc>
                    <w:tc>
                      <w:tcPr>
                        <w:tcW w:w="740" w:type="dxa"/>
                      </w:tcPr>
                      <w:p>
                        <w:pPr>
                          <w:pStyle w:val="8"/>
                          <w:spacing w:line="280" w:lineRule="exact"/>
                          <w:ind w:left="130" w:right="120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245</w:t>
                        </w:r>
                      </w:p>
                    </w:tc>
                    <w:tc>
                      <w:tcPr>
                        <w:tcW w:w="740" w:type="dxa"/>
                      </w:tcPr>
                      <w:p>
                        <w:pPr>
                          <w:pStyle w:val="8"/>
                          <w:spacing w:line="280" w:lineRule="exact"/>
                          <w:ind w:left="111" w:right="140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122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8"/>
                          <w:spacing w:line="280" w:lineRule="exact"/>
                          <w:ind w:left="17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81</w:t>
                        </w:r>
                      </w:p>
                    </w:tc>
                  </w:tr>
                </w:tbl>
                <w:p>
                  <w:pPr>
                    <w:pStyle w:val="5"/>
                  </w:pPr>
                </w:p>
              </w:txbxContent>
            </v:textbox>
          </v:shape>
        </w:pict>
      </w:r>
    </w:p>
    <w:p>
      <w:pPr>
        <w:spacing w:after="0"/>
        <w:rPr>
          <w:sz w:val="2"/>
          <w:szCs w:val="2"/>
        </w:rPr>
        <w:sectPr>
          <w:pgSz w:w="12240" w:h="15800"/>
          <w:pgMar w:top="720" w:right="200" w:bottom="280" w:left="500" w:header="720" w:footer="720" w:gutter="0"/>
          <w:cols w:space="720" w:num="1"/>
        </w:sectPr>
      </w:pPr>
    </w:p>
    <w:tbl>
      <w:tblPr>
        <w:tblStyle w:val="4"/>
        <w:tblW w:w="0" w:type="auto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0"/>
        <w:gridCol w:w="8420"/>
        <w:gridCol w:w="800"/>
        <w:gridCol w:w="540"/>
        <w:gridCol w:w="5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20" w:hRule="atLeast"/>
        </w:trPr>
        <w:tc>
          <w:tcPr>
            <w:tcW w:w="920" w:type="dxa"/>
          </w:tcPr>
          <w:p>
            <w:pPr>
              <w:pStyle w:val="8"/>
              <w:rPr>
                <w:sz w:val="2"/>
              </w:rPr>
            </w:pPr>
          </w:p>
        </w:tc>
        <w:tc>
          <w:tcPr>
            <w:tcW w:w="8420" w:type="dxa"/>
          </w:tcPr>
          <w:p>
            <w:pPr>
              <w:pStyle w:val="8"/>
              <w:rPr>
                <w:sz w:val="2"/>
              </w:rPr>
            </w:pPr>
          </w:p>
        </w:tc>
        <w:tc>
          <w:tcPr>
            <w:tcW w:w="800" w:type="dxa"/>
          </w:tcPr>
          <w:p>
            <w:pPr>
              <w:pStyle w:val="8"/>
              <w:rPr>
                <w:sz w:val="2"/>
              </w:rPr>
            </w:pPr>
          </w:p>
        </w:tc>
        <w:tc>
          <w:tcPr>
            <w:tcW w:w="540" w:type="dxa"/>
          </w:tcPr>
          <w:p>
            <w:pPr>
              <w:pStyle w:val="8"/>
              <w:rPr>
                <w:sz w:val="2"/>
              </w:rPr>
            </w:pPr>
          </w:p>
        </w:tc>
        <w:tc>
          <w:tcPr>
            <w:tcW w:w="560" w:type="dxa"/>
          </w:tcPr>
          <w:p>
            <w:pPr>
              <w:pStyle w:val="8"/>
              <w:rPr>
                <w:sz w:val="2"/>
              </w:rPr>
            </w:pPr>
          </w:p>
        </w:tc>
      </w:tr>
    </w:tbl>
    <w:p>
      <w:pPr>
        <w:spacing w:after="0"/>
        <w:rPr>
          <w:sz w:val="2"/>
        </w:rPr>
        <w:sectPr>
          <w:pgSz w:w="12240" w:h="15800"/>
          <w:pgMar w:top="720" w:right="200" w:bottom="280" w:left="500" w:header="720" w:footer="720" w:gutter="0"/>
          <w:cols w:space="720" w:num="1"/>
        </w:sectPr>
      </w:pPr>
    </w:p>
    <w:tbl>
      <w:tblPr>
        <w:tblStyle w:val="4"/>
        <w:tblW w:w="0" w:type="auto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0"/>
        <w:gridCol w:w="8420"/>
        <w:gridCol w:w="800"/>
        <w:gridCol w:w="540"/>
        <w:gridCol w:w="5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00" w:hRule="atLeast"/>
        </w:trPr>
        <w:tc>
          <w:tcPr>
            <w:tcW w:w="920" w:type="dxa"/>
          </w:tcPr>
          <w:p>
            <w:pPr>
              <w:pStyle w:val="8"/>
              <w:rPr>
                <w:sz w:val="2"/>
              </w:rPr>
            </w:pPr>
          </w:p>
        </w:tc>
        <w:tc>
          <w:tcPr>
            <w:tcW w:w="8420" w:type="dxa"/>
          </w:tcPr>
          <w:p>
            <w:pPr>
              <w:pStyle w:val="8"/>
              <w:rPr>
                <w:sz w:val="2"/>
              </w:rPr>
            </w:pPr>
          </w:p>
        </w:tc>
        <w:tc>
          <w:tcPr>
            <w:tcW w:w="800" w:type="dxa"/>
          </w:tcPr>
          <w:p>
            <w:pPr>
              <w:pStyle w:val="8"/>
              <w:rPr>
                <w:sz w:val="2"/>
              </w:rPr>
            </w:pPr>
          </w:p>
        </w:tc>
        <w:tc>
          <w:tcPr>
            <w:tcW w:w="540" w:type="dxa"/>
          </w:tcPr>
          <w:p>
            <w:pPr>
              <w:pStyle w:val="8"/>
              <w:rPr>
                <w:sz w:val="2"/>
              </w:rPr>
            </w:pPr>
          </w:p>
        </w:tc>
        <w:tc>
          <w:tcPr>
            <w:tcW w:w="560" w:type="dxa"/>
          </w:tcPr>
          <w:p>
            <w:pPr>
              <w:pStyle w:val="8"/>
              <w:rPr>
                <w:sz w:val="2"/>
              </w:rPr>
            </w:pPr>
          </w:p>
        </w:tc>
      </w:tr>
    </w:tbl>
    <w:p>
      <w:bookmarkStart w:id="0" w:name="_GoBack"/>
      <w:bookmarkEnd w:id="0"/>
    </w:p>
    <w:sectPr>
      <w:pgSz w:w="12240" w:h="15800"/>
      <w:pgMar w:top="720" w:right="200" w:bottom="280" w:left="5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Verdana">
    <w:panose1 w:val="020B0604030504040204"/>
    <w:charset w:val="01"/>
    <w:family w:val="swiss"/>
    <w:pitch w:val="default"/>
    <w:sig w:usb0="A0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2"/>
      <w:numFmt w:val="decimal"/>
      <w:lvlText w:val="%1."/>
      <w:lvlJc w:val="left"/>
      <w:pPr>
        <w:ind w:left="376" w:hanging="267"/>
        <w:jc w:val="left"/>
      </w:pPr>
      <w:rPr>
        <w:rFonts w:hint="default" w:ascii="Arial" w:hAnsi="Arial" w:eastAsia="Arial" w:cs="Arial"/>
        <w:b/>
        <w:bCs/>
        <w:color w:val="600A4B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82" w:hanging="26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84" w:hanging="2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86" w:hanging="2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88" w:hanging="2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0" w:hanging="2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192" w:hanging="2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994" w:hanging="2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796" w:hanging="267"/>
      </w:pPr>
      <w:rPr>
        <w:rFonts w:hint="default"/>
        <w:lang w:val="en-US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830" w:hanging="360"/>
        <w:jc w:val="left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8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2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55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9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776" w:hanging="360"/>
      </w:pPr>
      <w:rPr>
        <w:rFonts w:hint="default"/>
        <w:lang w:val="en-US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940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6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20" w:hanging="360"/>
      </w:pPr>
      <w:rPr>
        <w:rFonts w:hint="default"/>
        <w:lang w:val="en-US" w:eastAsia="en-US" w:bidi="ar-SA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376" w:hanging="267"/>
        <w:jc w:val="left"/>
      </w:pPr>
      <w:rPr>
        <w:rFonts w:hint="default" w:ascii="Arial" w:hAnsi="Arial" w:eastAsia="Arial" w:cs="Arial"/>
        <w:b/>
        <w:bCs/>
        <w:color w:val="600A4B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60" w:hanging="26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40" w:hanging="2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20" w:hanging="2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00" w:hanging="2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280" w:hanging="2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060" w:hanging="2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840" w:hanging="2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620" w:hanging="267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A9C3EE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160" w:right="4140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480" w:hanging="26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0" Type="http://schemas.openxmlformats.org/officeDocument/2006/relationships/fontTable" Target="fontTable.xml"/><Relationship Id="rId6" Type="http://schemas.openxmlformats.org/officeDocument/2006/relationships/image" Target="media/image1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27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35"/>
    <customShpInfo spid="_x0000_s1043"/>
    <customShpInfo spid="_x0000_s1044"/>
    <customShpInfo spid="_x0000_s1045"/>
    <customShpInfo spid="_x0000_s1046"/>
    <customShpInfo spid="_x0000_s1047"/>
    <customShpInfo spid="_x0000_s1042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48"/>
    <customShpInfo spid="_x0000_s1057"/>
    <customShpInfo spid="_x0000_s1058"/>
    <customShpInfo spid="_x0000_s1059"/>
    <customShpInfo spid="_x0000_s1060"/>
    <customShpInfo spid="_x0000_s1061"/>
    <customShpInfo spid="_x0000_s1056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62"/>
    <customShpInfo spid="_x0000_s1071"/>
    <customShpInfo spid="_x0000_s1072"/>
    <customShpInfo spid="_x0000_s1073"/>
    <customShpInfo spid="_x0000_s1074"/>
    <customShpInfo spid="_x0000_s1070"/>
    <customShpInfo spid="_x0000_s1076"/>
    <customShpInfo spid="_x0000_s1077"/>
    <customShpInfo spid="_x0000_s1078"/>
    <customShpInfo spid="_x0000_s1079"/>
    <customShpInfo spid="_x0000_s1080"/>
    <customShpInfo spid="_x0000_s1075"/>
    <customShpInfo spid="_x0000_s1081"/>
    <customShpInfo spid="_x0000_s1082"/>
    <customShpInfo spid="_x0000_s1083"/>
    <customShpInfo spid="_x0000_s1084"/>
    <customShpInfo spid="_x0000_s1085"/>
    <customShpInfo spid="_x0000_s1087"/>
    <customShpInfo spid="_x0000_s1088"/>
    <customShpInfo spid="_x0000_s1086"/>
    <customShpInfo spid="_x0000_s1090"/>
    <customShpInfo spid="_x0000_s1091"/>
    <customShpInfo spid="_x0000_s1089"/>
    <customShpInfo spid="_x0000_s1092"/>
    <customShpInfo spid="_x0000_s1094"/>
    <customShpInfo spid="_x0000_s1095"/>
    <customShpInfo spid="_x0000_s1093"/>
    <customShpInfo spid="_x0000_s1096"/>
    <customShpInfo spid="_x0000_s1097"/>
    <customShpInfo spid="_x0000_s1099"/>
    <customShpInfo spid="_x0000_s1100"/>
    <customShpInfo spid="_x0000_s1098"/>
    <customShpInfo spid="_x0000_s110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2023-06-18T03:58:00Z</dcterms:created>
  <dc:creator>chint</dc:creator>
  <cp:lastModifiedBy>chint</cp:lastModifiedBy>
  <dcterms:modified xsi:type="dcterms:W3CDTF">2023-06-18T04:38:32Z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2023-06-18T00:00:00Z</vt:filetime>
  </property>
  <property fmtid="{D5CDD505-2E9C-101B-9397-08002B2CF9AE}" pid="3" name="Creator">
    <vt:lpwstr>PDFium</vt:lpwstr>
  </property>
  <property fmtid="{D5CDD505-2E9C-101B-9397-08002B2CF9AE}" pid="4" name="LastSaved">
    <vt:filetime>2023-06-18T00:00:00Z</vt:filetime>
  </property>
  <property fmtid="{D5CDD505-2E9C-101B-9397-08002B2CF9AE}" pid="5" name="KSOProductBuildVer">
    <vt:lpwstr>1033-11.2.0.11537</vt:lpwstr>
  </property>
  <property fmtid="{D5CDD505-2E9C-101B-9397-08002B2CF9AE}" pid="6" name="ICV">
    <vt:lpwstr>C1FA0EC9FF2F4831AF5707FEECEF41AA</vt:lpwstr>
  </property>
</Properties>
</file>