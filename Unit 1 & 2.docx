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39"/>
        <w:ind w:left="1300" w:right="1336"/>
        <w:jc w:val="center"/>
        <w:rPr>
          <w:rFonts w:hint="default" w:ascii="Cambria" w:hAnsi="Cambria" w:cs="Cambria"/>
          <w:sz w:val="24"/>
          <w:szCs w:val="24"/>
          <w:u w:val="none"/>
        </w:rPr>
      </w:pPr>
      <w:r>
        <w:rPr>
          <w:rFonts w:hint="default" w:ascii="Cambria" w:hAnsi="Cambria" w:cs="Cambria"/>
          <w:sz w:val="24"/>
          <w:szCs w:val="24"/>
          <w:u w:val="single"/>
        </w:rPr>
        <w:t>UNIT-I</w:t>
      </w:r>
    </w:p>
    <w:p>
      <w:pPr>
        <w:pStyle w:val="5"/>
        <w:spacing w:before="1"/>
        <w:rPr>
          <w:rFonts w:hint="default" w:ascii="Cambria" w:hAnsi="Cambria" w:cs="Cambria"/>
          <w:b/>
          <w:sz w:val="24"/>
          <w:szCs w:val="24"/>
        </w:rPr>
      </w:pPr>
    </w:p>
    <w:p>
      <w:pPr>
        <w:spacing w:before="57"/>
        <w:ind w:left="100" w:right="0" w:firstLine="0"/>
        <w:jc w:val="left"/>
        <w:rPr>
          <w:rFonts w:hint="default" w:ascii="Cambria" w:hAnsi="Cambria" w:cs="Cambria"/>
          <w:b/>
          <w:sz w:val="24"/>
          <w:szCs w:val="24"/>
        </w:rPr>
      </w:pPr>
      <w:r>
        <w:rPr>
          <w:rFonts w:hint="default" w:ascii="Cambria" w:hAnsi="Cambria" w:cs="Cambria"/>
          <w:b/>
          <w:sz w:val="24"/>
          <w:szCs w:val="24"/>
          <w:u w:val="single"/>
        </w:rPr>
        <w:t>INTRODUCTION</w:t>
      </w:r>
    </w:p>
    <w:p>
      <w:pPr>
        <w:pStyle w:val="5"/>
        <w:spacing w:before="10"/>
        <w:rPr>
          <w:rFonts w:hint="default" w:ascii="Cambria" w:hAnsi="Cambria" w:cs="Cambria"/>
          <w:b/>
          <w:sz w:val="24"/>
          <w:szCs w:val="24"/>
        </w:rPr>
      </w:pPr>
    </w:p>
    <w:p>
      <w:pPr>
        <w:pStyle w:val="5"/>
        <w:spacing w:before="57" w:line="278" w:lineRule="auto"/>
        <w:ind w:left="100" w:right="407"/>
        <w:rPr>
          <w:rFonts w:hint="default" w:ascii="Cambria" w:hAnsi="Cambria" w:cs="Cambria"/>
          <w:sz w:val="24"/>
          <w:szCs w:val="24"/>
        </w:rPr>
      </w:pPr>
      <w:r>
        <w:rPr>
          <w:rFonts w:hint="default" w:ascii="Cambria" w:hAnsi="Cambria" w:cs="Cambria"/>
          <w:sz w:val="24"/>
          <w:szCs w:val="24"/>
        </w:rPr>
        <w:t>Digital image processing is the manipulation of digital images by mean of a computer. It has two main</w:t>
      </w:r>
      <w:r>
        <w:rPr>
          <w:rFonts w:hint="default" w:ascii="Cambria" w:hAnsi="Cambria" w:cs="Cambria"/>
          <w:spacing w:val="-47"/>
          <w:sz w:val="24"/>
          <w:szCs w:val="24"/>
        </w:rPr>
        <w:t xml:space="preserve"> </w:t>
      </w:r>
      <w:r>
        <w:rPr>
          <w:rFonts w:hint="default" w:ascii="Cambria" w:hAnsi="Cambria" w:cs="Cambria"/>
          <w:sz w:val="24"/>
          <w:szCs w:val="24"/>
        </w:rPr>
        <w:t>applications:</w:t>
      </w:r>
    </w:p>
    <w:p>
      <w:pPr>
        <w:pStyle w:val="11"/>
        <w:numPr>
          <w:ilvl w:val="0"/>
          <w:numId w:val="1"/>
        </w:numPr>
        <w:tabs>
          <w:tab w:val="left" w:pos="820"/>
          <w:tab w:val="left" w:pos="821"/>
        </w:tabs>
        <w:spacing w:before="195" w:after="0" w:line="240" w:lineRule="auto"/>
        <w:ind w:left="820" w:right="0" w:hanging="361"/>
        <w:jc w:val="left"/>
        <w:rPr>
          <w:rFonts w:hint="default" w:ascii="Cambria" w:hAnsi="Cambria" w:cs="Cambria"/>
          <w:sz w:val="24"/>
          <w:szCs w:val="24"/>
        </w:rPr>
      </w:pPr>
      <w:r>
        <w:rPr>
          <w:rFonts w:hint="default" w:ascii="Cambria" w:hAnsi="Cambria" w:cs="Cambria"/>
          <w:sz w:val="24"/>
          <w:szCs w:val="24"/>
        </w:rPr>
        <w:t>Improvement</w:t>
      </w:r>
      <w:r>
        <w:rPr>
          <w:rFonts w:hint="default" w:ascii="Cambria" w:hAnsi="Cambria" w:cs="Cambria"/>
          <w:spacing w:val="-4"/>
          <w:sz w:val="24"/>
          <w:szCs w:val="24"/>
        </w:rPr>
        <w:t xml:space="preserve"> </w:t>
      </w:r>
      <w:r>
        <w:rPr>
          <w:rFonts w:hint="default" w:ascii="Cambria" w:hAnsi="Cambria" w:cs="Cambria"/>
          <w:sz w:val="24"/>
          <w:szCs w:val="24"/>
        </w:rPr>
        <w:t>of</w:t>
      </w:r>
      <w:r>
        <w:rPr>
          <w:rFonts w:hint="default" w:ascii="Cambria" w:hAnsi="Cambria" w:cs="Cambria"/>
          <w:spacing w:val="-4"/>
          <w:sz w:val="24"/>
          <w:szCs w:val="24"/>
        </w:rPr>
        <w:t xml:space="preserve"> </w:t>
      </w:r>
      <w:r>
        <w:rPr>
          <w:rFonts w:hint="default" w:ascii="Cambria" w:hAnsi="Cambria" w:cs="Cambria"/>
          <w:sz w:val="24"/>
          <w:szCs w:val="24"/>
        </w:rPr>
        <w:t>pictorial</w:t>
      </w:r>
      <w:r>
        <w:rPr>
          <w:rFonts w:hint="default" w:ascii="Cambria" w:hAnsi="Cambria" w:cs="Cambria"/>
          <w:spacing w:val="-1"/>
          <w:sz w:val="24"/>
          <w:szCs w:val="24"/>
        </w:rPr>
        <w:t xml:space="preserve"> </w:t>
      </w:r>
      <w:r>
        <w:rPr>
          <w:rFonts w:hint="default" w:ascii="Cambria" w:hAnsi="Cambria" w:cs="Cambria"/>
          <w:sz w:val="24"/>
          <w:szCs w:val="24"/>
        </w:rPr>
        <w:t>information</w:t>
      </w:r>
      <w:r>
        <w:rPr>
          <w:rFonts w:hint="default" w:ascii="Cambria" w:hAnsi="Cambria" w:cs="Cambria"/>
          <w:spacing w:val="-4"/>
          <w:sz w:val="24"/>
          <w:szCs w:val="24"/>
        </w:rPr>
        <w:t xml:space="preserve"> </w:t>
      </w:r>
      <w:r>
        <w:rPr>
          <w:rFonts w:hint="default" w:ascii="Cambria" w:hAnsi="Cambria" w:cs="Cambria"/>
          <w:sz w:val="24"/>
          <w:szCs w:val="24"/>
        </w:rPr>
        <w:t>for</w:t>
      </w:r>
      <w:r>
        <w:rPr>
          <w:rFonts w:hint="default" w:ascii="Cambria" w:hAnsi="Cambria" w:cs="Cambria"/>
          <w:spacing w:val="-4"/>
          <w:sz w:val="24"/>
          <w:szCs w:val="24"/>
        </w:rPr>
        <w:t xml:space="preserve"> </w:t>
      </w:r>
      <w:r>
        <w:rPr>
          <w:rFonts w:hint="default" w:ascii="Cambria" w:hAnsi="Cambria" w:cs="Cambria"/>
          <w:sz w:val="24"/>
          <w:szCs w:val="24"/>
        </w:rPr>
        <w:t>human</w:t>
      </w:r>
      <w:r>
        <w:rPr>
          <w:rFonts w:hint="default" w:ascii="Cambria" w:hAnsi="Cambria" w:cs="Cambria"/>
          <w:spacing w:val="-2"/>
          <w:sz w:val="24"/>
          <w:szCs w:val="24"/>
        </w:rPr>
        <w:t xml:space="preserve"> </w:t>
      </w:r>
      <w:r>
        <w:rPr>
          <w:rFonts w:hint="default" w:ascii="Cambria" w:hAnsi="Cambria" w:cs="Cambria"/>
          <w:sz w:val="24"/>
          <w:szCs w:val="24"/>
        </w:rPr>
        <w:t>interpretation</w:t>
      </w:r>
    </w:p>
    <w:p>
      <w:pPr>
        <w:pStyle w:val="11"/>
        <w:numPr>
          <w:ilvl w:val="0"/>
          <w:numId w:val="1"/>
        </w:numPr>
        <w:tabs>
          <w:tab w:val="left" w:pos="820"/>
          <w:tab w:val="left" w:pos="821"/>
        </w:tabs>
        <w:spacing w:before="39" w:after="0" w:line="278" w:lineRule="auto"/>
        <w:ind w:left="820" w:right="193" w:hanging="360"/>
        <w:jc w:val="left"/>
        <w:rPr>
          <w:rFonts w:hint="default" w:ascii="Cambria" w:hAnsi="Cambria" w:cs="Cambria"/>
          <w:sz w:val="24"/>
          <w:szCs w:val="24"/>
        </w:rPr>
      </w:pPr>
      <w:r>
        <w:rPr>
          <w:rFonts w:hint="default" w:ascii="Cambria" w:hAnsi="Cambria" w:cs="Cambria"/>
          <w:sz w:val="24"/>
          <w:szCs w:val="24"/>
        </w:rPr>
        <w:t>Processing of image data for storage, transmission and representation for autonomous machine</w:t>
      </w:r>
      <w:r>
        <w:rPr>
          <w:rFonts w:hint="default" w:ascii="Cambria" w:hAnsi="Cambria" w:cs="Cambria"/>
          <w:spacing w:val="-47"/>
          <w:sz w:val="24"/>
          <w:szCs w:val="24"/>
        </w:rPr>
        <w:t xml:space="preserve"> </w:t>
      </w:r>
      <w:r>
        <w:rPr>
          <w:rFonts w:hint="default" w:ascii="Cambria" w:hAnsi="Cambria" w:cs="Cambria"/>
          <w:sz w:val="24"/>
          <w:szCs w:val="24"/>
        </w:rPr>
        <w:t>perception.</w:t>
      </w:r>
    </w:p>
    <w:p>
      <w:pPr>
        <w:pStyle w:val="5"/>
        <w:spacing w:before="195" w:line="276" w:lineRule="auto"/>
        <w:ind w:left="100" w:right="491"/>
        <w:rPr>
          <w:rFonts w:hint="default" w:ascii="Cambria" w:hAnsi="Cambria" w:cs="Cambria"/>
          <w:sz w:val="24"/>
          <w:szCs w:val="24"/>
        </w:rPr>
      </w:pPr>
      <w:r>
        <w:rPr>
          <w:rFonts w:hint="default" w:ascii="Cambria" w:hAnsi="Cambria" w:cs="Cambria"/>
          <w:sz w:val="24"/>
          <w:szCs w:val="24"/>
        </w:rPr>
        <w:t>An image contains descriptive information about the object that it represents. It can be defined</w:t>
      </w:r>
      <w:r>
        <w:rPr>
          <w:rFonts w:hint="default" w:ascii="Cambria" w:hAnsi="Cambria" w:cs="Cambria"/>
          <w:spacing w:val="1"/>
          <w:sz w:val="24"/>
          <w:szCs w:val="24"/>
        </w:rPr>
        <w:t xml:space="preserve"> </w:t>
      </w:r>
      <w:r>
        <w:rPr>
          <w:rFonts w:hint="default" w:ascii="Cambria" w:hAnsi="Cambria" w:cs="Cambria"/>
          <w:sz w:val="24"/>
          <w:szCs w:val="24"/>
        </w:rPr>
        <w:t>mathematically as a 2-dimensional function or signal f(x,y) where x and y are the spatial coordinates,</w:t>
      </w:r>
      <w:r>
        <w:rPr>
          <w:rFonts w:hint="default" w:ascii="Cambria" w:hAnsi="Cambria" w:cs="Cambria"/>
          <w:spacing w:val="-47"/>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f is</w:t>
      </w:r>
      <w:r>
        <w:rPr>
          <w:rFonts w:hint="default" w:ascii="Cambria" w:hAnsi="Cambria" w:cs="Cambria"/>
          <w:spacing w:val="-1"/>
          <w:sz w:val="24"/>
          <w:szCs w:val="24"/>
        </w:rPr>
        <w:t xml:space="preserve"> </w:t>
      </w:r>
      <w:r>
        <w:rPr>
          <w:rFonts w:hint="default" w:ascii="Cambria" w:hAnsi="Cambria" w:cs="Cambria"/>
          <w:sz w:val="24"/>
          <w:szCs w:val="24"/>
        </w:rPr>
        <w:t>called</w:t>
      </w:r>
      <w:r>
        <w:rPr>
          <w:rFonts w:hint="default" w:ascii="Cambria" w:hAnsi="Cambria" w:cs="Cambria"/>
          <w:spacing w:val="-3"/>
          <w:sz w:val="24"/>
          <w:szCs w:val="24"/>
        </w:rPr>
        <w:t xml:space="preserve"> </w:t>
      </w:r>
      <w:r>
        <w:rPr>
          <w:rFonts w:hint="default" w:ascii="Cambria" w:hAnsi="Cambria" w:cs="Cambria"/>
          <w:sz w:val="24"/>
          <w:szCs w:val="24"/>
        </w:rPr>
        <w:t>the intensity</w:t>
      </w:r>
      <w:r>
        <w:rPr>
          <w:rFonts w:hint="default" w:ascii="Cambria" w:hAnsi="Cambria" w:cs="Cambria"/>
          <w:spacing w:val="-4"/>
          <w:sz w:val="24"/>
          <w:szCs w:val="24"/>
        </w:rPr>
        <w:t xml:space="preserve"> </w:t>
      </w:r>
      <w:r>
        <w:rPr>
          <w:rFonts w:hint="default" w:ascii="Cambria" w:hAnsi="Cambria" w:cs="Cambria"/>
          <w:sz w:val="24"/>
          <w:szCs w:val="24"/>
        </w:rPr>
        <w:t>or gray-level</w:t>
      </w:r>
      <w:r>
        <w:rPr>
          <w:rFonts w:hint="default" w:ascii="Cambria" w:hAnsi="Cambria" w:cs="Cambria"/>
          <w:spacing w:val="-2"/>
          <w:sz w:val="24"/>
          <w:szCs w:val="24"/>
        </w:rPr>
        <w:t xml:space="preserve"> </w:t>
      </w:r>
      <w:r>
        <w:rPr>
          <w:rFonts w:hint="default" w:ascii="Cambria" w:hAnsi="Cambria" w:cs="Cambria"/>
          <w:sz w:val="24"/>
          <w:szCs w:val="24"/>
        </w:rPr>
        <w:t>of the</w:t>
      </w:r>
      <w:r>
        <w:rPr>
          <w:rFonts w:hint="default" w:ascii="Cambria" w:hAnsi="Cambria" w:cs="Cambria"/>
          <w:spacing w:val="-2"/>
          <w:sz w:val="24"/>
          <w:szCs w:val="24"/>
        </w:rPr>
        <w:t xml:space="preserve"> </w:t>
      </w:r>
      <w:r>
        <w:rPr>
          <w:rFonts w:hint="default" w:ascii="Cambria" w:hAnsi="Cambria" w:cs="Cambria"/>
          <w:sz w:val="24"/>
          <w:szCs w:val="24"/>
        </w:rPr>
        <w:t>image at a point.</w:t>
      </w:r>
    </w:p>
    <w:p>
      <w:pPr>
        <w:pStyle w:val="5"/>
        <w:spacing w:before="4"/>
        <w:rPr>
          <w:rFonts w:hint="default" w:ascii="Cambria" w:hAnsi="Cambria" w:cs="Cambria"/>
          <w:sz w:val="24"/>
          <w:szCs w:val="24"/>
        </w:rPr>
      </w:pPr>
    </w:p>
    <w:p>
      <w:pPr>
        <w:pStyle w:val="5"/>
        <w:spacing w:before="1" w:line="278" w:lineRule="auto"/>
        <w:ind w:left="100" w:right="609"/>
        <w:rPr>
          <w:rFonts w:hint="default" w:ascii="Cambria" w:hAnsi="Cambria" w:cs="Cambria"/>
          <w:sz w:val="24"/>
          <w:szCs w:val="24"/>
        </w:rPr>
      </w:pPr>
      <w:r>
        <w:rPr>
          <w:rFonts w:hint="default" w:ascii="Cambria" w:hAnsi="Cambria" w:cs="Cambria"/>
          <w:sz w:val="24"/>
          <w:szCs w:val="24"/>
        </w:rPr>
        <w:t>A digital image has all the three parameters x, y and f as finite and discrete quantities. It has a finite</w:t>
      </w:r>
      <w:r>
        <w:rPr>
          <w:rFonts w:hint="default" w:ascii="Cambria" w:hAnsi="Cambria" w:cs="Cambria"/>
          <w:spacing w:val="-47"/>
          <w:sz w:val="24"/>
          <w:szCs w:val="24"/>
        </w:rPr>
        <w:t xml:space="preserve"> </w:t>
      </w:r>
      <w:r>
        <w:rPr>
          <w:rFonts w:hint="default" w:ascii="Cambria" w:hAnsi="Cambria" w:cs="Cambria"/>
          <w:sz w:val="24"/>
          <w:szCs w:val="24"/>
        </w:rPr>
        <w:t>number of elements, each of which has a particular location and value. These elements are called</w:t>
      </w:r>
      <w:r>
        <w:rPr>
          <w:rFonts w:hint="default" w:ascii="Cambria" w:hAnsi="Cambria" w:cs="Cambria"/>
          <w:spacing w:val="1"/>
          <w:sz w:val="24"/>
          <w:szCs w:val="24"/>
        </w:rPr>
        <w:t xml:space="preserve"> </w:t>
      </w:r>
      <w:r>
        <w:rPr>
          <w:rFonts w:hint="default" w:ascii="Cambria" w:hAnsi="Cambria" w:cs="Cambria"/>
          <w:sz w:val="24"/>
          <w:szCs w:val="24"/>
        </w:rPr>
        <w:t>picture elements, image</w:t>
      </w:r>
      <w:r>
        <w:rPr>
          <w:rFonts w:hint="default" w:ascii="Cambria" w:hAnsi="Cambria" w:cs="Cambria"/>
          <w:spacing w:val="-2"/>
          <w:sz w:val="24"/>
          <w:szCs w:val="24"/>
        </w:rPr>
        <w:t xml:space="preserve"> </w:t>
      </w:r>
      <w:r>
        <w:rPr>
          <w:rFonts w:hint="default" w:ascii="Cambria" w:hAnsi="Cambria" w:cs="Cambria"/>
          <w:sz w:val="24"/>
          <w:szCs w:val="24"/>
        </w:rPr>
        <w:t>elements, pels</w:t>
      </w:r>
      <w:r>
        <w:rPr>
          <w:rFonts w:hint="default" w:ascii="Cambria" w:hAnsi="Cambria" w:cs="Cambria"/>
          <w:spacing w:val="-1"/>
          <w:sz w:val="24"/>
          <w:szCs w:val="24"/>
        </w:rPr>
        <w:t xml:space="preserve"> </w:t>
      </w:r>
      <w:r>
        <w:rPr>
          <w:rFonts w:hint="default" w:ascii="Cambria" w:hAnsi="Cambria" w:cs="Cambria"/>
          <w:sz w:val="24"/>
          <w:szCs w:val="24"/>
        </w:rPr>
        <w:t>or</w:t>
      </w:r>
      <w:r>
        <w:rPr>
          <w:rFonts w:hint="default" w:ascii="Cambria" w:hAnsi="Cambria" w:cs="Cambria"/>
          <w:spacing w:val="-1"/>
          <w:sz w:val="24"/>
          <w:szCs w:val="24"/>
        </w:rPr>
        <w:t xml:space="preserve"> </w:t>
      </w:r>
      <w:r>
        <w:rPr>
          <w:rFonts w:hint="default" w:ascii="Cambria" w:hAnsi="Cambria" w:cs="Cambria"/>
          <w:sz w:val="24"/>
          <w:szCs w:val="24"/>
        </w:rPr>
        <w:t>pixels.</w:t>
      </w:r>
    </w:p>
    <w:p>
      <w:pPr>
        <w:pStyle w:val="5"/>
        <w:spacing w:before="193" w:line="276" w:lineRule="auto"/>
        <w:ind w:left="100" w:right="265"/>
        <w:rPr>
          <w:rFonts w:hint="default" w:ascii="Cambria" w:hAnsi="Cambria" w:cs="Cambria"/>
          <w:sz w:val="24"/>
          <w:szCs w:val="24"/>
        </w:rPr>
      </w:pPr>
      <w:r>
        <w:rPr>
          <w:rFonts w:hint="default" w:ascii="Cambria" w:hAnsi="Cambria" w:cs="Cambria"/>
          <w:sz w:val="24"/>
          <w:szCs w:val="24"/>
        </w:rPr>
        <w:t>Humans are limited to the visual band of the Electromagnetic spectrum (EM). But, imaging machines</w:t>
      </w:r>
      <w:r>
        <w:rPr>
          <w:rFonts w:hint="default" w:ascii="Cambria" w:hAnsi="Cambria" w:cs="Cambria"/>
          <w:spacing w:val="1"/>
          <w:sz w:val="24"/>
          <w:szCs w:val="24"/>
        </w:rPr>
        <w:t xml:space="preserve"> </w:t>
      </w:r>
      <w:r>
        <w:rPr>
          <w:rFonts w:hint="default" w:ascii="Cambria" w:hAnsi="Cambria" w:cs="Cambria"/>
          <w:sz w:val="24"/>
          <w:szCs w:val="24"/>
        </w:rPr>
        <w:t>cover almost the entire EM spectrum, ranging from gamma to radio waves. Such machines can operate</w:t>
      </w:r>
      <w:r>
        <w:rPr>
          <w:rFonts w:hint="default" w:ascii="Cambria" w:hAnsi="Cambria" w:cs="Cambria"/>
          <w:spacing w:val="-47"/>
          <w:sz w:val="24"/>
          <w:szCs w:val="24"/>
        </w:rPr>
        <w:t xml:space="preserve"> </w:t>
      </w:r>
      <w:r>
        <w:rPr>
          <w:rFonts w:hint="default" w:ascii="Cambria" w:hAnsi="Cambria" w:cs="Cambria"/>
          <w:sz w:val="24"/>
          <w:szCs w:val="24"/>
        </w:rPr>
        <w:t>on images generated by sources including ultrasound, electron microscopy and computer generated</w:t>
      </w:r>
      <w:r>
        <w:rPr>
          <w:rFonts w:hint="default" w:ascii="Cambria" w:hAnsi="Cambria" w:cs="Cambria"/>
          <w:spacing w:val="1"/>
          <w:sz w:val="24"/>
          <w:szCs w:val="24"/>
        </w:rPr>
        <w:t xml:space="preserve"> </w:t>
      </w:r>
      <w:r>
        <w:rPr>
          <w:rFonts w:hint="default" w:ascii="Cambria" w:hAnsi="Cambria" w:cs="Cambria"/>
          <w:sz w:val="24"/>
          <w:szCs w:val="24"/>
        </w:rPr>
        <w:t>images.</w:t>
      </w:r>
    </w:p>
    <w:p>
      <w:pPr>
        <w:pStyle w:val="5"/>
        <w:spacing w:before="4"/>
        <w:rPr>
          <w:rFonts w:hint="default" w:ascii="Cambria" w:hAnsi="Cambria" w:cs="Cambria"/>
          <w:sz w:val="24"/>
          <w:szCs w:val="24"/>
        </w:rPr>
      </w:pPr>
    </w:p>
    <w:p>
      <w:pPr>
        <w:pStyle w:val="5"/>
        <w:spacing w:before="1" w:line="276" w:lineRule="auto"/>
        <w:ind w:left="100"/>
        <w:rPr>
          <w:rFonts w:hint="default" w:ascii="Cambria" w:hAnsi="Cambria" w:cs="Cambria"/>
          <w:sz w:val="24"/>
          <w:szCs w:val="24"/>
        </w:rPr>
      </w:pPr>
      <w:r>
        <w:rPr>
          <w:rFonts w:hint="default" w:ascii="Cambria" w:hAnsi="Cambria" w:cs="Cambria"/>
          <w:sz w:val="24"/>
          <w:szCs w:val="24"/>
        </w:rPr>
        <w:t>Digital</w:t>
      </w:r>
      <w:r>
        <w:rPr>
          <w:rFonts w:hint="default" w:ascii="Cambria" w:hAnsi="Cambria" w:cs="Cambria"/>
          <w:spacing w:val="-2"/>
          <w:sz w:val="24"/>
          <w:szCs w:val="24"/>
        </w:rPr>
        <w:t xml:space="preserve"> </w:t>
      </w:r>
      <w:r>
        <w:rPr>
          <w:rFonts w:hint="default" w:ascii="Cambria" w:hAnsi="Cambria" w:cs="Cambria"/>
          <w:sz w:val="24"/>
          <w:szCs w:val="24"/>
        </w:rPr>
        <w:t>Image</w:t>
      </w:r>
      <w:r>
        <w:rPr>
          <w:rFonts w:hint="default" w:ascii="Cambria" w:hAnsi="Cambria" w:cs="Cambria"/>
          <w:spacing w:val="-3"/>
          <w:sz w:val="24"/>
          <w:szCs w:val="24"/>
        </w:rPr>
        <w:t xml:space="preserve"> </w:t>
      </w:r>
      <w:r>
        <w:rPr>
          <w:rFonts w:hint="default" w:ascii="Cambria" w:hAnsi="Cambria" w:cs="Cambria"/>
          <w:sz w:val="24"/>
          <w:szCs w:val="24"/>
        </w:rPr>
        <w:t>Processing</w:t>
      </w:r>
      <w:r>
        <w:rPr>
          <w:rFonts w:hint="default" w:ascii="Cambria" w:hAnsi="Cambria" w:cs="Cambria"/>
          <w:spacing w:val="-2"/>
          <w:sz w:val="24"/>
          <w:szCs w:val="24"/>
        </w:rPr>
        <w:t xml:space="preserve"> </w:t>
      </w:r>
      <w:r>
        <w:rPr>
          <w:rFonts w:hint="default" w:ascii="Cambria" w:hAnsi="Cambria" w:cs="Cambria"/>
          <w:sz w:val="24"/>
          <w:szCs w:val="24"/>
        </w:rPr>
        <w:t>encompasses</w:t>
      </w:r>
      <w:r>
        <w:rPr>
          <w:rFonts w:hint="default" w:ascii="Cambria" w:hAnsi="Cambria" w:cs="Cambria"/>
          <w:spacing w:val="-4"/>
          <w:sz w:val="24"/>
          <w:szCs w:val="24"/>
        </w:rPr>
        <w:t xml:space="preserve"> </w:t>
      </w:r>
      <w:r>
        <w:rPr>
          <w:rFonts w:hint="default" w:ascii="Cambria" w:hAnsi="Cambria" w:cs="Cambria"/>
          <w:sz w:val="24"/>
          <w:szCs w:val="24"/>
        </w:rPr>
        <w:t>processes</w:t>
      </w:r>
      <w:r>
        <w:rPr>
          <w:rFonts w:hint="default" w:ascii="Cambria" w:hAnsi="Cambria" w:cs="Cambria"/>
          <w:spacing w:val="-2"/>
          <w:sz w:val="24"/>
          <w:szCs w:val="24"/>
        </w:rPr>
        <w:t xml:space="preserve"> </w:t>
      </w:r>
      <w:r>
        <w:rPr>
          <w:rFonts w:hint="default" w:ascii="Cambria" w:hAnsi="Cambria" w:cs="Cambria"/>
          <w:sz w:val="24"/>
          <w:szCs w:val="24"/>
        </w:rPr>
        <w:t>whose</w:t>
      </w:r>
      <w:r>
        <w:rPr>
          <w:rFonts w:hint="default" w:ascii="Cambria" w:hAnsi="Cambria" w:cs="Cambria"/>
          <w:spacing w:val="-1"/>
          <w:sz w:val="24"/>
          <w:szCs w:val="24"/>
        </w:rPr>
        <w:t xml:space="preserve"> </w:t>
      </w:r>
      <w:r>
        <w:rPr>
          <w:rFonts w:hint="default" w:ascii="Cambria" w:hAnsi="Cambria" w:cs="Cambria"/>
          <w:sz w:val="24"/>
          <w:szCs w:val="24"/>
        </w:rPr>
        <w:t>inputs</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5"/>
          <w:sz w:val="24"/>
          <w:szCs w:val="24"/>
        </w:rPr>
        <w:t xml:space="preserve"> </w:t>
      </w:r>
      <w:r>
        <w:rPr>
          <w:rFonts w:hint="default" w:ascii="Cambria" w:hAnsi="Cambria" w:cs="Cambria"/>
          <w:sz w:val="24"/>
          <w:szCs w:val="24"/>
        </w:rPr>
        <w:t>outputs</w:t>
      </w:r>
      <w:r>
        <w:rPr>
          <w:rFonts w:hint="default" w:ascii="Cambria" w:hAnsi="Cambria" w:cs="Cambria"/>
          <w:spacing w:val="-1"/>
          <w:sz w:val="24"/>
          <w:szCs w:val="24"/>
        </w:rPr>
        <w:t xml:space="preserve"> </w:t>
      </w:r>
      <w:r>
        <w:rPr>
          <w:rFonts w:hint="default" w:ascii="Cambria" w:hAnsi="Cambria" w:cs="Cambria"/>
          <w:sz w:val="24"/>
          <w:szCs w:val="24"/>
        </w:rPr>
        <w:t>are</w:t>
      </w:r>
      <w:r>
        <w:rPr>
          <w:rFonts w:hint="default" w:ascii="Cambria" w:hAnsi="Cambria" w:cs="Cambria"/>
          <w:spacing w:val="-1"/>
          <w:sz w:val="24"/>
          <w:szCs w:val="24"/>
        </w:rPr>
        <w:t xml:space="preserve"> </w:t>
      </w:r>
      <w:r>
        <w:rPr>
          <w:rFonts w:hint="default" w:ascii="Cambria" w:hAnsi="Cambria" w:cs="Cambria"/>
          <w:sz w:val="24"/>
          <w:szCs w:val="24"/>
        </w:rPr>
        <w:t>images,</w:t>
      </w:r>
      <w:r>
        <w:rPr>
          <w:rFonts w:hint="default" w:ascii="Cambria" w:hAnsi="Cambria" w:cs="Cambria"/>
          <w:spacing w:val="-3"/>
          <w:sz w:val="24"/>
          <w:szCs w:val="24"/>
        </w:rPr>
        <w:t xml:space="preserve"> </w:t>
      </w:r>
      <w:r>
        <w:rPr>
          <w:rFonts w:hint="default" w:ascii="Cambria" w:hAnsi="Cambria" w:cs="Cambria"/>
          <w:sz w:val="24"/>
          <w:szCs w:val="24"/>
        </w:rPr>
        <w:t>and</w:t>
      </w:r>
      <w:r>
        <w:rPr>
          <w:rFonts w:hint="default" w:ascii="Cambria" w:hAnsi="Cambria" w:cs="Cambria"/>
          <w:spacing w:val="-4"/>
          <w:sz w:val="24"/>
          <w:szCs w:val="24"/>
        </w:rPr>
        <w:t xml:space="preserve"> </w:t>
      </w:r>
      <w:r>
        <w:rPr>
          <w:rFonts w:hint="default" w:ascii="Cambria" w:hAnsi="Cambria" w:cs="Cambria"/>
          <w:sz w:val="24"/>
          <w:szCs w:val="24"/>
        </w:rPr>
        <w:t>also</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47"/>
          <w:sz w:val="24"/>
          <w:szCs w:val="24"/>
        </w:rPr>
        <w:t xml:space="preserve"> </w:t>
      </w:r>
      <w:r>
        <w:rPr>
          <w:rFonts w:hint="default" w:ascii="Cambria" w:hAnsi="Cambria" w:cs="Cambria"/>
          <w:sz w:val="24"/>
          <w:szCs w:val="24"/>
        </w:rPr>
        <w:t>processes</w:t>
      </w:r>
      <w:r>
        <w:rPr>
          <w:rFonts w:hint="default" w:ascii="Cambria" w:hAnsi="Cambria" w:cs="Cambria"/>
          <w:spacing w:val="-2"/>
          <w:sz w:val="24"/>
          <w:szCs w:val="24"/>
        </w:rPr>
        <w:t xml:space="preserve"> </w:t>
      </w:r>
      <w:r>
        <w:rPr>
          <w:rFonts w:hint="default" w:ascii="Cambria" w:hAnsi="Cambria" w:cs="Cambria"/>
          <w:sz w:val="24"/>
          <w:szCs w:val="24"/>
        </w:rPr>
        <w:t>that</w:t>
      </w:r>
      <w:r>
        <w:rPr>
          <w:rFonts w:hint="default" w:ascii="Cambria" w:hAnsi="Cambria" w:cs="Cambria"/>
          <w:spacing w:val="-1"/>
          <w:sz w:val="24"/>
          <w:szCs w:val="24"/>
        </w:rPr>
        <w:t xml:space="preserve"> </w:t>
      </w:r>
      <w:r>
        <w:rPr>
          <w:rFonts w:hint="default" w:ascii="Cambria" w:hAnsi="Cambria" w:cs="Cambria"/>
          <w:sz w:val="24"/>
          <w:szCs w:val="24"/>
        </w:rPr>
        <w:t>extract attributes</w:t>
      </w:r>
      <w:r>
        <w:rPr>
          <w:rFonts w:hint="default" w:ascii="Cambria" w:hAnsi="Cambria" w:cs="Cambria"/>
          <w:spacing w:val="-1"/>
          <w:sz w:val="24"/>
          <w:szCs w:val="24"/>
        </w:rPr>
        <w:t xml:space="preserve"> </w:t>
      </w:r>
      <w:r>
        <w:rPr>
          <w:rFonts w:hint="default" w:ascii="Cambria" w:hAnsi="Cambria" w:cs="Cambria"/>
          <w:sz w:val="24"/>
          <w:szCs w:val="24"/>
        </w:rPr>
        <w:t>from</w:t>
      </w:r>
      <w:r>
        <w:rPr>
          <w:rFonts w:hint="default" w:ascii="Cambria" w:hAnsi="Cambria" w:cs="Cambria"/>
          <w:spacing w:val="-2"/>
          <w:sz w:val="24"/>
          <w:szCs w:val="24"/>
        </w:rPr>
        <w:t xml:space="preserve"> </w:t>
      </w:r>
      <w:r>
        <w:rPr>
          <w:rFonts w:hint="default" w:ascii="Cambria" w:hAnsi="Cambria" w:cs="Cambria"/>
          <w:sz w:val="24"/>
          <w:szCs w:val="24"/>
        </w:rPr>
        <w:t>images.</w:t>
      </w:r>
    </w:p>
    <w:p>
      <w:pPr>
        <w:pStyle w:val="5"/>
        <w:spacing w:before="5"/>
        <w:rPr>
          <w:rFonts w:hint="default" w:ascii="Cambria" w:hAnsi="Cambria" w:cs="Cambria"/>
          <w:sz w:val="24"/>
          <w:szCs w:val="24"/>
        </w:rPr>
      </w:pPr>
    </w:p>
    <w:p>
      <w:pPr>
        <w:pStyle w:val="2"/>
        <w:rPr>
          <w:rFonts w:hint="default" w:ascii="Cambria" w:hAnsi="Cambria" w:cs="Cambria"/>
          <w:sz w:val="24"/>
          <w:szCs w:val="24"/>
          <w:u w:val="none"/>
        </w:rPr>
      </w:pPr>
      <w:r>
        <w:rPr>
          <w:rFonts w:hint="default" w:ascii="Cambria" w:hAnsi="Cambria" w:cs="Cambria"/>
          <w:sz w:val="24"/>
          <w:szCs w:val="24"/>
          <w:u w:val="single"/>
        </w:rPr>
        <w:t>Uses</w:t>
      </w:r>
      <w:r>
        <w:rPr>
          <w:rFonts w:hint="default" w:ascii="Cambria" w:hAnsi="Cambria" w:cs="Cambria"/>
          <w:spacing w:val="-3"/>
          <w:sz w:val="24"/>
          <w:szCs w:val="24"/>
          <w:u w:val="single"/>
        </w:rPr>
        <w:t xml:space="preserve"> </w:t>
      </w:r>
      <w:r>
        <w:rPr>
          <w:rFonts w:hint="default" w:ascii="Cambria" w:hAnsi="Cambria" w:cs="Cambria"/>
          <w:sz w:val="24"/>
          <w:szCs w:val="24"/>
          <w:u w:val="single"/>
        </w:rPr>
        <w:t>of</w:t>
      </w:r>
      <w:r>
        <w:rPr>
          <w:rFonts w:hint="default" w:ascii="Cambria" w:hAnsi="Cambria" w:cs="Cambria"/>
          <w:spacing w:val="-3"/>
          <w:sz w:val="24"/>
          <w:szCs w:val="24"/>
          <w:u w:val="single"/>
        </w:rPr>
        <w:t xml:space="preserve"> </w:t>
      </w:r>
      <w:r>
        <w:rPr>
          <w:rFonts w:hint="default" w:ascii="Cambria" w:hAnsi="Cambria" w:cs="Cambria"/>
          <w:sz w:val="24"/>
          <w:szCs w:val="24"/>
          <w:u w:val="single"/>
        </w:rPr>
        <w:t>Digital</w:t>
      </w:r>
      <w:r>
        <w:rPr>
          <w:rFonts w:hint="default" w:ascii="Cambria" w:hAnsi="Cambria" w:cs="Cambria"/>
          <w:spacing w:val="-4"/>
          <w:sz w:val="24"/>
          <w:szCs w:val="24"/>
          <w:u w:val="single"/>
        </w:rPr>
        <w:t xml:space="preserve"> </w:t>
      </w:r>
      <w:r>
        <w:rPr>
          <w:rFonts w:hint="default" w:ascii="Cambria" w:hAnsi="Cambria" w:cs="Cambria"/>
          <w:sz w:val="24"/>
          <w:szCs w:val="24"/>
          <w:u w:val="single"/>
        </w:rPr>
        <w:t>Image</w:t>
      </w:r>
      <w:r>
        <w:rPr>
          <w:rFonts w:hint="default" w:ascii="Cambria" w:hAnsi="Cambria" w:cs="Cambria"/>
          <w:spacing w:val="-3"/>
          <w:sz w:val="24"/>
          <w:szCs w:val="24"/>
          <w:u w:val="single"/>
        </w:rPr>
        <w:t xml:space="preserve"> </w:t>
      </w:r>
      <w:r>
        <w:rPr>
          <w:rFonts w:hint="default" w:ascii="Cambria" w:hAnsi="Cambria" w:cs="Cambria"/>
          <w:sz w:val="24"/>
          <w:szCs w:val="24"/>
          <w:u w:val="single"/>
        </w:rPr>
        <w:t>Processing</w:t>
      </w:r>
    </w:p>
    <w:p>
      <w:pPr>
        <w:pStyle w:val="5"/>
        <w:spacing w:before="11"/>
        <w:rPr>
          <w:rFonts w:hint="default" w:ascii="Cambria" w:hAnsi="Cambria" w:cs="Cambria"/>
          <w:b/>
          <w:sz w:val="24"/>
          <w:szCs w:val="24"/>
        </w:rPr>
      </w:pPr>
    </w:p>
    <w:p>
      <w:pPr>
        <w:pStyle w:val="11"/>
        <w:numPr>
          <w:ilvl w:val="0"/>
          <w:numId w:val="2"/>
        </w:numPr>
        <w:tabs>
          <w:tab w:val="left" w:pos="821"/>
        </w:tabs>
        <w:spacing w:before="56" w:after="0" w:line="276" w:lineRule="auto"/>
        <w:ind w:left="820" w:right="169" w:hanging="360"/>
        <w:jc w:val="left"/>
        <w:rPr>
          <w:rFonts w:hint="default" w:ascii="Cambria" w:hAnsi="Cambria" w:cs="Cambria"/>
          <w:sz w:val="24"/>
          <w:szCs w:val="24"/>
        </w:rPr>
      </w:pPr>
      <w:r>
        <w:rPr>
          <w:rFonts w:hint="default" w:ascii="Cambria" w:hAnsi="Cambria" w:cs="Cambria"/>
          <w:sz w:val="24"/>
          <w:szCs w:val="24"/>
        </w:rPr>
        <w:t>Digital Image Processing techniques are used to enhance the contrast or code the intensity</w:t>
      </w:r>
      <w:r>
        <w:rPr>
          <w:rFonts w:hint="default" w:ascii="Cambria" w:hAnsi="Cambria" w:cs="Cambria"/>
          <w:spacing w:val="1"/>
          <w:sz w:val="24"/>
          <w:szCs w:val="24"/>
        </w:rPr>
        <w:t xml:space="preserve"> </w:t>
      </w:r>
      <w:r>
        <w:rPr>
          <w:rFonts w:hint="default" w:ascii="Cambria" w:hAnsi="Cambria" w:cs="Cambria"/>
          <w:sz w:val="24"/>
          <w:szCs w:val="24"/>
        </w:rPr>
        <w:t>levels into colors for easier interpretation of X-rays and other images used in industry, medicine,</w:t>
      </w:r>
      <w:r>
        <w:rPr>
          <w:rFonts w:hint="default" w:ascii="Cambria" w:hAnsi="Cambria" w:cs="Cambria"/>
          <w:spacing w:val="-47"/>
          <w:sz w:val="24"/>
          <w:szCs w:val="24"/>
        </w:rPr>
        <w:t xml:space="preserve"> </w:t>
      </w:r>
      <w:r>
        <w:rPr>
          <w:rFonts w:hint="default" w:ascii="Cambria" w:hAnsi="Cambria" w:cs="Cambria"/>
          <w:sz w:val="24"/>
          <w:szCs w:val="24"/>
        </w:rPr>
        <w:t>etc.</w:t>
      </w:r>
    </w:p>
    <w:p>
      <w:pPr>
        <w:pStyle w:val="11"/>
        <w:numPr>
          <w:ilvl w:val="0"/>
          <w:numId w:val="2"/>
        </w:numPr>
        <w:tabs>
          <w:tab w:val="left" w:pos="821"/>
        </w:tabs>
        <w:spacing w:before="0" w:after="0" w:line="240" w:lineRule="auto"/>
        <w:ind w:left="820" w:right="0" w:hanging="361"/>
        <w:jc w:val="left"/>
        <w:rPr>
          <w:rFonts w:hint="default" w:ascii="Cambria" w:hAnsi="Cambria" w:cs="Cambria"/>
          <w:sz w:val="24"/>
          <w:szCs w:val="24"/>
        </w:rPr>
      </w:pPr>
      <w:r>
        <w:rPr>
          <w:rFonts w:hint="default" w:ascii="Cambria" w:hAnsi="Cambria" w:cs="Cambria"/>
          <w:sz w:val="24"/>
          <w:szCs w:val="24"/>
        </w:rPr>
        <w:t>Geographers</w:t>
      </w:r>
      <w:r>
        <w:rPr>
          <w:rFonts w:hint="default" w:ascii="Cambria" w:hAnsi="Cambria" w:cs="Cambria"/>
          <w:spacing w:val="-4"/>
          <w:sz w:val="24"/>
          <w:szCs w:val="24"/>
        </w:rPr>
        <w:t xml:space="preserve"> </w:t>
      </w:r>
      <w:r>
        <w:rPr>
          <w:rFonts w:hint="default" w:ascii="Cambria" w:hAnsi="Cambria" w:cs="Cambria"/>
          <w:sz w:val="24"/>
          <w:szCs w:val="24"/>
        </w:rPr>
        <w:t>use</w:t>
      </w:r>
      <w:r>
        <w:rPr>
          <w:rFonts w:hint="default" w:ascii="Cambria" w:hAnsi="Cambria" w:cs="Cambria"/>
          <w:spacing w:val="-1"/>
          <w:sz w:val="24"/>
          <w:szCs w:val="24"/>
        </w:rPr>
        <w:t xml:space="preserve"> </w:t>
      </w:r>
      <w:r>
        <w:rPr>
          <w:rFonts w:hint="default" w:ascii="Cambria" w:hAnsi="Cambria" w:cs="Cambria"/>
          <w:sz w:val="24"/>
          <w:szCs w:val="24"/>
        </w:rPr>
        <w:t>similar</w:t>
      </w:r>
      <w:r>
        <w:rPr>
          <w:rFonts w:hint="default" w:ascii="Cambria" w:hAnsi="Cambria" w:cs="Cambria"/>
          <w:spacing w:val="-3"/>
          <w:sz w:val="24"/>
          <w:szCs w:val="24"/>
        </w:rPr>
        <w:t xml:space="preserve"> </w:t>
      </w:r>
      <w:r>
        <w:rPr>
          <w:rFonts w:hint="default" w:ascii="Cambria" w:hAnsi="Cambria" w:cs="Cambria"/>
          <w:sz w:val="24"/>
          <w:szCs w:val="24"/>
        </w:rPr>
        <w:t>techniques</w:t>
      </w:r>
      <w:r>
        <w:rPr>
          <w:rFonts w:hint="default" w:ascii="Cambria" w:hAnsi="Cambria" w:cs="Cambria"/>
          <w:spacing w:val="-2"/>
          <w:sz w:val="24"/>
          <w:szCs w:val="24"/>
        </w:rPr>
        <w:t xml:space="preserve"> </w:t>
      </w:r>
      <w:r>
        <w:rPr>
          <w:rFonts w:hint="default" w:ascii="Cambria" w:hAnsi="Cambria" w:cs="Cambria"/>
          <w:sz w:val="24"/>
          <w:szCs w:val="24"/>
        </w:rPr>
        <w:t>to</w:t>
      </w:r>
      <w:r>
        <w:rPr>
          <w:rFonts w:hint="default" w:ascii="Cambria" w:hAnsi="Cambria" w:cs="Cambria"/>
          <w:spacing w:val="-3"/>
          <w:sz w:val="24"/>
          <w:szCs w:val="24"/>
        </w:rPr>
        <w:t xml:space="preserve"> </w:t>
      </w:r>
      <w:r>
        <w:rPr>
          <w:rFonts w:hint="default" w:ascii="Cambria" w:hAnsi="Cambria" w:cs="Cambria"/>
          <w:sz w:val="24"/>
          <w:szCs w:val="24"/>
        </w:rPr>
        <w:t>study</w:t>
      </w:r>
      <w:r>
        <w:rPr>
          <w:rFonts w:hint="default" w:ascii="Cambria" w:hAnsi="Cambria" w:cs="Cambria"/>
          <w:spacing w:val="-1"/>
          <w:sz w:val="24"/>
          <w:szCs w:val="24"/>
        </w:rPr>
        <w:t xml:space="preserve"> </w:t>
      </w:r>
      <w:r>
        <w:rPr>
          <w:rFonts w:hint="default" w:ascii="Cambria" w:hAnsi="Cambria" w:cs="Cambria"/>
          <w:sz w:val="24"/>
          <w:szCs w:val="24"/>
        </w:rPr>
        <w:t>pollution</w:t>
      </w:r>
      <w:r>
        <w:rPr>
          <w:rFonts w:hint="default" w:ascii="Cambria" w:hAnsi="Cambria" w:cs="Cambria"/>
          <w:spacing w:val="-1"/>
          <w:sz w:val="24"/>
          <w:szCs w:val="24"/>
        </w:rPr>
        <w:t xml:space="preserve"> </w:t>
      </w:r>
      <w:r>
        <w:rPr>
          <w:rFonts w:hint="default" w:ascii="Cambria" w:hAnsi="Cambria" w:cs="Cambria"/>
          <w:sz w:val="24"/>
          <w:szCs w:val="24"/>
        </w:rPr>
        <w:t>patterns</w:t>
      </w:r>
      <w:r>
        <w:rPr>
          <w:rFonts w:hint="default" w:ascii="Cambria" w:hAnsi="Cambria" w:cs="Cambria"/>
          <w:spacing w:val="-2"/>
          <w:sz w:val="24"/>
          <w:szCs w:val="24"/>
        </w:rPr>
        <w:t xml:space="preserve"> </w:t>
      </w:r>
      <w:r>
        <w:rPr>
          <w:rFonts w:hint="default" w:ascii="Cambria" w:hAnsi="Cambria" w:cs="Cambria"/>
          <w:sz w:val="24"/>
          <w:szCs w:val="24"/>
        </w:rPr>
        <w:t>from</w:t>
      </w:r>
      <w:r>
        <w:rPr>
          <w:rFonts w:hint="default" w:ascii="Cambria" w:hAnsi="Cambria" w:cs="Cambria"/>
          <w:spacing w:val="-1"/>
          <w:sz w:val="24"/>
          <w:szCs w:val="24"/>
        </w:rPr>
        <w:t xml:space="preserve"> </w:t>
      </w:r>
      <w:r>
        <w:rPr>
          <w:rFonts w:hint="default" w:ascii="Cambria" w:hAnsi="Cambria" w:cs="Cambria"/>
          <w:sz w:val="24"/>
          <w:szCs w:val="24"/>
        </w:rPr>
        <w:t>aerial</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3"/>
          <w:sz w:val="24"/>
          <w:szCs w:val="24"/>
        </w:rPr>
        <w:t xml:space="preserve"> </w:t>
      </w:r>
      <w:r>
        <w:rPr>
          <w:rFonts w:hint="default" w:ascii="Cambria" w:hAnsi="Cambria" w:cs="Cambria"/>
          <w:sz w:val="24"/>
          <w:szCs w:val="24"/>
        </w:rPr>
        <w:t>satellite</w:t>
      </w:r>
      <w:r>
        <w:rPr>
          <w:rFonts w:hint="default" w:ascii="Cambria" w:hAnsi="Cambria" w:cs="Cambria"/>
          <w:spacing w:val="-4"/>
          <w:sz w:val="24"/>
          <w:szCs w:val="24"/>
        </w:rPr>
        <w:t xml:space="preserve"> </w:t>
      </w:r>
      <w:r>
        <w:rPr>
          <w:rFonts w:hint="default" w:ascii="Cambria" w:hAnsi="Cambria" w:cs="Cambria"/>
          <w:sz w:val="24"/>
          <w:szCs w:val="24"/>
        </w:rPr>
        <w:t>imagery.</w:t>
      </w:r>
    </w:p>
    <w:p>
      <w:pPr>
        <w:pStyle w:val="11"/>
        <w:numPr>
          <w:ilvl w:val="0"/>
          <w:numId w:val="2"/>
        </w:numPr>
        <w:tabs>
          <w:tab w:val="left" w:pos="821"/>
        </w:tabs>
        <w:spacing w:before="41" w:after="0" w:line="276" w:lineRule="auto"/>
        <w:ind w:left="820" w:right="833" w:hanging="360"/>
        <w:jc w:val="left"/>
        <w:rPr>
          <w:rFonts w:hint="default" w:ascii="Cambria" w:hAnsi="Cambria" w:cs="Cambria"/>
          <w:sz w:val="24"/>
          <w:szCs w:val="24"/>
        </w:rPr>
      </w:pPr>
      <w:r>
        <w:rPr>
          <w:rFonts w:hint="default" w:ascii="Cambria" w:hAnsi="Cambria" w:cs="Cambria"/>
          <w:sz w:val="24"/>
          <w:szCs w:val="24"/>
        </w:rPr>
        <w:t>Image enhancement and restoration procedures are used to process degraded images of</w:t>
      </w:r>
      <w:r>
        <w:rPr>
          <w:rFonts w:hint="default" w:ascii="Cambria" w:hAnsi="Cambria" w:cs="Cambria"/>
          <w:spacing w:val="-47"/>
          <w:sz w:val="24"/>
          <w:szCs w:val="24"/>
        </w:rPr>
        <w:t xml:space="preserve"> </w:t>
      </w:r>
      <w:r>
        <w:rPr>
          <w:rFonts w:hint="default" w:ascii="Cambria" w:hAnsi="Cambria" w:cs="Cambria"/>
          <w:sz w:val="24"/>
          <w:szCs w:val="24"/>
        </w:rPr>
        <w:t>unrecoverable</w:t>
      </w:r>
      <w:r>
        <w:rPr>
          <w:rFonts w:hint="default" w:ascii="Cambria" w:hAnsi="Cambria" w:cs="Cambria"/>
          <w:spacing w:val="-4"/>
          <w:sz w:val="24"/>
          <w:szCs w:val="24"/>
        </w:rPr>
        <w:t xml:space="preserve"> </w:t>
      </w:r>
      <w:r>
        <w:rPr>
          <w:rFonts w:hint="default" w:ascii="Cambria" w:hAnsi="Cambria" w:cs="Cambria"/>
          <w:sz w:val="24"/>
          <w:szCs w:val="24"/>
        </w:rPr>
        <w:t>objects</w:t>
      </w:r>
      <w:r>
        <w:rPr>
          <w:rFonts w:hint="default" w:ascii="Cambria" w:hAnsi="Cambria" w:cs="Cambria"/>
          <w:spacing w:val="-2"/>
          <w:sz w:val="24"/>
          <w:szCs w:val="24"/>
        </w:rPr>
        <w:t xml:space="preserve"> </w:t>
      </w:r>
      <w:r>
        <w:rPr>
          <w:rFonts w:hint="default" w:ascii="Cambria" w:hAnsi="Cambria" w:cs="Cambria"/>
          <w:sz w:val="24"/>
          <w:szCs w:val="24"/>
        </w:rPr>
        <w:t>or</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2"/>
          <w:sz w:val="24"/>
          <w:szCs w:val="24"/>
        </w:rPr>
        <w:t xml:space="preserve"> </w:t>
      </w:r>
      <w:r>
        <w:rPr>
          <w:rFonts w:hint="default" w:ascii="Cambria" w:hAnsi="Cambria" w:cs="Cambria"/>
          <w:sz w:val="24"/>
          <w:szCs w:val="24"/>
        </w:rPr>
        <w:t>experimental results</w:t>
      </w:r>
      <w:r>
        <w:rPr>
          <w:rFonts w:hint="default" w:ascii="Cambria" w:hAnsi="Cambria" w:cs="Cambria"/>
          <w:spacing w:val="-1"/>
          <w:sz w:val="24"/>
          <w:szCs w:val="24"/>
        </w:rPr>
        <w:t xml:space="preserve"> </w:t>
      </w:r>
      <w:r>
        <w:rPr>
          <w:rFonts w:hint="default" w:ascii="Cambria" w:hAnsi="Cambria" w:cs="Cambria"/>
          <w:sz w:val="24"/>
          <w:szCs w:val="24"/>
        </w:rPr>
        <w:t>that</w:t>
      </w:r>
      <w:r>
        <w:rPr>
          <w:rFonts w:hint="default" w:ascii="Cambria" w:hAnsi="Cambria" w:cs="Cambria"/>
          <w:spacing w:val="-5"/>
          <w:sz w:val="24"/>
          <w:szCs w:val="24"/>
        </w:rPr>
        <w:t xml:space="preserve"> </w:t>
      </w:r>
      <w:r>
        <w:rPr>
          <w:rFonts w:hint="default" w:ascii="Cambria" w:hAnsi="Cambria" w:cs="Cambria"/>
          <w:sz w:val="24"/>
          <w:szCs w:val="24"/>
        </w:rPr>
        <w:t>are</w:t>
      </w:r>
      <w:r>
        <w:rPr>
          <w:rFonts w:hint="default" w:ascii="Cambria" w:hAnsi="Cambria" w:cs="Cambria"/>
          <w:spacing w:val="-2"/>
          <w:sz w:val="24"/>
          <w:szCs w:val="24"/>
        </w:rPr>
        <w:t xml:space="preserve"> </w:t>
      </w:r>
      <w:r>
        <w:rPr>
          <w:rFonts w:hint="default" w:ascii="Cambria" w:hAnsi="Cambria" w:cs="Cambria"/>
          <w:sz w:val="24"/>
          <w:szCs w:val="24"/>
        </w:rPr>
        <w:t>too</w:t>
      </w:r>
      <w:r>
        <w:rPr>
          <w:rFonts w:hint="default" w:ascii="Cambria" w:hAnsi="Cambria" w:cs="Cambria"/>
          <w:spacing w:val="-2"/>
          <w:sz w:val="24"/>
          <w:szCs w:val="24"/>
        </w:rPr>
        <w:t xml:space="preserve"> </w:t>
      </w:r>
      <w:r>
        <w:rPr>
          <w:rFonts w:hint="default" w:ascii="Cambria" w:hAnsi="Cambria" w:cs="Cambria"/>
          <w:sz w:val="24"/>
          <w:szCs w:val="24"/>
        </w:rPr>
        <w:t>expensive</w:t>
      </w:r>
      <w:r>
        <w:rPr>
          <w:rFonts w:hint="default" w:ascii="Cambria" w:hAnsi="Cambria" w:cs="Cambria"/>
          <w:spacing w:val="-2"/>
          <w:sz w:val="24"/>
          <w:szCs w:val="24"/>
        </w:rPr>
        <w:t xml:space="preserve"> </w:t>
      </w:r>
      <w:r>
        <w:rPr>
          <w:rFonts w:hint="default" w:ascii="Cambria" w:hAnsi="Cambria" w:cs="Cambria"/>
          <w:sz w:val="24"/>
          <w:szCs w:val="24"/>
        </w:rPr>
        <w:t>to</w:t>
      </w:r>
      <w:r>
        <w:rPr>
          <w:rFonts w:hint="default" w:ascii="Cambria" w:hAnsi="Cambria" w:cs="Cambria"/>
          <w:spacing w:val="-1"/>
          <w:sz w:val="24"/>
          <w:szCs w:val="24"/>
        </w:rPr>
        <w:t xml:space="preserve"> </w:t>
      </w:r>
      <w:r>
        <w:rPr>
          <w:rFonts w:hint="default" w:ascii="Cambria" w:hAnsi="Cambria" w:cs="Cambria"/>
          <w:sz w:val="24"/>
          <w:szCs w:val="24"/>
        </w:rPr>
        <w:t>duplicate.</w:t>
      </w:r>
    </w:p>
    <w:p>
      <w:pPr>
        <w:pStyle w:val="11"/>
        <w:numPr>
          <w:ilvl w:val="0"/>
          <w:numId w:val="2"/>
        </w:numPr>
        <w:tabs>
          <w:tab w:val="left" w:pos="821"/>
        </w:tabs>
        <w:spacing w:before="2" w:after="0" w:line="273" w:lineRule="auto"/>
        <w:ind w:left="820" w:right="607" w:hanging="360"/>
        <w:jc w:val="left"/>
        <w:rPr>
          <w:rFonts w:hint="default" w:ascii="Cambria" w:hAnsi="Cambria" w:cs="Cambria"/>
          <w:sz w:val="24"/>
          <w:szCs w:val="24"/>
        </w:rPr>
      </w:pPr>
      <w:r>
        <w:rPr>
          <w:rFonts w:hint="default" w:ascii="Cambria" w:hAnsi="Cambria" w:cs="Cambria"/>
          <w:sz w:val="24"/>
          <w:szCs w:val="24"/>
        </w:rPr>
        <w:t>In archeology, Digital Image Processing techniques are used to restore blurred pictures that</w:t>
      </w:r>
      <w:r>
        <w:rPr>
          <w:rFonts w:hint="default" w:ascii="Cambria" w:hAnsi="Cambria" w:cs="Cambria"/>
          <w:spacing w:val="-47"/>
          <w:sz w:val="24"/>
          <w:szCs w:val="24"/>
        </w:rPr>
        <w:t xml:space="preserve"> </w:t>
      </w:r>
      <w:r>
        <w:rPr>
          <w:rFonts w:hint="default" w:ascii="Cambria" w:hAnsi="Cambria" w:cs="Cambria"/>
          <w:sz w:val="24"/>
          <w:szCs w:val="24"/>
        </w:rPr>
        <w:t>were</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only</w:t>
      </w:r>
      <w:r>
        <w:rPr>
          <w:rFonts w:hint="default" w:ascii="Cambria" w:hAnsi="Cambria" w:cs="Cambria"/>
          <w:spacing w:val="-2"/>
          <w:sz w:val="24"/>
          <w:szCs w:val="24"/>
        </w:rPr>
        <w:t xml:space="preserve"> </w:t>
      </w:r>
      <w:r>
        <w:rPr>
          <w:rFonts w:hint="default" w:ascii="Cambria" w:hAnsi="Cambria" w:cs="Cambria"/>
          <w:sz w:val="24"/>
          <w:szCs w:val="24"/>
        </w:rPr>
        <w:t>available</w:t>
      </w:r>
      <w:r>
        <w:rPr>
          <w:rFonts w:hint="default" w:ascii="Cambria" w:hAnsi="Cambria" w:cs="Cambria"/>
          <w:spacing w:val="1"/>
          <w:sz w:val="24"/>
          <w:szCs w:val="24"/>
        </w:rPr>
        <w:t xml:space="preserve"> </w:t>
      </w:r>
      <w:r>
        <w:rPr>
          <w:rFonts w:hint="default" w:ascii="Cambria" w:hAnsi="Cambria" w:cs="Cambria"/>
          <w:sz w:val="24"/>
          <w:szCs w:val="24"/>
        </w:rPr>
        <w:t>records</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rare</w:t>
      </w:r>
      <w:r>
        <w:rPr>
          <w:rFonts w:hint="default" w:ascii="Cambria" w:hAnsi="Cambria" w:cs="Cambria"/>
          <w:spacing w:val="-2"/>
          <w:sz w:val="24"/>
          <w:szCs w:val="24"/>
        </w:rPr>
        <w:t xml:space="preserve"> </w:t>
      </w:r>
      <w:r>
        <w:rPr>
          <w:rFonts w:hint="default" w:ascii="Cambria" w:hAnsi="Cambria" w:cs="Cambria"/>
          <w:sz w:val="24"/>
          <w:szCs w:val="24"/>
        </w:rPr>
        <w:t>artifacts.</w:t>
      </w:r>
    </w:p>
    <w:p>
      <w:pPr>
        <w:pStyle w:val="11"/>
        <w:numPr>
          <w:ilvl w:val="0"/>
          <w:numId w:val="2"/>
        </w:numPr>
        <w:tabs>
          <w:tab w:val="left" w:pos="821"/>
        </w:tabs>
        <w:spacing w:before="5" w:after="0" w:line="276" w:lineRule="auto"/>
        <w:ind w:left="820" w:right="321" w:hanging="360"/>
        <w:jc w:val="left"/>
        <w:rPr>
          <w:rFonts w:hint="default" w:ascii="Cambria" w:hAnsi="Cambria" w:cs="Cambria"/>
          <w:sz w:val="24"/>
          <w:szCs w:val="24"/>
        </w:rPr>
      </w:pPr>
      <w:r>
        <w:rPr>
          <w:rFonts w:hint="default" w:ascii="Cambria" w:hAnsi="Cambria" w:cs="Cambria"/>
          <w:sz w:val="24"/>
          <w:szCs w:val="24"/>
        </w:rPr>
        <w:t>Applications of Digital Image Processing for machine perception include automatic character</w:t>
      </w:r>
      <w:r>
        <w:rPr>
          <w:rFonts w:hint="default" w:ascii="Cambria" w:hAnsi="Cambria" w:cs="Cambria"/>
          <w:spacing w:val="1"/>
          <w:sz w:val="24"/>
          <w:szCs w:val="24"/>
        </w:rPr>
        <w:t xml:space="preserve"> </w:t>
      </w:r>
      <w:r>
        <w:rPr>
          <w:rFonts w:hint="default" w:ascii="Cambria" w:hAnsi="Cambria" w:cs="Cambria"/>
          <w:sz w:val="24"/>
          <w:szCs w:val="24"/>
        </w:rPr>
        <w:t>recognition, industrial machine vision for product assembly and inspection, automatic</w:t>
      </w:r>
      <w:r>
        <w:rPr>
          <w:rFonts w:hint="default" w:ascii="Cambria" w:hAnsi="Cambria" w:cs="Cambria"/>
          <w:spacing w:val="1"/>
          <w:sz w:val="24"/>
          <w:szCs w:val="24"/>
        </w:rPr>
        <w:t xml:space="preserve"> </w:t>
      </w:r>
      <w:r>
        <w:rPr>
          <w:rFonts w:hint="default" w:ascii="Cambria" w:hAnsi="Cambria" w:cs="Cambria"/>
          <w:sz w:val="24"/>
          <w:szCs w:val="24"/>
        </w:rPr>
        <w:t>processing of fingerprints, screening of X-rays and blood samples, machine processing of aerial</w:t>
      </w:r>
      <w:r>
        <w:rPr>
          <w:rFonts w:hint="default" w:ascii="Cambria" w:hAnsi="Cambria" w:cs="Cambria"/>
          <w:spacing w:val="-47"/>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satellite imagery</w:t>
      </w:r>
      <w:r>
        <w:rPr>
          <w:rFonts w:hint="default" w:ascii="Cambria" w:hAnsi="Cambria" w:cs="Cambria"/>
          <w:spacing w:val="-2"/>
          <w:sz w:val="24"/>
          <w:szCs w:val="24"/>
        </w:rPr>
        <w:t xml:space="preserve"> </w:t>
      </w:r>
      <w:r>
        <w:rPr>
          <w:rFonts w:hint="default" w:ascii="Cambria" w:hAnsi="Cambria" w:cs="Cambria"/>
          <w:sz w:val="24"/>
          <w:szCs w:val="24"/>
        </w:rPr>
        <w:t>for</w:t>
      </w:r>
      <w:r>
        <w:rPr>
          <w:rFonts w:hint="default" w:ascii="Cambria" w:hAnsi="Cambria" w:cs="Cambria"/>
          <w:spacing w:val="-3"/>
          <w:sz w:val="24"/>
          <w:szCs w:val="24"/>
        </w:rPr>
        <w:t xml:space="preserve"> </w:t>
      </w:r>
      <w:r>
        <w:rPr>
          <w:rFonts w:hint="default" w:ascii="Cambria" w:hAnsi="Cambria" w:cs="Cambria"/>
          <w:sz w:val="24"/>
          <w:szCs w:val="24"/>
        </w:rPr>
        <w:t>weather prediction</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2"/>
          <w:sz w:val="24"/>
          <w:szCs w:val="24"/>
        </w:rPr>
        <w:t xml:space="preserve"> </w:t>
      </w:r>
      <w:r>
        <w:rPr>
          <w:rFonts w:hint="default" w:ascii="Cambria" w:hAnsi="Cambria" w:cs="Cambria"/>
          <w:sz w:val="24"/>
          <w:szCs w:val="24"/>
        </w:rPr>
        <w:t>environmental assessment.</w:t>
      </w:r>
    </w:p>
    <w:p>
      <w:pPr>
        <w:pStyle w:val="11"/>
        <w:numPr>
          <w:ilvl w:val="0"/>
          <w:numId w:val="0"/>
        </w:numPr>
        <w:tabs>
          <w:tab w:val="left" w:pos="821"/>
        </w:tabs>
        <w:spacing w:before="5" w:after="0" w:line="276" w:lineRule="auto"/>
        <w:ind w:left="460" w:leftChars="0" w:right="321" w:rightChars="0"/>
        <w:jc w:val="left"/>
        <w:rPr>
          <w:rFonts w:hint="default" w:ascii="Cambria" w:hAnsi="Cambria" w:cs="Cambria"/>
          <w:sz w:val="24"/>
          <w:szCs w:val="24"/>
        </w:rPr>
      </w:pPr>
    </w:p>
    <w:p>
      <w:pPr>
        <w:pStyle w:val="5"/>
        <w:spacing w:before="7"/>
        <w:rPr>
          <w:rFonts w:hint="default" w:ascii="Cambria" w:hAnsi="Cambria" w:cs="Cambria"/>
          <w:sz w:val="24"/>
          <w:szCs w:val="24"/>
        </w:rPr>
      </w:pPr>
    </w:p>
    <w:p>
      <w:pPr>
        <w:pStyle w:val="2"/>
        <w:rPr>
          <w:rFonts w:hint="default" w:ascii="Cambria" w:hAnsi="Cambria" w:cs="Cambria"/>
          <w:sz w:val="24"/>
          <w:szCs w:val="24"/>
          <w:u w:val="none"/>
        </w:rPr>
      </w:pPr>
      <w:r>
        <w:rPr>
          <w:rFonts w:hint="default" w:ascii="Cambria" w:hAnsi="Cambria" w:cs="Cambria"/>
          <w:sz w:val="24"/>
          <w:szCs w:val="24"/>
          <w:u w:val="single"/>
        </w:rPr>
        <w:t>Fundamental</w:t>
      </w:r>
      <w:r>
        <w:rPr>
          <w:rFonts w:hint="default" w:ascii="Cambria" w:hAnsi="Cambria" w:cs="Cambria"/>
          <w:spacing w:val="-2"/>
          <w:sz w:val="24"/>
          <w:szCs w:val="24"/>
          <w:u w:val="single"/>
        </w:rPr>
        <w:t xml:space="preserve"> </w:t>
      </w:r>
      <w:r>
        <w:rPr>
          <w:rFonts w:hint="default" w:ascii="Cambria" w:hAnsi="Cambria" w:cs="Cambria"/>
          <w:sz w:val="24"/>
          <w:szCs w:val="24"/>
          <w:u w:val="single"/>
        </w:rPr>
        <w:t>steps</w:t>
      </w:r>
      <w:r>
        <w:rPr>
          <w:rFonts w:hint="default" w:ascii="Cambria" w:hAnsi="Cambria" w:cs="Cambria"/>
          <w:spacing w:val="-2"/>
          <w:sz w:val="24"/>
          <w:szCs w:val="24"/>
          <w:u w:val="single"/>
        </w:rPr>
        <w:t xml:space="preserve"> </w:t>
      </w:r>
      <w:r>
        <w:rPr>
          <w:rFonts w:hint="default" w:ascii="Cambria" w:hAnsi="Cambria" w:cs="Cambria"/>
          <w:sz w:val="24"/>
          <w:szCs w:val="24"/>
          <w:u w:val="single"/>
        </w:rPr>
        <w:t>in</w:t>
      </w:r>
      <w:r>
        <w:rPr>
          <w:rFonts w:hint="default" w:ascii="Cambria" w:hAnsi="Cambria" w:cs="Cambria"/>
          <w:spacing w:val="-4"/>
          <w:sz w:val="24"/>
          <w:szCs w:val="24"/>
          <w:u w:val="single"/>
        </w:rPr>
        <w:t xml:space="preserve"> </w:t>
      </w:r>
      <w:r>
        <w:rPr>
          <w:rFonts w:hint="default" w:ascii="Cambria" w:hAnsi="Cambria" w:cs="Cambria"/>
          <w:sz w:val="24"/>
          <w:szCs w:val="24"/>
          <w:u w:val="single"/>
        </w:rPr>
        <w:t>Digital</w:t>
      </w:r>
      <w:r>
        <w:rPr>
          <w:rFonts w:hint="default" w:ascii="Cambria" w:hAnsi="Cambria" w:cs="Cambria"/>
          <w:spacing w:val="-2"/>
          <w:sz w:val="24"/>
          <w:szCs w:val="24"/>
          <w:u w:val="single"/>
        </w:rPr>
        <w:t xml:space="preserve"> </w:t>
      </w:r>
      <w:r>
        <w:rPr>
          <w:rFonts w:hint="default" w:ascii="Cambria" w:hAnsi="Cambria" w:cs="Cambria"/>
          <w:sz w:val="24"/>
          <w:szCs w:val="24"/>
          <w:u w:val="single"/>
        </w:rPr>
        <w:t>Image</w:t>
      </w:r>
      <w:r>
        <w:rPr>
          <w:rFonts w:hint="default" w:ascii="Cambria" w:hAnsi="Cambria" w:cs="Cambria"/>
          <w:spacing w:val="-3"/>
          <w:sz w:val="24"/>
          <w:szCs w:val="24"/>
          <w:u w:val="single"/>
        </w:rPr>
        <w:t xml:space="preserve"> </w:t>
      </w:r>
      <w:r>
        <w:rPr>
          <w:rFonts w:hint="default" w:ascii="Cambria" w:hAnsi="Cambria" w:cs="Cambria"/>
          <w:sz w:val="24"/>
          <w:szCs w:val="24"/>
          <w:u w:val="single"/>
        </w:rPr>
        <w:t>Processing</w:t>
      </w:r>
    </w:p>
    <w:p>
      <w:pPr>
        <w:pStyle w:val="5"/>
        <w:spacing w:before="11"/>
        <w:rPr>
          <w:rFonts w:hint="default" w:ascii="Cambria" w:hAnsi="Cambria" w:cs="Cambria"/>
          <w:b/>
          <w:sz w:val="24"/>
          <w:szCs w:val="24"/>
        </w:rPr>
      </w:pPr>
    </w:p>
    <w:p>
      <w:pPr>
        <w:pStyle w:val="5"/>
        <w:spacing w:before="11"/>
        <w:rPr>
          <w:rFonts w:hint="default" w:ascii="Cambria" w:hAnsi="Cambria" w:cs="Cambria"/>
          <w:b/>
          <w:sz w:val="24"/>
          <w:szCs w:val="24"/>
        </w:rPr>
      </w:pPr>
    </w:p>
    <w:p>
      <w:pPr>
        <w:pStyle w:val="5"/>
        <w:spacing w:before="11"/>
        <w:rPr>
          <w:rFonts w:hint="default" w:ascii="Cambria" w:hAnsi="Cambria" w:cs="Cambria"/>
          <w:b/>
          <w:sz w:val="24"/>
          <w:szCs w:val="24"/>
          <w:lang w:val="en-US"/>
        </w:rPr>
      </w:pPr>
      <w:r>
        <w:rPr>
          <w:rFonts w:hint="default" w:ascii="Cambria" w:hAnsi="Cambria" w:cs="Cambria"/>
          <w:b/>
          <w:sz w:val="24"/>
          <w:szCs w:val="24"/>
          <w:lang w:val="en-US"/>
        </w:rPr>
        <w:tab/>
      </w:r>
      <w:r>
        <w:drawing>
          <wp:inline distT="0" distB="0" distL="114300" distR="114300">
            <wp:extent cx="5295900" cy="2727960"/>
            <wp:effectExtent l="0" t="0" r="762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6"/>
                    <a:stretch>
                      <a:fillRect/>
                    </a:stretch>
                  </pic:blipFill>
                  <pic:spPr>
                    <a:xfrm>
                      <a:off x="0" y="0"/>
                      <a:ext cx="5295900" cy="2727960"/>
                    </a:xfrm>
                    <a:prstGeom prst="rect">
                      <a:avLst/>
                    </a:prstGeom>
                    <a:noFill/>
                    <a:ln>
                      <a:noFill/>
                    </a:ln>
                  </pic:spPr>
                </pic:pic>
              </a:graphicData>
            </a:graphic>
          </wp:inline>
        </w:drawing>
      </w:r>
    </w:p>
    <w:p>
      <w:pPr>
        <w:pStyle w:val="11"/>
        <w:numPr>
          <w:ilvl w:val="0"/>
          <w:numId w:val="3"/>
        </w:numPr>
        <w:tabs>
          <w:tab w:val="left" w:pos="821"/>
        </w:tabs>
        <w:spacing w:before="56" w:after="0" w:line="276" w:lineRule="auto"/>
        <w:ind w:left="820" w:right="222" w:hanging="360"/>
        <w:jc w:val="left"/>
        <w:rPr>
          <w:rFonts w:hint="default" w:ascii="Cambria" w:hAnsi="Cambria" w:cs="Cambria"/>
          <w:sz w:val="24"/>
          <w:szCs w:val="24"/>
        </w:rPr>
      </w:pPr>
      <w:r>
        <w:rPr>
          <w:rFonts w:hint="default" w:ascii="Cambria" w:hAnsi="Cambria" w:cs="Cambria"/>
          <w:b/>
          <w:sz w:val="24"/>
          <w:szCs w:val="24"/>
          <w:u w:val="single"/>
        </w:rPr>
        <w:t xml:space="preserve">Image Acquisition </w:t>
      </w:r>
      <w:r>
        <w:rPr>
          <w:rFonts w:hint="default" w:ascii="Cambria" w:hAnsi="Cambria" w:cs="Cambria"/>
          <w:sz w:val="24"/>
          <w:szCs w:val="24"/>
        </w:rPr>
        <w:t>. This step involves acquiring an image in digital form and preprocessing such</w:t>
      </w:r>
      <w:r>
        <w:rPr>
          <w:rFonts w:hint="default" w:ascii="Cambria" w:hAnsi="Cambria" w:cs="Cambria"/>
          <w:spacing w:val="-47"/>
          <w:sz w:val="24"/>
          <w:szCs w:val="24"/>
        </w:rPr>
        <w:t xml:space="preserve"> </w:t>
      </w:r>
      <w:r>
        <w:rPr>
          <w:rFonts w:hint="default" w:ascii="Cambria" w:hAnsi="Cambria" w:cs="Cambria"/>
          <w:sz w:val="24"/>
          <w:szCs w:val="24"/>
        </w:rPr>
        <w:t>as</w:t>
      </w:r>
      <w:r>
        <w:rPr>
          <w:rFonts w:hint="default" w:ascii="Cambria" w:hAnsi="Cambria" w:cs="Cambria"/>
          <w:spacing w:val="-1"/>
          <w:sz w:val="24"/>
          <w:szCs w:val="24"/>
        </w:rPr>
        <w:t xml:space="preserve"> </w:t>
      </w:r>
      <w:r>
        <w:rPr>
          <w:rFonts w:hint="default" w:ascii="Cambria" w:hAnsi="Cambria" w:cs="Cambria"/>
          <w:sz w:val="24"/>
          <w:szCs w:val="24"/>
        </w:rPr>
        <w:t>scaling.</w:t>
      </w:r>
    </w:p>
    <w:p>
      <w:pPr>
        <w:pStyle w:val="11"/>
        <w:numPr>
          <w:ilvl w:val="0"/>
          <w:numId w:val="3"/>
        </w:numPr>
        <w:tabs>
          <w:tab w:val="left" w:pos="821"/>
        </w:tabs>
        <w:spacing w:before="0" w:after="0" w:line="276" w:lineRule="auto"/>
        <w:ind w:left="820" w:right="204" w:hanging="360"/>
        <w:jc w:val="left"/>
        <w:rPr>
          <w:rFonts w:hint="default" w:ascii="Cambria" w:hAnsi="Cambria" w:cs="Cambria"/>
          <w:sz w:val="24"/>
          <w:szCs w:val="24"/>
        </w:rPr>
      </w:pPr>
      <w:r>
        <w:rPr>
          <w:rFonts w:hint="default" w:ascii="Cambria" w:hAnsi="Cambria" w:cs="Cambria"/>
          <w:b/>
          <w:sz w:val="24"/>
          <w:szCs w:val="24"/>
          <w:u w:val="single"/>
        </w:rPr>
        <w:t>Image Enhancement</w:t>
      </w:r>
      <w:r>
        <w:rPr>
          <w:rFonts w:hint="default" w:ascii="Cambria" w:hAnsi="Cambria" w:cs="Cambria"/>
          <w:b/>
          <w:sz w:val="24"/>
          <w:szCs w:val="24"/>
        </w:rPr>
        <w:t xml:space="preserve"> </w:t>
      </w:r>
      <w:r>
        <w:rPr>
          <w:rFonts w:hint="default" w:ascii="Cambria" w:hAnsi="Cambria" w:cs="Cambria"/>
          <w:sz w:val="24"/>
          <w:szCs w:val="24"/>
        </w:rPr>
        <w:t>– it is the process of manipulating an image so that the result is more</w:t>
      </w:r>
      <w:r>
        <w:rPr>
          <w:rFonts w:hint="default" w:ascii="Cambria" w:hAnsi="Cambria" w:cs="Cambria"/>
          <w:spacing w:val="1"/>
          <w:sz w:val="24"/>
          <w:szCs w:val="24"/>
        </w:rPr>
        <w:t xml:space="preserve"> </w:t>
      </w:r>
      <w:r>
        <w:rPr>
          <w:rFonts w:hint="default" w:ascii="Cambria" w:hAnsi="Cambria" w:cs="Cambria"/>
          <w:sz w:val="24"/>
          <w:szCs w:val="24"/>
        </w:rPr>
        <w:t>suitable</w:t>
      </w:r>
      <w:r>
        <w:rPr>
          <w:rFonts w:hint="default" w:ascii="Cambria" w:hAnsi="Cambria" w:cs="Cambria"/>
          <w:spacing w:val="-2"/>
          <w:sz w:val="24"/>
          <w:szCs w:val="24"/>
        </w:rPr>
        <w:t xml:space="preserve"> </w:t>
      </w:r>
      <w:r>
        <w:rPr>
          <w:rFonts w:hint="default" w:ascii="Cambria" w:hAnsi="Cambria" w:cs="Cambria"/>
          <w:sz w:val="24"/>
          <w:szCs w:val="24"/>
        </w:rPr>
        <w:t>than</w:t>
      </w:r>
      <w:r>
        <w:rPr>
          <w:rFonts w:hint="default" w:ascii="Cambria" w:hAnsi="Cambria" w:cs="Cambria"/>
          <w:spacing w:val="-4"/>
          <w:sz w:val="24"/>
          <w:szCs w:val="24"/>
        </w:rPr>
        <w:t xml:space="preserve"> </w:t>
      </w:r>
      <w:r>
        <w:rPr>
          <w:rFonts w:hint="default" w:ascii="Cambria" w:hAnsi="Cambria" w:cs="Cambria"/>
          <w:sz w:val="24"/>
          <w:szCs w:val="24"/>
        </w:rPr>
        <w:t>the</w:t>
      </w:r>
      <w:r>
        <w:rPr>
          <w:rFonts w:hint="default" w:ascii="Cambria" w:hAnsi="Cambria" w:cs="Cambria"/>
          <w:spacing w:val="-3"/>
          <w:sz w:val="24"/>
          <w:szCs w:val="24"/>
        </w:rPr>
        <w:t xml:space="preserve"> </w:t>
      </w:r>
      <w:r>
        <w:rPr>
          <w:rFonts w:hint="default" w:ascii="Cambria" w:hAnsi="Cambria" w:cs="Cambria"/>
          <w:sz w:val="24"/>
          <w:szCs w:val="24"/>
        </w:rPr>
        <w:t>original</w:t>
      </w:r>
      <w:r>
        <w:rPr>
          <w:rFonts w:hint="default" w:ascii="Cambria" w:hAnsi="Cambria" w:cs="Cambria"/>
          <w:spacing w:val="-2"/>
          <w:sz w:val="24"/>
          <w:szCs w:val="24"/>
        </w:rPr>
        <w:t xml:space="preserve"> </w:t>
      </w:r>
      <w:r>
        <w:rPr>
          <w:rFonts w:hint="default" w:ascii="Cambria" w:hAnsi="Cambria" w:cs="Cambria"/>
          <w:sz w:val="24"/>
          <w:szCs w:val="24"/>
        </w:rPr>
        <w:t>for</w:t>
      </w:r>
      <w:r>
        <w:rPr>
          <w:rFonts w:hint="default" w:ascii="Cambria" w:hAnsi="Cambria" w:cs="Cambria"/>
          <w:spacing w:val="-2"/>
          <w:sz w:val="24"/>
          <w:szCs w:val="24"/>
        </w:rPr>
        <w:t xml:space="preserve"> </w:t>
      </w:r>
      <w:r>
        <w:rPr>
          <w:rFonts w:hint="default" w:ascii="Cambria" w:hAnsi="Cambria" w:cs="Cambria"/>
          <w:sz w:val="24"/>
          <w:szCs w:val="24"/>
        </w:rPr>
        <w:t>a</w:t>
      </w:r>
      <w:r>
        <w:rPr>
          <w:rFonts w:hint="default" w:ascii="Cambria" w:hAnsi="Cambria" w:cs="Cambria"/>
          <w:spacing w:val="-2"/>
          <w:sz w:val="24"/>
          <w:szCs w:val="24"/>
        </w:rPr>
        <w:t xml:space="preserve"> </w:t>
      </w:r>
      <w:r>
        <w:rPr>
          <w:rFonts w:hint="default" w:ascii="Cambria" w:hAnsi="Cambria" w:cs="Cambria"/>
          <w:sz w:val="24"/>
          <w:szCs w:val="24"/>
        </w:rPr>
        <w:t>specific</w:t>
      </w:r>
      <w:r>
        <w:rPr>
          <w:rFonts w:hint="default" w:ascii="Cambria" w:hAnsi="Cambria" w:cs="Cambria"/>
          <w:spacing w:val="-3"/>
          <w:sz w:val="24"/>
          <w:szCs w:val="24"/>
        </w:rPr>
        <w:t xml:space="preserve"> </w:t>
      </w:r>
      <w:r>
        <w:rPr>
          <w:rFonts w:hint="default" w:ascii="Cambria" w:hAnsi="Cambria" w:cs="Cambria"/>
          <w:sz w:val="24"/>
          <w:szCs w:val="24"/>
        </w:rPr>
        <w:t>application.</w:t>
      </w:r>
      <w:r>
        <w:rPr>
          <w:rFonts w:hint="default" w:ascii="Cambria" w:hAnsi="Cambria" w:cs="Cambria"/>
          <w:spacing w:val="-2"/>
          <w:sz w:val="24"/>
          <w:szCs w:val="24"/>
        </w:rPr>
        <w:t xml:space="preserve"> </w:t>
      </w:r>
      <w:r>
        <w:rPr>
          <w:rFonts w:hint="default" w:ascii="Cambria" w:hAnsi="Cambria" w:cs="Cambria"/>
          <w:sz w:val="24"/>
          <w:szCs w:val="24"/>
        </w:rPr>
        <w:t>For</w:t>
      </w:r>
      <w:r>
        <w:rPr>
          <w:rFonts w:hint="default" w:ascii="Cambria" w:hAnsi="Cambria" w:cs="Cambria"/>
          <w:spacing w:val="-2"/>
          <w:sz w:val="24"/>
          <w:szCs w:val="24"/>
        </w:rPr>
        <w:t xml:space="preserve"> </w:t>
      </w:r>
      <w:r>
        <w:rPr>
          <w:rFonts w:hint="default" w:ascii="Cambria" w:hAnsi="Cambria" w:cs="Cambria"/>
          <w:sz w:val="24"/>
          <w:szCs w:val="24"/>
        </w:rPr>
        <w:t>e.g.</w:t>
      </w:r>
      <w:r>
        <w:rPr>
          <w:rFonts w:hint="default" w:ascii="Cambria" w:hAnsi="Cambria" w:cs="Cambria"/>
          <w:spacing w:val="-3"/>
          <w:sz w:val="24"/>
          <w:szCs w:val="24"/>
        </w:rPr>
        <w:t xml:space="preserve"> </w:t>
      </w:r>
      <w:r>
        <w:rPr>
          <w:rFonts w:hint="default" w:ascii="Cambria" w:hAnsi="Cambria" w:cs="Cambria"/>
          <w:sz w:val="24"/>
          <w:szCs w:val="24"/>
        </w:rPr>
        <w:t>filtering,</w:t>
      </w:r>
      <w:r>
        <w:rPr>
          <w:rFonts w:hint="default" w:ascii="Cambria" w:hAnsi="Cambria" w:cs="Cambria"/>
          <w:spacing w:val="-1"/>
          <w:sz w:val="24"/>
          <w:szCs w:val="24"/>
        </w:rPr>
        <w:t xml:space="preserve"> </w:t>
      </w:r>
      <w:r>
        <w:rPr>
          <w:rFonts w:hint="default" w:ascii="Cambria" w:hAnsi="Cambria" w:cs="Cambria"/>
          <w:sz w:val="24"/>
          <w:szCs w:val="24"/>
        </w:rPr>
        <w:t>sharpening,</w:t>
      </w:r>
      <w:r>
        <w:rPr>
          <w:rFonts w:hint="default" w:ascii="Cambria" w:hAnsi="Cambria" w:cs="Cambria"/>
          <w:spacing w:val="-2"/>
          <w:sz w:val="24"/>
          <w:szCs w:val="24"/>
        </w:rPr>
        <w:t xml:space="preserve"> </w:t>
      </w:r>
      <w:r>
        <w:rPr>
          <w:rFonts w:hint="default" w:ascii="Cambria" w:hAnsi="Cambria" w:cs="Cambria"/>
          <w:sz w:val="24"/>
          <w:szCs w:val="24"/>
        </w:rPr>
        <w:t>smoothing,</w:t>
      </w:r>
      <w:r>
        <w:rPr>
          <w:rFonts w:hint="default" w:ascii="Cambria" w:hAnsi="Cambria" w:cs="Cambria"/>
          <w:spacing w:val="-2"/>
          <w:sz w:val="24"/>
          <w:szCs w:val="24"/>
        </w:rPr>
        <w:t xml:space="preserve"> </w:t>
      </w:r>
      <w:r>
        <w:rPr>
          <w:rFonts w:hint="default" w:ascii="Cambria" w:hAnsi="Cambria" w:cs="Cambria"/>
          <w:sz w:val="24"/>
          <w:szCs w:val="24"/>
        </w:rPr>
        <w:t>etc.</w:t>
      </w:r>
    </w:p>
    <w:p>
      <w:pPr>
        <w:pStyle w:val="11"/>
        <w:numPr>
          <w:ilvl w:val="0"/>
          <w:numId w:val="3"/>
        </w:numPr>
        <w:tabs>
          <w:tab w:val="left" w:pos="821"/>
        </w:tabs>
        <w:spacing w:before="37" w:after="0" w:line="276" w:lineRule="auto"/>
        <w:ind w:left="820" w:right="514" w:hanging="360"/>
        <w:jc w:val="left"/>
        <w:rPr>
          <w:rFonts w:hint="default" w:ascii="Cambria" w:hAnsi="Cambria" w:cs="Cambria"/>
          <w:sz w:val="24"/>
          <w:szCs w:val="24"/>
        </w:rPr>
      </w:pPr>
      <w:r>
        <w:rPr>
          <w:rFonts w:hint="default" w:ascii="Cambria" w:hAnsi="Cambria" w:cs="Cambria"/>
          <w:b/>
          <w:sz w:val="24"/>
          <w:szCs w:val="24"/>
          <w:u w:val="single"/>
        </w:rPr>
        <w:t xml:space="preserve">Image Restoration </w:t>
      </w:r>
      <w:r>
        <w:rPr>
          <w:rFonts w:hint="default" w:ascii="Cambria" w:hAnsi="Cambria" w:cs="Cambria"/>
          <w:sz w:val="24"/>
          <w:szCs w:val="24"/>
        </w:rPr>
        <w:t>– these techniques also deal with improving the appearance of an image.</w:t>
      </w:r>
      <w:r>
        <w:rPr>
          <w:rFonts w:hint="default" w:ascii="Cambria" w:hAnsi="Cambria" w:cs="Cambria"/>
          <w:spacing w:val="-47"/>
          <w:sz w:val="24"/>
          <w:szCs w:val="24"/>
        </w:rPr>
        <w:t xml:space="preserve"> </w:t>
      </w:r>
      <w:r>
        <w:rPr>
          <w:rFonts w:hint="default" w:ascii="Cambria" w:hAnsi="Cambria" w:cs="Cambria"/>
          <w:sz w:val="24"/>
          <w:szCs w:val="24"/>
        </w:rPr>
        <w:t>But, as opposed to image enhancement which is based on human subjective preferences</w:t>
      </w:r>
      <w:r>
        <w:rPr>
          <w:rFonts w:hint="default" w:ascii="Cambria" w:hAnsi="Cambria" w:cs="Cambria"/>
          <w:spacing w:val="1"/>
          <w:sz w:val="24"/>
          <w:szCs w:val="24"/>
        </w:rPr>
        <w:t xml:space="preserve"> </w:t>
      </w:r>
      <w:r>
        <w:rPr>
          <w:rFonts w:hint="default" w:ascii="Cambria" w:hAnsi="Cambria" w:cs="Cambria"/>
          <w:sz w:val="24"/>
          <w:szCs w:val="24"/>
        </w:rPr>
        <w:t>regarding what constitutes a good enhancement result, image restoration is based on</w:t>
      </w:r>
      <w:r>
        <w:rPr>
          <w:rFonts w:hint="default" w:ascii="Cambria" w:hAnsi="Cambria" w:cs="Cambria"/>
          <w:spacing w:val="1"/>
          <w:sz w:val="24"/>
          <w:szCs w:val="24"/>
        </w:rPr>
        <w:t xml:space="preserve"> </w:t>
      </w:r>
      <w:r>
        <w:rPr>
          <w:rFonts w:hint="default" w:ascii="Cambria" w:hAnsi="Cambria" w:cs="Cambria"/>
          <w:sz w:val="24"/>
          <w:szCs w:val="24"/>
        </w:rPr>
        <w:t>mathematical</w:t>
      </w:r>
      <w:r>
        <w:rPr>
          <w:rFonts w:hint="default" w:ascii="Cambria" w:hAnsi="Cambria" w:cs="Cambria"/>
          <w:spacing w:val="-3"/>
          <w:sz w:val="24"/>
          <w:szCs w:val="24"/>
        </w:rPr>
        <w:t xml:space="preserve"> </w:t>
      </w:r>
      <w:r>
        <w:rPr>
          <w:rFonts w:hint="default" w:ascii="Cambria" w:hAnsi="Cambria" w:cs="Cambria"/>
          <w:sz w:val="24"/>
          <w:szCs w:val="24"/>
        </w:rPr>
        <w:t>or probabilistic</w:t>
      </w:r>
      <w:r>
        <w:rPr>
          <w:rFonts w:hint="default" w:ascii="Cambria" w:hAnsi="Cambria" w:cs="Cambria"/>
          <w:spacing w:val="-3"/>
          <w:sz w:val="24"/>
          <w:szCs w:val="24"/>
        </w:rPr>
        <w:t xml:space="preserve"> </w:t>
      </w:r>
      <w:r>
        <w:rPr>
          <w:rFonts w:hint="default" w:ascii="Cambria" w:hAnsi="Cambria" w:cs="Cambria"/>
          <w:sz w:val="24"/>
          <w:szCs w:val="24"/>
        </w:rPr>
        <w:t>models</w:t>
      </w:r>
      <w:r>
        <w:rPr>
          <w:rFonts w:hint="default" w:ascii="Cambria" w:hAnsi="Cambria" w:cs="Cambria"/>
          <w:spacing w:val="-1"/>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image degradation.</w:t>
      </w:r>
    </w:p>
    <w:p>
      <w:pPr>
        <w:pStyle w:val="11"/>
        <w:numPr>
          <w:ilvl w:val="0"/>
          <w:numId w:val="3"/>
        </w:numPr>
        <w:tabs>
          <w:tab w:val="left" w:pos="821"/>
        </w:tabs>
        <w:spacing w:before="1" w:after="0" w:line="273" w:lineRule="auto"/>
        <w:ind w:left="820" w:right="427" w:hanging="360"/>
        <w:jc w:val="left"/>
        <w:rPr>
          <w:rFonts w:hint="default" w:ascii="Cambria" w:hAnsi="Cambria" w:cs="Cambria"/>
          <w:sz w:val="24"/>
          <w:szCs w:val="24"/>
        </w:rPr>
      </w:pPr>
      <w:r>
        <w:rPr>
          <w:rFonts w:hint="default" w:ascii="Cambria" w:hAnsi="Cambria" w:cs="Cambria"/>
          <w:b/>
          <w:sz w:val="24"/>
          <w:szCs w:val="24"/>
          <w:u w:val="single"/>
        </w:rPr>
        <w:t xml:space="preserve">Color Image Processing </w:t>
      </w:r>
      <w:r>
        <w:rPr>
          <w:rFonts w:hint="default" w:ascii="Cambria" w:hAnsi="Cambria" w:cs="Cambria"/>
          <w:sz w:val="24"/>
          <w:szCs w:val="24"/>
        </w:rPr>
        <w:t>– Color processing in digital domain is used as the basis for extracting</w:t>
      </w:r>
      <w:r>
        <w:rPr>
          <w:rFonts w:hint="default" w:ascii="Cambria" w:hAnsi="Cambria" w:cs="Cambria"/>
          <w:spacing w:val="-47"/>
          <w:sz w:val="24"/>
          <w:szCs w:val="24"/>
        </w:rPr>
        <w:t xml:space="preserve"> </w:t>
      </w:r>
      <w:r>
        <w:rPr>
          <w:rFonts w:hint="default" w:ascii="Cambria" w:hAnsi="Cambria" w:cs="Cambria"/>
          <w:sz w:val="24"/>
          <w:szCs w:val="24"/>
        </w:rPr>
        <w:t>features</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interest in</w:t>
      </w:r>
      <w:r>
        <w:rPr>
          <w:rFonts w:hint="default" w:ascii="Cambria" w:hAnsi="Cambria" w:cs="Cambria"/>
          <w:spacing w:val="-2"/>
          <w:sz w:val="24"/>
          <w:szCs w:val="24"/>
        </w:rPr>
        <w:t xml:space="preserve"> </w:t>
      </w:r>
      <w:r>
        <w:rPr>
          <w:rFonts w:hint="default" w:ascii="Cambria" w:hAnsi="Cambria" w:cs="Cambria"/>
          <w:sz w:val="24"/>
          <w:szCs w:val="24"/>
        </w:rPr>
        <w:t>an image.</w:t>
      </w:r>
    </w:p>
    <w:p>
      <w:pPr>
        <w:pStyle w:val="11"/>
        <w:numPr>
          <w:ilvl w:val="0"/>
          <w:numId w:val="3"/>
        </w:numPr>
        <w:tabs>
          <w:tab w:val="left" w:pos="821"/>
        </w:tabs>
        <w:spacing w:before="4" w:after="0" w:line="240" w:lineRule="auto"/>
        <w:ind w:left="820" w:right="0" w:hanging="361"/>
        <w:jc w:val="left"/>
        <w:rPr>
          <w:rFonts w:hint="default" w:ascii="Cambria" w:hAnsi="Cambria" w:cs="Cambria"/>
          <w:sz w:val="24"/>
          <w:szCs w:val="24"/>
        </w:rPr>
      </w:pPr>
      <w:r>
        <w:rPr>
          <w:rFonts w:hint="default" w:ascii="Cambria" w:hAnsi="Cambria" w:cs="Cambria"/>
          <w:b/>
          <w:sz w:val="24"/>
          <w:szCs w:val="24"/>
          <w:u w:val="single"/>
        </w:rPr>
        <w:t>Wavelets</w:t>
      </w:r>
      <w:r>
        <w:rPr>
          <w:rFonts w:hint="default" w:ascii="Cambria" w:hAnsi="Cambria" w:cs="Cambria"/>
          <w:b/>
          <w:spacing w:val="-2"/>
          <w:sz w:val="24"/>
          <w:szCs w:val="24"/>
          <w:u w:val="single"/>
        </w:rPr>
        <w:t xml:space="preserve"> </w:t>
      </w:r>
      <w:r>
        <w:rPr>
          <w:rFonts w:hint="default" w:ascii="Cambria" w:hAnsi="Cambria" w:cs="Cambria"/>
          <w:sz w:val="24"/>
          <w:szCs w:val="24"/>
        </w:rPr>
        <w:t>– they are</w:t>
      </w:r>
      <w:r>
        <w:rPr>
          <w:rFonts w:hint="default" w:ascii="Cambria" w:hAnsi="Cambria" w:cs="Cambria"/>
          <w:spacing w:val="-1"/>
          <w:sz w:val="24"/>
          <w:szCs w:val="24"/>
        </w:rPr>
        <w:t xml:space="preserve"> </w:t>
      </w:r>
      <w:r>
        <w:rPr>
          <w:rFonts w:hint="default" w:ascii="Cambria" w:hAnsi="Cambria" w:cs="Cambria"/>
          <w:sz w:val="24"/>
          <w:szCs w:val="24"/>
        </w:rPr>
        <w:t>used</w:t>
      </w:r>
      <w:r>
        <w:rPr>
          <w:rFonts w:hint="default" w:ascii="Cambria" w:hAnsi="Cambria" w:cs="Cambria"/>
          <w:spacing w:val="-3"/>
          <w:sz w:val="24"/>
          <w:szCs w:val="24"/>
        </w:rPr>
        <w:t xml:space="preserve"> </w:t>
      </w:r>
      <w:r>
        <w:rPr>
          <w:rFonts w:hint="default" w:ascii="Cambria" w:hAnsi="Cambria" w:cs="Cambria"/>
          <w:sz w:val="24"/>
          <w:szCs w:val="24"/>
        </w:rPr>
        <w:t>to</w:t>
      </w:r>
      <w:r>
        <w:rPr>
          <w:rFonts w:hint="default" w:ascii="Cambria" w:hAnsi="Cambria" w:cs="Cambria"/>
          <w:spacing w:val="-1"/>
          <w:sz w:val="24"/>
          <w:szCs w:val="24"/>
        </w:rPr>
        <w:t xml:space="preserve"> </w:t>
      </w:r>
      <w:r>
        <w:rPr>
          <w:rFonts w:hint="default" w:ascii="Cambria" w:hAnsi="Cambria" w:cs="Cambria"/>
          <w:sz w:val="24"/>
          <w:szCs w:val="24"/>
        </w:rPr>
        <w:t>represent</w:t>
      </w:r>
      <w:r>
        <w:rPr>
          <w:rFonts w:hint="default" w:ascii="Cambria" w:hAnsi="Cambria" w:cs="Cambria"/>
          <w:spacing w:val="-3"/>
          <w:sz w:val="24"/>
          <w:szCs w:val="24"/>
        </w:rPr>
        <w:t xml:space="preserve"> </w:t>
      </w:r>
      <w:r>
        <w:rPr>
          <w:rFonts w:hint="default" w:ascii="Cambria" w:hAnsi="Cambria" w:cs="Cambria"/>
          <w:sz w:val="24"/>
          <w:szCs w:val="24"/>
        </w:rPr>
        <w:t>images</w:t>
      </w:r>
      <w:r>
        <w:rPr>
          <w:rFonts w:hint="default" w:ascii="Cambria" w:hAnsi="Cambria" w:cs="Cambria"/>
          <w:spacing w:val="-1"/>
          <w:sz w:val="24"/>
          <w:szCs w:val="24"/>
        </w:rPr>
        <w:t xml:space="preserve"> </w:t>
      </w:r>
      <w:r>
        <w:rPr>
          <w:rFonts w:hint="default" w:ascii="Cambria" w:hAnsi="Cambria" w:cs="Cambria"/>
          <w:sz w:val="24"/>
          <w:szCs w:val="24"/>
        </w:rPr>
        <w:t>in</w:t>
      </w:r>
      <w:r>
        <w:rPr>
          <w:rFonts w:hint="default" w:ascii="Cambria" w:hAnsi="Cambria" w:cs="Cambria"/>
          <w:spacing w:val="-5"/>
          <w:sz w:val="24"/>
          <w:szCs w:val="24"/>
        </w:rPr>
        <w:t xml:space="preserve"> </w:t>
      </w:r>
      <w:r>
        <w:rPr>
          <w:rFonts w:hint="default" w:ascii="Cambria" w:hAnsi="Cambria" w:cs="Cambria"/>
          <w:sz w:val="24"/>
          <w:szCs w:val="24"/>
        </w:rPr>
        <w:t>various</w:t>
      </w:r>
      <w:r>
        <w:rPr>
          <w:rFonts w:hint="default" w:ascii="Cambria" w:hAnsi="Cambria" w:cs="Cambria"/>
          <w:spacing w:val="-1"/>
          <w:sz w:val="24"/>
          <w:szCs w:val="24"/>
        </w:rPr>
        <w:t xml:space="preserve"> </w:t>
      </w:r>
      <w:r>
        <w:rPr>
          <w:rFonts w:hint="default" w:ascii="Cambria" w:hAnsi="Cambria" w:cs="Cambria"/>
          <w:sz w:val="24"/>
          <w:szCs w:val="24"/>
        </w:rPr>
        <w:t>degrees</w:t>
      </w:r>
      <w:r>
        <w:rPr>
          <w:rFonts w:hint="default" w:ascii="Cambria" w:hAnsi="Cambria" w:cs="Cambria"/>
          <w:spacing w:val="-4"/>
          <w:sz w:val="24"/>
          <w:szCs w:val="24"/>
        </w:rPr>
        <w:t xml:space="preserve"> </w:t>
      </w:r>
      <w:r>
        <w:rPr>
          <w:rFonts w:hint="default" w:ascii="Cambria" w:hAnsi="Cambria" w:cs="Cambria"/>
          <w:sz w:val="24"/>
          <w:szCs w:val="24"/>
        </w:rPr>
        <w:t>of</w:t>
      </w:r>
      <w:r>
        <w:rPr>
          <w:rFonts w:hint="default" w:ascii="Cambria" w:hAnsi="Cambria" w:cs="Cambria"/>
          <w:spacing w:val="-4"/>
          <w:sz w:val="24"/>
          <w:szCs w:val="24"/>
        </w:rPr>
        <w:t xml:space="preserve"> </w:t>
      </w:r>
      <w:r>
        <w:rPr>
          <w:rFonts w:hint="default" w:ascii="Cambria" w:hAnsi="Cambria" w:cs="Cambria"/>
          <w:sz w:val="24"/>
          <w:szCs w:val="24"/>
        </w:rPr>
        <w:t>resolution.</w:t>
      </w:r>
    </w:p>
    <w:p>
      <w:pPr>
        <w:pStyle w:val="11"/>
        <w:numPr>
          <w:ilvl w:val="0"/>
          <w:numId w:val="3"/>
        </w:numPr>
        <w:tabs>
          <w:tab w:val="left" w:pos="821"/>
        </w:tabs>
        <w:spacing w:before="41" w:after="0" w:line="273" w:lineRule="auto"/>
        <w:ind w:left="820" w:right="494" w:hanging="360"/>
        <w:jc w:val="left"/>
        <w:rPr>
          <w:rFonts w:hint="default" w:ascii="Cambria" w:hAnsi="Cambria" w:cs="Cambria"/>
          <w:sz w:val="24"/>
          <w:szCs w:val="24"/>
        </w:rPr>
      </w:pPr>
      <w:r>
        <w:rPr>
          <w:rFonts w:hint="default" w:ascii="Cambria" w:hAnsi="Cambria" w:cs="Cambria"/>
          <w:b/>
          <w:sz w:val="24"/>
          <w:szCs w:val="24"/>
          <w:u w:val="single"/>
        </w:rPr>
        <w:t xml:space="preserve">Image compression </w:t>
      </w:r>
      <w:r>
        <w:rPr>
          <w:rFonts w:hint="default" w:ascii="Cambria" w:hAnsi="Cambria" w:cs="Cambria"/>
          <w:sz w:val="24"/>
          <w:szCs w:val="24"/>
        </w:rPr>
        <w:t>– they deal with techniques for reducing the storage required to save an</w:t>
      </w:r>
      <w:r>
        <w:rPr>
          <w:rFonts w:hint="default" w:ascii="Cambria" w:hAnsi="Cambria" w:cs="Cambria"/>
          <w:spacing w:val="-47"/>
          <w:sz w:val="24"/>
          <w:szCs w:val="24"/>
        </w:rPr>
        <w:t xml:space="preserve"> </w:t>
      </w:r>
      <w:r>
        <w:rPr>
          <w:rFonts w:hint="default" w:ascii="Cambria" w:hAnsi="Cambria" w:cs="Cambria"/>
          <w:sz w:val="24"/>
          <w:szCs w:val="24"/>
        </w:rPr>
        <w:t>image,</w:t>
      </w:r>
      <w:r>
        <w:rPr>
          <w:rFonts w:hint="default" w:ascii="Cambria" w:hAnsi="Cambria" w:cs="Cambria"/>
          <w:spacing w:val="-2"/>
          <w:sz w:val="24"/>
          <w:szCs w:val="24"/>
        </w:rPr>
        <w:t xml:space="preserve"> </w:t>
      </w:r>
      <w:r>
        <w:rPr>
          <w:rFonts w:hint="default" w:ascii="Cambria" w:hAnsi="Cambria" w:cs="Cambria"/>
          <w:sz w:val="24"/>
          <w:szCs w:val="24"/>
        </w:rPr>
        <w:t>or</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bandwidth</w:t>
      </w:r>
      <w:r>
        <w:rPr>
          <w:rFonts w:hint="default" w:ascii="Cambria" w:hAnsi="Cambria" w:cs="Cambria"/>
          <w:spacing w:val="-3"/>
          <w:sz w:val="24"/>
          <w:szCs w:val="24"/>
        </w:rPr>
        <w:t xml:space="preserve"> </w:t>
      </w:r>
      <w:r>
        <w:rPr>
          <w:rFonts w:hint="default" w:ascii="Cambria" w:hAnsi="Cambria" w:cs="Cambria"/>
          <w:sz w:val="24"/>
          <w:szCs w:val="24"/>
        </w:rPr>
        <w:t>required</w:t>
      </w:r>
      <w:r>
        <w:rPr>
          <w:rFonts w:hint="default" w:ascii="Cambria" w:hAnsi="Cambria" w:cs="Cambria"/>
          <w:spacing w:val="-1"/>
          <w:sz w:val="24"/>
          <w:szCs w:val="24"/>
        </w:rPr>
        <w:t xml:space="preserve"> </w:t>
      </w:r>
      <w:r>
        <w:rPr>
          <w:rFonts w:hint="default" w:ascii="Cambria" w:hAnsi="Cambria" w:cs="Cambria"/>
          <w:sz w:val="24"/>
          <w:szCs w:val="24"/>
        </w:rPr>
        <w:t>to</w:t>
      </w:r>
      <w:r>
        <w:rPr>
          <w:rFonts w:hint="default" w:ascii="Cambria" w:hAnsi="Cambria" w:cs="Cambria"/>
          <w:spacing w:val="-2"/>
          <w:sz w:val="24"/>
          <w:szCs w:val="24"/>
        </w:rPr>
        <w:t xml:space="preserve"> </w:t>
      </w:r>
      <w:r>
        <w:rPr>
          <w:rFonts w:hint="default" w:ascii="Cambria" w:hAnsi="Cambria" w:cs="Cambria"/>
          <w:sz w:val="24"/>
          <w:szCs w:val="24"/>
        </w:rPr>
        <w:t>transmit</w:t>
      </w:r>
      <w:r>
        <w:rPr>
          <w:rFonts w:hint="default" w:ascii="Cambria" w:hAnsi="Cambria" w:cs="Cambria"/>
          <w:spacing w:val="-1"/>
          <w:sz w:val="24"/>
          <w:szCs w:val="24"/>
        </w:rPr>
        <w:t xml:space="preserve"> </w:t>
      </w:r>
      <w:r>
        <w:rPr>
          <w:rFonts w:hint="default" w:ascii="Cambria" w:hAnsi="Cambria" w:cs="Cambria"/>
          <w:sz w:val="24"/>
          <w:szCs w:val="24"/>
        </w:rPr>
        <w:t>it.</w:t>
      </w:r>
    </w:p>
    <w:p>
      <w:pPr>
        <w:pStyle w:val="11"/>
        <w:numPr>
          <w:ilvl w:val="0"/>
          <w:numId w:val="3"/>
        </w:numPr>
        <w:tabs>
          <w:tab w:val="left" w:pos="821"/>
        </w:tabs>
        <w:spacing w:before="5" w:after="0" w:line="278" w:lineRule="auto"/>
        <w:ind w:left="820" w:right="183" w:hanging="360"/>
        <w:jc w:val="left"/>
        <w:rPr>
          <w:rFonts w:hint="default" w:ascii="Cambria" w:hAnsi="Cambria" w:cs="Cambria"/>
          <w:sz w:val="24"/>
          <w:szCs w:val="24"/>
        </w:rPr>
      </w:pPr>
      <w:r>
        <w:rPr>
          <w:rFonts w:hint="default" w:ascii="Cambria" w:hAnsi="Cambria" w:cs="Cambria"/>
          <w:b/>
          <w:sz w:val="24"/>
          <w:szCs w:val="24"/>
          <w:u w:val="single"/>
        </w:rPr>
        <w:t>Image Segmentation</w:t>
      </w:r>
      <w:r>
        <w:rPr>
          <w:rFonts w:hint="default" w:ascii="Cambria" w:hAnsi="Cambria" w:cs="Cambria"/>
          <w:b/>
          <w:sz w:val="24"/>
          <w:szCs w:val="24"/>
        </w:rPr>
        <w:t xml:space="preserve"> </w:t>
      </w:r>
      <w:r>
        <w:rPr>
          <w:rFonts w:hint="default" w:ascii="Cambria" w:hAnsi="Cambria" w:cs="Cambria"/>
          <w:sz w:val="24"/>
          <w:szCs w:val="24"/>
        </w:rPr>
        <w:t>– these procedures partition an image into its constituent parts or objects.</w:t>
      </w:r>
      <w:r>
        <w:rPr>
          <w:rFonts w:hint="default" w:ascii="Cambria" w:hAnsi="Cambria" w:cs="Cambria"/>
          <w:spacing w:val="-47"/>
          <w:sz w:val="24"/>
          <w:szCs w:val="24"/>
        </w:rPr>
        <w:t xml:space="preserve"> </w:t>
      </w:r>
      <w:r>
        <w:rPr>
          <w:rFonts w:hint="default" w:ascii="Cambria" w:hAnsi="Cambria" w:cs="Cambria"/>
          <w:sz w:val="24"/>
          <w:szCs w:val="24"/>
        </w:rPr>
        <w:t>This gives raw pixel data, constituting either the boundary of a region or all the points in the</w:t>
      </w:r>
      <w:r>
        <w:rPr>
          <w:rFonts w:hint="default" w:ascii="Cambria" w:hAnsi="Cambria" w:cs="Cambria"/>
          <w:spacing w:val="1"/>
          <w:sz w:val="24"/>
          <w:szCs w:val="24"/>
        </w:rPr>
        <w:t xml:space="preserve"> </w:t>
      </w:r>
      <w:r>
        <w:rPr>
          <w:rFonts w:hint="default" w:ascii="Cambria" w:hAnsi="Cambria" w:cs="Cambria"/>
          <w:sz w:val="24"/>
          <w:szCs w:val="24"/>
        </w:rPr>
        <w:t>region</w:t>
      </w:r>
      <w:r>
        <w:rPr>
          <w:rFonts w:hint="default" w:ascii="Cambria" w:hAnsi="Cambria" w:cs="Cambria"/>
          <w:spacing w:val="-1"/>
          <w:sz w:val="24"/>
          <w:szCs w:val="24"/>
        </w:rPr>
        <w:t xml:space="preserve"> </w:t>
      </w:r>
      <w:r>
        <w:rPr>
          <w:rFonts w:hint="default" w:ascii="Cambria" w:hAnsi="Cambria" w:cs="Cambria"/>
          <w:sz w:val="24"/>
          <w:szCs w:val="24"/>
        </w:rPr>
        <w:t>itself.</w:t>
      </w: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11"/>
        <w:numPr>
          <w:ilvl w:val="0"/>
          <w:numId w:val="0"/>
        </w:numPr>
        <w:tabs>
          <w:tab w:val="left" w:pos="821"/>
        </w:tabs>
        <w:spacing w:before="5" w:after="0" w:line="278" w:lineRule="auto"/>
        <w:ind w:left="460" w:leftChars="0" w:right="183" w:rightChars="0"/>
        <w:jc w:val="left"/>
        <w:rPr>
          <w:rFonts w:hint="default" w:ascii="Cambria" w:hAnsi="Cambria" w:cs="Cambria"/>
          <w:sz w:val="24"/>
          <w:szCs w:val="24"/>
        </w:rPr>
      </w:pPr>
    </w:p>
    <w:p>
      <w:pPr>
        <w:pStyle w:val="2"/>
        <w:spacing w:before="196"/>
        <w:rPr>
          <w:rFonts w:hint="default" w:ascii="Cambria" w:hAnsi="Cambria" w:cs="Cambria"/>
          <w:sz w:val="24"/>
          <w:szCs w:val="24"/>
          <w:u w:val="single"/>
        </w:rPr>
      </w:pPr>
      <w:r>
        <w:rPr>
          <w:rFonts w:hint="default" w:ascii="Cambria" w:hAnsi="Cambria" w:cs="Cambria"/>
          <w:sz w:val="24"/>
          <w:szCs w:val="24"/>
          <w:u w:val="single"/>
        </w:rPr>
        <w:t>Components</w:t>
      </w:r>
      <w:r>
        <w:rPr>
          <w:rFonts w:hint="default" w:ascii="Cambria" w:hAnsi="Cambria" w:cs="Cambria"/>
          <w:spacing w:val="-2"/>
          <w:sz w:val="24"/>
          <w:szCs w:val="24"/>
          <w:u w:val="single"/>
        </w:rPr>
        <w:t xml:space="preserve"> </w:t>
      </w:r>
      <w:r>
        <w:rPr>
          <w:rFonts w:hint="default" w:ascii="Cambria" w:hAnsi="Cambria" w:cs="Cambria"/>
          <w:sz w:val="24"/>
          <w:szCs w:val="24"/>
          <w:u w:val="single"/>
        </w:rPr>
        <w:t>of</w:t>
      </w:r>
      <w:r>
        <w:rPr>
          <w:rFonts w:hint="default" w:ascii="Cambria" w:hAnsi="Cambria" w:cs="Cambria"/>
          <w:spacing w:val="-2"/>
          <w:sz w:val="24"/>
          <w:szCs w:val="24"/>
          <w:u w:val="single"/>
        </w:rPr>
        <w:t xml:space="preserve"> </w:t>
      </w:r>
      <w:r>
        <w:rPr>
          <w:rFonts w:hint="default" w:ascii="Cambria" w:hAnsi="Cambria" w:cs="Cambria"/>
          <w:sz w:val="24"/>
          <w:szCs w:val="24"/>
          <w:u w:val="single"/>
        </w:rPr>
        <w:t>an</w:t>
      </w:r>
      <w:r>
        <w:rPr>
          <w:rFonts w:hint="default" w:ascii="Cambria" w:hAnsi="Cambria" w:cs="Cambria"/>
          <w:spacing w:val="-3"/>
          <w:sz w:val="24"/>
          <w:szCs w:val="24"/>
          <w:u w:val="single"/>
        </w:rPr>
        <w:t xml:space="preserve"> </w:t>
      </w:r>
      <w:r>
        <w:rPr>
          <w:rFonts w:hint="default" w:ascii="Cambria" w:hAnsi="Cambria" w:cs="Cambria"/>
          <w:sz w:val="24"/>
          <w:szCs w:val="24"/>
          <w:u w:val="single"/>
        </w:rPr>
        <w:t>Image</w:t>
      </w:r>
      <w:r>
        <w:rPr>
          <w:rFonts w:hint="default" w:ascii="Cambria" w:hAnsi="Cambria" w:cs="Cambria"/>
          <w:spacing w:val="-2"/>
          <w:sz w:val="24"/>
          <w:szCs w:val="24"/>
          <w:u w:val="single"/>
        </w:rPr>
        <w:t xml:space="preserve"> </w:t>
      </w:r>
      <w:r>
        <w:rPr>
          <w:rFonts w:hint="default" w:ascii="Cambria" w:hAnsi="Cambria" w:cs="Cambria"/>
          <w:sz w:val="24"/>
          <w:szCs w:val="24"/>
          <w:u w:val="single"/>
        </w:rPr>
        <w:t>Processing</w:t>
      </w:r>
      <w:r>
        <w:rPr>
          <w:rFonts w:hint="default" w:ascii="Cambria" w:hAnsi="Cambria" w:cs="Cambria"/>
          <w:spacing w:val="-4"/>
          <w:sz w:val="24"/>
          <w:szCs w:val="24"/>
          <w:u w:val="single"/>
        </w:rPr>
        <w:t xml:space="preserve"> </w:t>
      </w:r>
      <w:r>
        <w:rPr>
          <w:rFonts w:hint="default" w:ascii="Cambria" w:hAnsi="Cambria" w:cs="Cambria"/>
          <w:sz w:val="24"/>
          <w:szCs w:val="24"/>
          <w:u w:val="single"/>
        </w:rPr>
        <w:t>system</w:t>
      </w:r>
    </w:p>
    <w:p>
      <w:pPr>
        <w:rPr>
          <w:rFonts w:hint="default" w:ascii="Cambria" w:hAnsi="Cambria" w:cs="Cambria"/>
          <w:sz w:val="24"/>
          <w:szCs w:val="24"/>
          <w:u w:val="single"/>
        </w:rPr>
      </w:pPr>
    </w:p>
    <w:p>
      <w:pPr>
        <w:rPr>
          <w:rFonts w:hint="default" w:ascii="Cambria" w:hAnsi="Cambria" w:cs="Cambria"/>
          <w:sz w:val="24"/>
          <w:szCs w:val="24"/>
          <w:u w:val="none"/>
          <w:lang w:val="en-US"/>
        </w:rPr>
      </w:pPr>
      <w:r>
        <w:rPr>
          <w:rFonts w:hint="default" w:ascii="Cambria" w:hAnsi="Cambria" w:cs="Cambria"/>
          <w:sz w:val="24"/>
          <w:szCs w:val="24"/>
          <w:u w:val="none"/>
          <w:lang w:val="en-US"/>
        </w:rPr>
        <w:tab/>
      </w:r>
      <w:r>
        <w:drawing>
          <wp:inline distT="0" distB="0" distL="114300" distR="114300">
            <wp:extent cx="4930140" cy="3520440"/>
            <wp:effectExtent l="0" t="0" r="762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7"/>
                    <a:stretch>
                      <a:fillRect/>
                    </a:stretch>
                  </pic:blipFill>
                  <pic:spPr>
                    <a:xfrm>
                      <a:off x="0" y="0"/>
                      <a:ext cx="4930140" cy="3520440"/>
                    </a:xfrm>
                    <a:prstGeom prst="rect">
                      <a:avLst/>
                    </a:prstGeom>
                    <a:noFill/>
                    <a:ln>
                      <a:noFill/>
                    </a:ln>
                  </pic:spPr>
                </pic:pic>
              </a:graphicData>
            </a:graphic>
          </wp:inline>
        </w:drawing>
      </w:r>
    </w:p>
    <w:p>
      <w:pPr>
        <w:pStyle w:val="5"/>
        <w:spacing w:before="11"/>
        <w:rPr>
          <w:rFonts w:hint="default" w:ascii="Cambria" w:hAnsi="Cambria" w:cs="Cambria"/>
          <w:b/>
          <w:sz w:val="24"/>
          <w:szCs w:val="24"/>
        </w:rPr>
      </w:pPr>
    </w:p>
    <w:p>
      <w:pPr>
        <w:pStyle w:val="11"/>
        <w:numPr>
          <w:ilvl w:val="0"/>
          <w:numId w:val="4"/>
        </w:numPr>
        <w:tabs>
          <w:tab w:val="left" w:pos="821"/>
        </w:tabs>
        <w:spacing w:before="56" w:after="0" w:line="240" w:lineRule="auto"/>
        <w:ind w:left="820" w:right="0" w:hanging="361"/>
        <w:jc w:val="left"/>
        <w:rPr>
          <w:rFonts w:hint="default" w:ascii="Cambria" w:hAnsi="Cambria" w:cs="Cambria"/>
          <w:sz w:val="24"/>
          <w:szCs w:val="24"/>
        </w:rPr>
      </w:pPr>
      <w:r>
        <w:rPr>
          <w:rFonts w:hint="default" w:ascii="Cambria" w:hAnsi="Cambria" w:cs="Cambria"/>
          <w:b/>
          <w:sz w:val="24"/>
          <w:szCs w:val="24"/>
          <w:u w:val="single"/>
        </w:rPr>
        <w:t>Image</w:t>
      </w:r>
      <w:r>
        <w:rPr>
          <w:rFonts w:hint="default" w:ascii="Cambria" w:hAnsi="Cambria" w:cs="Cambria"/>
          <w:b/>
          <w:spacing w:val="-2"/>
          <w:sz w:val="24"/>
          <w:szCs w:val="24"/>
          <w:u w:val="single"/>
        </w:rPr>
        <w:t xml:space="preserve"> </w:t>
      </w:r>
      <w:r>
        <w:rPr>
          <w:rFonts w:hint="default" w:ascii="Cambria" w:hAnsi="Cambria" w:cs="Cambria"/>
          <w:b/>
          <w:sz w:val="24"/>
          <w:szCs w:val="24"/>
          <w:u w:val="single"/>
        </w:rPr>
        <w:t>Sensors</w:t>
      </w:r>
      <w:r>
        <w:rPr>
          <w:rFonts w:hint="default" w:ascii="Cambria" w:hAnsi="Cambria" w:cs="Cambria"/>
          <w:b/>
          <w:spacing w:val="1"/>
          <w:sz w:val="24"/>
          <w:szCs w:val="24"/>
        </w:rPr>
        <w:t xml:space="preserve"> </w:t>
      </w:r>
      <w:r>
        <w:rPr>
          <w:rFonts w:hint="default" w:ascii="Cambria" w:hAnsi="Cambria" w:cs="Cambria"/>
          <w:sz w:val="24"/>
          <w:szCs w:val="24"/>
        </w:rPr>
        <w:t>–</w:t>
      </w:r>
      <w:r>
        <w:rPr>
          <w:rFonts w:hint="default" w:ascii="Cambria" w:hAnsi="Cambria" w:cs="Cambria"/>
          <w:spacing w:val="-3"/>
          <w:sz w:val="24"/>
          <w:szCs w:val="24"/>
        </w:rPr>
        <w:t xml:space="preserve"> </w:t>
      </w:r>
      <w:r>
        <w:rPr>
          <w:rFonts w:hint="default" w:ascii="Cambria" w:hAnsi="Cambria" w:cs="Cambria"/>
          <w:sz w:val="24"/>
          <w:szCs w:val="24"/>
        </w:rPr>
        <w:t>two</w:t>
      </w:r>
      <w:r>
        <w:rPr>
          <w:rFonts w:hint="default" w:ascii="Cambria" w:hAnsi="Cambria" w:cs="Cambria"/>
          <w:spacing w:val="-2"/>
          <w:sz w:val="24"/>
          <w:szCs w:val="24"/>
        </w:rPr>
        <w:t xml:space="preserve"> </w:t>
      </w:r>
      <w:r>
        <w:rPr>
          <w:rFonts w:hint="default" w:ascii="Cambria" w:hAnsi="Cambria" w:cs="Cambria"/>
          <w:sz w:val="24"/>
          <w:szCs w:val="24"/>
        </w:rPr>
        <w:t>elements</w:t>
      </w:r>
      <w:r>
        <w:rPr>
          <w:rFonts w:hint="default" w:ascii="Cambria" w:hAnsi="Cambria" w:cs="Cambria"/>
          <w:spacing w:val="-1"/>
          <w:sz w:val="24"/>
          <w:szCs w:val="24"/>
        </w:rPr>
        <w:t xml:space="preserve"> </w:t>
      </w:r>
      <w:r>
        <w:rPr>
          <w:rFonts w:hint="default" w:ascii="Cambria" w:hAnsi="Cambria" w:cs="Cambria"/>
          <w:sz w:val="24"/>
          <w:szCs w:val="24"/>
        </w:rPr>
        <w:t>are</w:t>
      </w:r>
      <w:r>
        <w:rPr>
          <w:rFonts w:hint="default" w:ascii="Cambria" w:hAnsi="Cambria" w:cs="Cambria"/>
          <w:spacing w:val="-4"/>
          <w:sz w:val="24"/>
          <w:szCs w:val="24"/>
        </w:rPr>
        <w:t xml:space="preserve"> </w:t>
      </w:r>
      <w:r>
        <w:rPr>
          <w:rFonts w:hint="default" w:ascii="Cambria" w:hAnsi="Cambria" w:cs="Cambria"/>
          <w:sz w:val="24"/>
          <w:szCs w:val="24"/>
        </w:rPr>
        <w:t>required</w:t>
      </w:r>
      <w:r>
        <w:rPr>
          <w:rFonts w:hint="default" w:ascii="Cambria" w:hAnsi="Cambria" w:cs="Cambria"/>
          <w:spacing w:val="-3"/>
          <w:sz w:val="24"/>
          <w:szCs w:val="24"/>
        </w:rPr>
        <w:t xml:space="preserve"> </w:t>
      </w:r>
      <w:r>
        <w:rPr>
          <w:rFonts w:hint="default" w:ascii="Cambria" w:hAnsi="Cambria" w:cs="Cambria"/>
          <w:sz w:val="24"/>
          <w:szCs w:val="24"/>
        </w:rPr>
        <w:t>to</w:t>
      </w:r>
      <w:r>
        <w:rPr>
          <w:rFonts w:hint="default" w:ascii="Cambria" w:hAnsi="Cambria" w:cs="Cambria"/>
          <w:spacing w:val="-2"/>
          <w:sz w:val="24"/>
          <w:szCs w:val="24"/>
        </w:rPr>
        <w:t xml:space="preserve"> </w:t>
      </w:r>
      <w:r>
        <w:rPr>
          <w:rFonts w:hint="default" w:ascii="Cambria" w:hAnsi="Cambria" w:cs="Cambria"/>
          <w:sz w:val="24"/>
          <w:szCs w:val="24"/>
        </w:rPr>
        <w:t>acquire a</w:t>
      </w:r>
      <w:r>
        <w:rPr>
          <w:rFonts w:hint="default" w:ascii="Cambria" w:hAnsi="Cambria" w:cs="Cambria"/>
          <w:spacing w:val="-2"/>
          <w:sz w:val="24"/>
          <w:szCs w:val="24"/>
        </w:rPr>
        <w:t xml:space="preserve"> </w:t>
      </w:r>
      <w:r>
        <w:rPr>
          <w:rFonts w:hint="default" w:ascii="Cambria" w:hAnsi="Cambria" w:cs="Cambria"/>
          <w:sz w:val="24"/>
          <w:szCs w:val="24"/>
        </w:rPr>
        <w:t>digital</w:t>
      </w:r>
      <w:r>
        <w:rPr>
          <w:rFonts w:hint="default" w:ascii="Cambria" w:hAnsi="Cambria" w:cs="Cambria"/>
          <w:spacing w:val="-1"/>
          <w:sz w:val="24"/>
          <w:szCs w:val="24"/>
        </w:rPr>
        <w:t xml:space="preserve"> </w:t>
      </w:r>
      <w:r>
        <w:rPr>
          <w:rFonts w:hint="default" w:ascii="Cambria" w:hAnsi="Cambria" w:cs="Cambria"/>
          <w:sz w:val="24"/>
          <w:szCs w:val="24"/>
        </w:rPr>
        <w:t>image:</w:t>
      </w:r>
    </w:p>
    <w:p>
      <w:pPr>
        <w:pStyle w:val="11"/>
        <w:numPr>
          <w:ilvl w:val="1"/>
          <w:numId w:val="4"/>
        </w:numPr>
        <w:tabs>
          <w:tab w:val="left" w:pos="1541"/>
        </w:tabs>
        <w:spacing w:before="39" w:after="0" w:line="276" w:lineRule="auto"/>
        <w:ind w:left="1540" w:right="157" w:hanging="360"/>
        <w:jc w:val="left"/>
        <w:rPr>
          <w:rFonts w:hint="default" w:ascii="Cambria" w:hAnsi="Cambria" w:cs="Cambria"/>
          <w:sz w:val="24"/>
          <w:szCs w:val="24"/>
        </w:rPr>
      </w:pPr>
      <w:r>
        <w:rPr>
          <w:rFonts w:hint="default" w:ascii="Cambria" w:hAnsi="Cambria" w:cs="Cambria"/>
          <w:sz w:val="24"/>
          <w:szCs w:val="24"/>
        </w:rPr>
        <w:t>A physical device that is sensitive to the energy radiated by the object we wish to image.</w:t>
      </w:r>
      <w:r>
        <w:rPr>
          <w:rFonts w:hint="default" w:ascii="Cambria" w:hAnsi="Cambria" w:cs="Cambria"/>
          <w:spacing w:val="-47"/>
          <w:sz w:val="24"/>
          <w:szCs w:val="24"/>
        </w:rPr>
        <w:t xml:space="preserve"> </w:t>
      </w:r>
      <w:r>
        <w:rPr>
          <w:rFonts w:hint="default" w:ascii="Cambria" w:hAnsi="Cambria" w:cs="Cambria"/>
          <w:sz w:val="24"/>
          <w:szCs w:val="24"/>
        </w:rPr>
        <w:t>And,</w:t>
      </w:r>
    </w:p>
    <w:p>
      <w:pPr>
        <w:pStyle w:val="11"/>
        <w:numPr>
          <w:ilvl w:val="1"/>
          <w:numId w:val="4"/>
        </w:numPr>
        <w:tabs>
          <w:tab w:val="left" w:pos="1541"/>
        </w:tabs>
        <w:spacing w:before="1" w:after="0" w:line="240" w:lineRule="auto"/>
        <w:ind w:left="1540" w:right="0" w:hanging="361"/>
        <w:jc w:val="left"/>
        <w:rPr>
          <w:rFonts w:hint="default" w:ascii="Cambria" w:hAnsi="Cambria" w:cs="Cambria"/>
          <w:sz w:val="24"/>
          <w:szCs w:val="24"/>
        </w:rPr>
      </w:pPr>
      <w:r>
        <w:rPr>
          <w:rFonts w:hint="default" w:ascii="Cambria" w:hAnsi="Cambria" w:cs="Cambria"/>
          <w:sz w:val="24"/>
          <w:szCs w:val="24"/>
        </w:rPr>
        <w:t>A</w:t>
      </w:r>
      <w:r>
        <w:rPr>
          <w:rFonts w:hint="default" w:ascii="Cambria" w:hAnsi="Cambria" w:cs="Cambria"/>
          <w:spacing w:val="-1"/>
          <w:sz w:val="24"/>
          <w:szCs w:val="24"/>
        </w:rPr>
        <w:t xml:space="preserve"> </w:t>
      </w:r>
      <w:r>
        <w:rPr>
          <w:rFonts w:hint="default" w:ascii="Cambria" w:hAnsi="Cambria" w:cs="Cambria"/>
          <w:sz w:val="24"/>
          <w:szCs w:val="24"/>
        </w:rPr>
        <w:t>digitizer</w:t>
      </w:r>
      <w:r>
        <w:rPr>
          <w:rFonts w:hint="default" w:ascii="Cambria" w:hAnsi="Cambria" w:cs="Cambria"/>
          <w:spacing w:val="-1"/>
          <w:sz w:val="24"/>
          <w:szCs w:val="24"/>
        </w:rPr>
        <w:t xml:space="preserve"> </w:t>
      </w:r>
      <w:r>
        <w:rPr>
          <w:rFonts w:hint="default" w:ascii="Cambria" w:hAnsi="Cambria" w:cs="Cambria"/>
          <w:sz w:val="24"/>
          <w:szCs w:val="24"/>
        </w:rPr>
        <w:t>for</w:t>
      </w:r>
      <w:r>
        <w:rPr>
          <w:rFonts w:hint="default" w:ascii="Cambria" w:hAnsi="Cambria" w:cs="Cambria"/>
          <w:spacing w:val="-4"/>
          <w:sz w:val="24"/>
          <w:szCs w:val="24"/>
        </w:rPr>
        <w:t xml:space="preserve"> </w:t>
      </w:r>
      <w:r>
        <w:rPr>
          <w:rFonts w:hint="default" w:ascii="Cambria" w:hAnsi="Cambria" w:cs="Cambria"/>
          <w:sz w:val="24"/>
          <w:szCs w:val="24"/>
        </w:rPr>
        <w:t>converting</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output</w:t>
      </w:r>
      <w:r>
        <w:rPr>
          <w:rFonts w:hint="default" w:ascii="Cambria" w:hAnsi="Cambria" w:cs="Cambria"/>
          <w:spacing w:val="-4"/>
          <w:sz w:val="24"/>
          <w:szCs w:val="24"/>
        </w:rPr>
        <w:t xml:space="preserve"> </w:t>
      </w:r>
      <w:r>
        <w:rPr>
          <w:rFonts w:hint="default" w:ascii="Cambria" w:hAnsi="Cambria" w:cs="Cambria"/>
          <w:sz w:val="24"/>
          <w:szCs w:val="24"/>
        </w:rPr>
        <w:t>of</w:t>
      </w:r>
      <w:r>
        <w:rPr>
          <w:rFonts w:hint="default" w:ascii="Cambria" w:hAnsi="Cambria" w:cs="Cambria"/>
          <w:spacing w:val="-4"/>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sensor</w:t>
      </w:r>
      <w:r>
        <w:rPr>
          <w:rFonts w:hint="default" w:ascii="Cambria" w:hAnsi="Cambria" w:cs="Cambria"/>
          <w:spacing w:val="-1"/>
          <w:sz w:val="24"/>
          <w:szCs w:val="24"/>
        </w:rPr>
        <w:t xml:space="preserve"> </w:t>
      </w:r>
      <w:r>
        <w:rPr>
          <w:rFonts w:hint="default" w:ascii="Cambria" w:hAnsi="Cambria" w:cs="Cambria"/>
          <w:sz w:val="24"/>
          <w:szCs w:val="24"/>
        </w:rPr>
        <w:t>into</w:t>
      </w:r>
      <w:r>
        <w:rPr>
          <w:rFonts w:hint="default" w:ascii="Cambria" w:hAnsi="Cambria" w:cs="Cambria"/>
          <w:spacing w:val="-3"/>
          <w:sz w:val="24"/>
          <w:szCs w:val="24"/>
        </w:rPr>
        <w:t xml:space="preserve"> </w:t>
      </w:r>
      <w:r>
        <w:rPr>
          <w:rFonts w:hint="default" w:ascii="Cambria" w:hAnsi="Cambria" w:cs="Cambria"/>
          <w:sz w:val="24"/>
          <w:szCs w:val="24"/>
        </w:rPr>
        <w:t>digital</w:t>
      </w:r>
      <w:r>
        <w:rPr>
          <w:rFonts w:hint="default" w:ascii="Cambria" w:hAnsi="Cambria" w:cs="Cambria"/>
          <w:spacing w:val="-1"/>
          <w:sz w:val="24"/>
          <w:szCs w:val="24"/>
        </w:rPr>
        <w:t xml:space="preserve"> </w:t>
      </w:r>
      <w:r>
        <w:rPr>
          <w:rFonts w:hint="default" w:ascii="Cambria" w:hAnsi="Cambria" w:cs="Cambria"/>
          <w:sz w:val="24"/>
          <w:szCs w:val="24"/>
        </w:rPr>
        <w:t>form.</w:t>
      </w:r>
    </w:p>
    <w:p>
      <w:pPr>
        <w:pStyle w:val="11"/>
        <w:numPr>
          <w:ilvl w:val="0"/>
          <w:numId w:val="4"/>
        </w:numPr>
        <w:tabs>
          <w:tab w:val="left" w:pos="821"/>
        </w:tabs>
        <w:spacing w:before="39" w:after="0" w:line="276" w:lineRule="auto"/>
        <w:ind w:left="820" w:right="351" w:hanging="360"/>
        <w:jc w:val="left"/>
        <w:rPr>
          <w:rFonts w:hint="default" w:ascii="Cambria" w:hAnsi="Cambria" w:cs="Cambria"/>
          <w:sz w:val="24"/>
          <w:szCs w:val="24"/>
        </w:rPr>
      </w:pPr>
      <w:r>
        <w:rPr>
          <w:rFonts w:hint="default" w:ascii="Cambria" w:hAnsi="Cambria" w:cs="Cambria"/>
          <w:b/>
          <w:sz w:val="24"/>
          <w:szCs w:val="24"/>
          <w:u w:val="single"/>
        </w:rPr>
        <w:t>Specialized Image Processing Hardware</w:t>
      </w:r>
      <w:r>
        <w:rPr>
          <w:rFonts w:hint="default" w:ascii="Cambria" w:hAnsi="Cambria" w:cs="Cambria"/>
          <w:b/>
          <w:sz w:val="24"/>
          <w:szCs w:val="24"/>
        </w:rPr>
        <w:t xml:space="preserve"> </w:t>
      </w:r>
      <w:r>
        <w:rPr>
          <w:rFonts w:hint="default" w:ascii="Cambria" w:hAnsi="Cambria" w:cs="Cambria"/>
          <w:sz w:val="24"/>
          <w:szCs w:val="24"/>
        </w:rPr>
        <w:t>– It must perform primitive operations like arithmetic</w:t>
      </w:r>
      <w:r>
        <w:rPr>
          <w:rFonts w:hint="default" w:ascii="Cambria" w:hAnsi="Cambria" w:cs="Cambria"/>
          <w:spacing w:val="-47"/>
          <w:sz w:val="24"/>
          <w:szCs w:val="24"/>
        </w:rPr>
        <w:t xml:space="preserve"> </w:t>
      </w:r>
      <w:r>
        <w:rPr>
          <w:rFonts w:hint="default" w:ascii="Cambria" w:hAnsi="Cambria" w:cs="Cambria"/>
          <w:sz w:val="24"/>
          <w:szCs w:val="24"/>
        </w:rPr>
        <w:t>and logic operations in parallel on the entire image. Its most distinguishing characteristic is</w:t>
      </w:r>
      <w:r>
        <w:rPr>
          <w:rFonts w:hint="default" w:ascii="Cambria" w:hAnsi="Cambria" w:cs="Cambria"/>
          <w:spacing w:val="1"/>
          <w:sz w:val="24"/>
          <w:szCs w:val="24"/>
        </w:rPr>
        <w:t xml:space="preserve"> </w:t>
      </w:r>
      <w:r>
        <w:rPr>
          <w:rFonts w:hint="default" w:ascii="Cambria" w:hAnsi="Cambria" w:cs="Cambria"/>
          <w:sz w:val="24"/>
          <w:szCs w:val="24"/>
        </w:rPr>
        <w:t>speed,</w:t>
      </w:r>
      <w:r>
        <w:rPr>
          <w:rFonts w:hint="default" w:ascii="Cambria" w:hAnsi="Cambria" w:cs="Cambria"/>
          <w:spacing w:val="-1"/>
          <w:sz w:val="24"/>
          <w:szCs w:val="24"/>
        </w:rPr>
        <w:t xml:space="preserve"> </w:t>
      </w:r>
      <w:r>
        <w:rPr>
          <w:rFonts w:hint="default" w:ascii="Cambria" w:hAnsi="Cambria" w:cs="Cambria"/>
          <w:sz w:val="24"/>
          <w:szCs w:val="24"/>
        </w:rPr>
        <w:t>which</w:t>
      </w:r>
      <w:r>
        <w:rPr>
          <w:rFonts w:hint="default" w:ascii="Cambria" w:hAnsi="Cambria" w:cs="Cambria"/>
          <w:spacing w:val="-4"/>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typical</w:t>
      </w:r>
      <w:r>
        <w:rPr>
          <w:rFonts w:hint="default" w:ascii="Cambria" w:hAnsi="Cambria" w:cs="Cambria"/>
          <w:spacing w:val="-2"/>
          <w:sz w:val="24"/>
          <w:szCs w:val="24"/>
        </w:rPr>
        <w:t xml:space="preserve"> </w:t>
      </w:r>
      <w:r>
        <w:rPr>
          <w:rFonts w:hint="default" w:ascii="Cambria" w:hAnsi="Cambria" w:cs="Cambria"/>
          <w:sz w:val="24"/>
          <w:szCs w:val="24"/>
        </w:rPr>
        <w:t>computer</w:t>
      </w:r>
      <w:r>
        <w:rPr>
          <w:rFonts w:hint="default" w:ascii="Cambria" w:hAnsi="Cambria" w:cs="Cambria"/>
          <w:spacing w:val="-3"/>
          <w:sz w:val="24"/>
          <w:szCs w:val="24"/>
        </w:rPr>
        <w:t xml:space="preserve"> </w:t>
      </w:r>
      <w:r>
        <w:rPr>
          <w:rFonts w:hint="default" w:ascii="Cambria" w:hAnsi="Cambria" w:cs="Cambria"/>
          <w:sz w:val="24"/>
          <w:szCs w:val="24"/>
        </w:rPr>
        <w:t>cannot</w:t>
      </w:r>
      <w:r>
        <w:rPr>
          <w:rFonts w:hint="default" w:ascii="Cambria" w:hAnsi="Cambria" w:cs="Cambria"/>
          <w:spacing w:val="-3"/>
          <w:sz w:val="24"/>
          <w:szCs w:val="24"/>
        </w:rPr>
        <w:t xml:space="preserve"> </w:t>
      </w:r>
      <w:r>
        <w:rPr>
          <w:rFonts w:hint="default" w:ascii="Cambria" w:hAnsi="Cambria" w:cs="Cambria"/>
          <w:sz w:val="24"/>
          <w:szCs w:val="24"/>
        </w:rPr>
        <w:t>perform.</w:t>
      </w:r>
    </w:p>
    <w:p>
      <w:pPr>
        <w:pStyle w:val="11"/>
        <w:numPr>
          <w:ilvl w:val="0"/>
          <w:numId w:val="4"/>
        </w:numPr>
        <w:tabs>
          <w:tab w:val="left" w:pos="821"/>
        </w:tabs>
        <w:spacing w:before="0" w:after="0" w:line="240" w:lineRule="auto"/>
        <w:ind w:left="820" w:right="0" w:hanging="361"/>
        <w:jc w:val="left"/>
        <w:rPr>
          <w:rFonts w:hint="default" w:ascii="Cambria" w:hAnsi="Cambria" w:cs="Cambria"/>
          <w:sz w:val="24"/>
          <w:szCs w:val="24"/>
        </w:rPr>
      </w:pPr>
      <w:r>
        <w:rPr>
          <w:rFonts w:hint="default" w:ascii="Cambria" w:hAnsi="Cambria" w:cs="Cambria"/>
          <w:b/>
          <w:sz w:val="24"/>
          <w:szCs w:val="24"/>
          <w:u w:val="single"/>
        </w:rPr>
        <w:t>Computer</w:t>
      </w:r>
      <w:r>
        <w:rPr>
          <w:rFonts w:hint="default" w:ascii="Cambria" w:hAnsi="Cambria" w:cs="Cambria"/>
          <w:b/>
          <w:spacing w:val="-1"/>
          <w:sz w:val="24"/>
          <w:szCs w:val="24"/>
          <w:u w:val="single"/>
        </w:rPr>
        <w:t xml:space="preserve"> </w:t>
      </w:r>
      <w:r>
        <w:rPr>
          <w:rFonts w:hint="default" w:ascii="Cambria" w:hAnsi="Cambria" w:cs="Cambria"/>
          <w:sz w:val="24"/>
          <w:szCs w:val="24"/>
        </w:rPr>
        <w:t>–</w:t>
      </w:r>
      <w:r>
        <w:rPr>
          <w:rFonts w:hint="default" w:ascii="Cambria" w:hAnsi="Cambria" w:cs="Cambria"/>
          <w:spacing w:val="-3"/>
          <w:sz w:val="24"/>
          <w:szCs w:val="24"/>
        </w:rPr>
        <w:t xml:space="preserve"> </w:t>
      </w:r>
      <w:r>
        <w:rPr>
          <w:rFonts w:hint="default" w:ascii="Cambria" w:hAnsi="Cambria" w:cs="Cambria"/>
          <w:sz w:val="24"/>
          <w:szCs w:val="24"/>
        </w:rPr>
        <w:t>This</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3"/>
          <w:sz w:val="24"/>
          <w:szCs w:val="24"/>
        </w:rPr>
        <w:t xml:space="preserve"> </w:t>
      </w:r>
      <w:r>
        <w:rPr>
          <w:rFonts w:hint="default" w:ascii="Cambria" w:hAnsi="Cambria" w:cs="Cambria"/>
          <w:sz w:val="24"/>
          <w:szCs w:val="24"/>
        </w:rPr>
        <w:t>required</w:t>
      </w:r>
      <w:r>
        <w:rPr>
          <w:rFonts w:hint="default" w:ascii="Cambria" w:hAnsi="Cambria" w:cs="Cambria"/>
          <w:spacing w:val="-2"/>
          <w:sz w:val="24"/>
          <w:szCs w:val="24"/>
        </w:rPr>
        <w:t xml:space="preserve"> </w:t>
      </w:r>
      <w:r>
        <w:rPr>
          <w:rFonts w:hint="default" w:ascii="Cambria" w:hAnsi="Cambria" w:cs="Cambria"/>
          <w:sz w:val="24"/>
          <w:szCs w:val="24"/>
        </w:rPr>
        <w:t>for primitive</w:t>
      </w:r>
      <w:r>
        <w:rPr>
          <w:rFonts w:hint="default" w:ascii="Cambria" w:hAnsi="Cambria" w:cs="Cambria"/>
          <w:spacing w:val="-3"/>
          <w:sz w:val="24"/>
          <w:szCs w:val="24"/>
        </w:rPr>
        <w:t xml:space="preserve"> </w:t>
      </w:r>
      <w:r>
        <w:rPr>
          <w:rFonts w:hint="default" w:ascii="Cambria" w:hAnsi="Cambria" w:cs="Cambria"/>
          <w:sz w:val="24"/>
          <w:szCs w:val="24"/>
        </w:rPr>
        <w:t>operations</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can</w:t>
      </w:r>
      <w:r>
        <w:rPr>
          <w:rFonts w:hint="default" w:ascii="Cambria" w:hAnsi="Cambria" w:cs="Cambria"/>
          <w:spacing w:val="-2"/>
          <w:sz w:val="24"/>
          <w:szCs w:val="24"/>
        </w:rPr>
        <w:t xml:space="preserve"> </w:t>
      </w:r>
      <w:r>
        <w:rPr>
          <w:rFonts w:hint="default" w:ascii="Cambria" w:hAnsi="Cambria" w:cs="Cambria"/>
          <w:sz w:val="24"/>
          <w:szCs w:val="24"/>
        </w:rPr>
        <w:t>be a</w:t>
      </w:r>
      <w:r>
        <w:rPr>
          <w:rFonts w:hint="default" w:ascii="Cambria" w:hAnsi="Cambria" w:cs="Cambria"/>
          <w:spacing w:val="-2"/>
          <w:sz w:val="24"/>
          <w:szCs w:val="24"/>
        </w:rPr>
        <w:t xml:space="preserve"> </w:t>
      </w:r>
      <w:r>
        <w:rPr>
          <w:rFonts w:hint="default" w:ascii="Cambria" w:hAnsi="Cambria" w:cs="Cambria"/>
          <w:sz w:val="24"/>
          <w:szCs w:val="24"/>
        </w:rPr>
        <w:t>general purpose</w:t>
      </w:r>
      <w:r>
        <w:rPr>
          <w:rFonts w:hint="default" w:ascii="Cambria" w:hAnsi="Cambria" w:cs="Cambria"/>
          <w:spacing w:val="-1"/>
          <w:sz w:val="24"/>
          <w:szCs w:val="24"/>
        </w:rPr>
        <w:t xml:space="preserve"> </w:t>
      </w:r>
      <w:r>
        <w:rPr>
          <w:rFonts w:hint="default" w:ascii="Cambria" w:hAnsi="Cambria" w:cs="Cambria"/>
          <w:sz w:val="24"/>
          <w:szCs w:val="24"/>
        </w:rPr>
        <w:t>PC.</w:t>
      </w:r>
    </w:p>
    <w:p>
      <w:pPr>
        <w:pStyle w:val="11"/>
        <w:numPr>
          <w:ilvl w:val="0"/>
          <w:numId w:val="4"/>
        </w:numPr>
        <w:tabs>
          <w:tab w:val="left" w:pos="821"/>
        </w:tabs>
        <w:spacing w:before="41" w:after="0" w:line="240" w:lineRule="auto"/>
        <w:ind w:left="820" w:right="0" w:hanging="361"/>
        <w:jc w:val="left"/>
        <w:rPr>
          <w:rFonts w:hint="default" w:ascii="Cambria" w:hAnsi="Cambria" w:cs="Cambria"/>
          <w:sz w:val="24"/>
          <w:szCs w:val="24"/>
        </w:rPr>
      </w:pPr>
      <w:r>
        <w:rPr>
          <w:rFonts w:hint="default" w:ascii="Cambria" w:hAnsi="Cambria" w:cs="Cambria"/>
          <w:b/>
          <w:sz w:val="24"/>
          <w:szCs w:val="24"/>
          <w:u w:val="single"/>
        </w:rPr>
        <w:t>Software</w:t>
      </w:r>
      <w:r>
        <w:rPr>
          <w:rFonts w:hint="default" w:ascii="Cambria" w:hAnsi="Cambria" w:cs="Cambria"/>
          <w:b/>
          <w:spacing w:val="-1"/>
          <w:sz w:val="24"/>
          <w:szCs w:val="24"/>
          <w:u w:val="single"/>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it</w:t>
      </w:r>
      <w:r>
        <w:rPr>
          <w:rFonts w:hint="default" w:ascii="Cambria" w:hAnsi="Cambria" w:cs="Cambria"/>
          <w:spacing w:val="-3"/>
          <w:sz w:val="24"/>
          <w:szCs w:val="24"/>
        </w:rPr>
        <w:t xml:space="preserve"> </w:t>
      </w:r>
      <w:r>
        <w:rPr>
          <w:rFonts w:hint="default" w:ascii="Cambria" w:hAnsi="Cambria" w:cs="Cambria"/>
          <w:sz w:val="24"/>
          <w:szCs w:val="24"/>
        </w:rPr>
        <w:t>consists</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4"/>
          <w:sz w:val="24"/>
          <w:szCs w:val="24"/>
        </w:rPr>
        <w:t xml:space="preserve"> </w:t>
      </w:r>
      <w:r>
        <w:rPr>
          <w:rFonts w:hint="default" w:ascii="Cambria" w:hAnsi="Cambria" w:cs="Cambria"/>
          <w:sz w:val="24"/>
          <w:szCs w:val="24"/>
        </w:rPr>
        <w:t>specialized</w:t>
      </w:r>
      <w:r>
        <w:rPr>
          <w:rFonts w:hint="default" w:ascii="Cambria" w:hAnsi="Cambria" w:cs="Cambria"/>
          <w:spacing w:val="-4"/>
          <w:sz w:val="24"/>
          <w:szCs w:val="24"/>
        </w:rPr>
        <w:t xml:space="preserve"> </w:t>
      </w:r>
      <w:r>
        <w:rPr>
          <w:rFonts w:hint="default" w:ascii="Cambria" w:hAnsi="Cambria" w:cs="Cambria"/>
          <w:sz w:val="24"/>
          <w:szCs w:val="24"/>
        </w:rPr>
        <w:t>modules</w:t>
      </w:r>
      <w:r>
        <w:rPr>
          <w:rFonts w:hint="default" w:ascii="Cambria" w:hAnsi="Cambria" w:cs="Cambria"/>
          <w:spacing w:val="-4"/>
          <w:sz w:val="24"/>
          <w:szCs w:val="24"/>
        </w:rPr>
        <w:t xml:space="preserve"> </w:t>
      </w:r>
      <w:r>
        <w:rPr>
          <w:rFonts w:hint="default" w:ascii="Cambria" w:hAnsi="Cambria" w:cs="Cambria"/>
          <w:sz w:val="24"/>
          <w:szCs w:val="24"/>
        </w:rPr>
        <w:t>that</w:t>
      </w:r>
      <w:r>
        <w:rPr>
          <w:rFonts w:hint="default" w:ascii="Cambria" w:hAnsi="Cambria" w:cs="Cambria"/>
          <w:spacing w:val="-4"/>
          <w:sz w:val="24"/>
          <w:szCs w:val="24"/>
        </w:rPr>
        <w:t xml:space="preserve"> </w:t>
      </w:r>
      <w:r>
        <w:rPr>
          <w:rFonts w:hint="default" w:ascii="Cambria" w:hAnsi="Cambria" w:cs="Cambria"/>
          <w:sz w:val="24"/>
          <w:szCs w:val="24"/>
        </w:rPr>
        <w:t>perform</w:t>
      </w:r>
      <w:r>
        <w:rPr>
          <w:rFonts w:hint="default" w:ascii="Cambria" w:hAnsi="Cambria" w:cs="Cambria"/>
          <w:spacing w:val="-3"/>
          <w:sz w:val="24"/>
          <w:szCs w:val="24"/>
        </w:rPr>
        <w:t xml:space="preserve"> </w:t>
      </w:r>
      <w:r>
        <w:rPr>
          <w:rFonts w:hint="default" w:ascii="Cambria" w:hAnsi="Cambria" w:cs="Cambria"/>
          <w:sz w:val="24"/>
          <w:szCs w:val="24"/>
        </w:rPr>
        <w:t>specific</w:t>
      </w:r>
      <w:r>
        <w:rPr>
          <w:rFonts w:hint="default" w:ascii="Cambria" w:hAnsi="Cambria" w:cs="Cambria"/>
          <w:spacing w:val="-1"/>
          <w:sz w:val="24"/>
          <w:szCs w:val="24"/>
        </w:rPr>
        <w:t xml:space="preserve"> </w:t>
      </w:r>
      <w:r>
        <w:rPr>
          <w:rFonts w:hint="default" w:ascii="Cambria" w:hAnsi="Cambria" w:cs="Cambria"/>
          <w:sz w:val="24"/>
          <w:szCs w:val="24"/>
        </w:rPr>
        <w:t>tasks.</w:t>
      </w:r>
    </w:p>
    <w:p>
      <w:pPr>
        <w:pStyle w:val="11"/>
        <w:numPr>
          <w:ilvl w:val="0"/>
          <w:numId w:val="4"/>
        </w:numPr>
        <w:tabs>
          <w:tab w:val="left" w:pos="821"/>
        </w:tabs>
        <w:spacing w:before="41" w:after="0" w:line="273" w:lineRule="auto"/>
        <w:ind w:left="820" w:right="145" w:hanging="360"/>
        <w:jc w:val="left"/>
        <w:rPr>
          <w:rFonts w:hint="default" w:ascii="Cambria" w:hAnsi="Cambria" w:cs="Cambria"/>
          <w:sz w:val="24"/>
          <w:szCs w:val="24"/>
        </w:rPr>
      </w:pPr>
      <w:r>
        <w:rPr>
          <w:rFonts w:hint="default" w:ascii="Cambria" w:hAnsi="Cambria" w:cs="Cambria"/>
          <w:b/>
          <w:sz w:val="24"/>
          <w:szCs w:val="24"/>
          <w:u w:val="single"/>
        </w:rPr>
        <w:t xml:space="preserve">Mass Storage </w:t>
      </w:r>
      <w:r>
        <w:rPr>
          <w:rFonts w:hint="default" w:ascii="Cambria" w:hAnsi="Cambria" w:cs="Cambria"/>
          <w:sz w:val="24"/>
          <w:szCs w:val="24"/>
        </w:rPr>
        <w:t>– short term storage is used during processing, online storage is used for relatively</w:t>
      </w:r>
      <w:r>
        <w:rPr>
          <w:rFonts w:hint="default" w:ascii="Cambria" w:hAnsi="Cambria" w:cs="Cambria"/>
          <w:spacing w:val="-47"/>
          <w:sz w:val="24"/>
          <w:szCs w:val="24"/>
        </w:rPr>
        <w:t xml:space="preserve"> </w:t>
      </w:r>
      <w:r>
        <w:rPr>
          <w:rFonts w:hint="default" w:ascii="Cambria" w:hAnsi="Cambria" w:cs="Cambria"/>
          <w:sz w:val="24"/>
          <w:szCs w:val="24"/>
        </w:rPr>
        <w:t>fast recall, and</w:t>
      </w:r>
      <w:r>
        <w:rPr>
          <w:rFonts w:hint="default" w:ascii="Cambria" w:hAnsi="Cambria" w:cs="Cambria"/>
          <w:spacing w:val="-2"/>
          <w:sz w:val="24"/>
          <w:szCs w:val="24"/>
        </w:rPr>
        <w:t xml:space="preserve"> </w:t>
      </w:r>
      <w:r>
        <w:rPr>
          <w:rFonts w:hint="default" w:ascii="Cambria" w:hAnsi="Cambria" w:cs="Cambria"/>
          <w:sz w:val="24"/>
          <w:szCs w:val="24"/>
        </w:rPr>
        <w:t>archival storage is</w:t>
      </w:r>
      <w:r>
        <w:rPr>
          <w:rFonts w:hint="default" w:ascii="Cambria" w:hAnsi="Cambria" w:cs="Cambria"/>
          <w:spacing w:val="-1"/>
          <w:sz w:val="24"/>
          <w:szCs w:val="24"/>
        </w:rPr>
        <w:t xml:space="preserve"> </w:t>
      </w:r>
      <w:r>
        <w:rPr>
          <w:rFonts w:hint="default" w:ascii="Cambria" w:hAnsi="Cambria" w:cs="Cambria"/>
          <w:sz w:val="24"/>
          <w:szCs w:val="24"/>
        </w:rPr>
        <w:t>used</w:t>
      </w:r>
      <w:r>
        <w:rPr>
          <w:rFonts w:hint="default" w:ascii="Cambria" w:hAnsi="Cambria" w:cs="Cambria"/>
          <w:spacing w:val="-3"/>
          <w:sz w:val="24"/>
          <w:szCs w:val="24"/>
        </w:rPr>
        <w:t xml:space="preserve"> </w:t>
      </w:r>
      <w:r>
        <w:rPr>
          <w:rFonts w:hint="default" w:ascii="Cambria" w:hAnsi="Cambria" w:cs="Cambria"/>
          <w:sz w:val="24"/>
          <w:szCs w:val="24"/>
        </w:rPr>
        <w:t>for</w:t>
      </w:r>
      <w:r>
        <w:rPr>
          <w:rFonts w:hint="default" w:ascii="Cambria" w:hAnsi="Cambria" w:cs="Cambria"/>
          <w:spacing w:val="2"/>
          <w:sz w:val="24"/>
          <w:szCs w:val="24"/>
        </w:rPr>
        <w:t xml:space="preserve"> </w:t>
      </w:r>
      <w:r>
        <w:rPr>
          <w:rFonts w:hint="default" w:ascii="Cambria" w:hAnsi="Cambria" w:cs="Cambria"/>
          <w:sz w:val="24"/>
          <w:szCs w:val="24"/>
        </w:rPr>
        <w:t>infrequent</w:t>
      </w:r>
      <w:r>
        <w:rPr>
          <w:rFonts w:hint="default" w:ascii="Cambria" w:hAnsi="Cambria" w:cs="Cambria"/>
          <w:spacing w:val="-2"/>
          <w:sz w:val="24"/>
          <w:szCs w:val="24"/>
        </w:rPr>
        <w:t xml:space="preserve"> </w:t>
      </w:r>
      <w:r>
        <w:rPr>
          <w:rFonts w:hint="default" w:ascii="Cambria" w:hAnsi="Cambria" w:cs="Cambria"/>
          <w:sz w:val="24"/>
          <w:szCs w:val="24"/>
        </w:rPr>
        <w:t>access.</w:t>
      </w:r>
    </w:p>
    <w:p>
      <w:pPr>
        <w:pStyle w:val="11"/>
        <w:numPr>
          <w:ilvl w:val="0"/>
          <w:numId w:val="4"/>
        </w:numPr>
        <w:tabs>
          <w:tab w:val="left" w:pos="821"/>
        </w:tabs>
        <w:spacing w:before="5" w:after="0" w:line="240" w:lineRule="auto"/>
        <w:ind w:left="820" w:right="0" w:hanging="361"/>
        <w:jc w:val="left"/>
        <w:rPr>
          <w:rFonts w:hint="default" w:ascii="Cambria" w:hAnsi="Cambria" w:cs="Cambria"/>
          <w:sz w:val="24"/>
          <w:szCs w:val="24"/>
        </w:rPr>
      </w:pPr>
      <w:r>
        <w:rPr>
          <w:rFonts w:hint="default" w:ascii="Cambria" w:hAnsi="Cambria" w:cs="Cambria"/>
          <w:b/>
          <w:sz w:val="24"/>
          <w:szCs w:val="24"/>
          <w:u w:val="single"/>
        </w:rPr>
        <w:t>Image</w:t>
      </w:r>
      <w:r>
        <w:rPr>
          <w:rFonts w:hint="default" w:ascii="Cambria" w:hAnsi="Cambria" w:cs="Cambria"/>
          <w:b/>
          <w:spacing w:val="-4"/>
          <w:sz w:val="24"/>
          <w:szCs w:val="24"/>
          <w:u w:val="single"/>
        </w:rPr>
        <w:t xml:space="preserve"> </w:t>
      </w:r>
      <w:r>
        <w:rPr>
          <w:rFonts w:hint="default" w:ascii="Cambria" w:hAnsi="Cambria" w:cs="Cambria"/>
          <w:b/>
          <w:sz w:val="24"/>
          <w:szCs w:val="24"/>
          <w:u w:val="single"/>
        </w:rPr>
        <w:t>Displays</w:t>
      </w:r>
      <w:r>
        <w:rPr>
          <w:rFonts w:hint="default" w:ascii="Cambria" w:hAnsi="Cambria" w:cs="Cambria"/>
          <w:b/>
          <w:spacing w:val="3"/>
          <w:sz w:val="24"/>
          <w:szCs w:val="24"/>
          <w:u w:val="single"/>
        </w:rPr>
        <w:t xml:space="preserve"> </w:t>
      </w:r>
      <w:r>
        <w:rPr>
          <w:rFonts w:hint="default" w:ascii="Cambria" w:hAnsi="Cambria" w:cs="Cambria"/>
          <w:sz w:val="24"/>
          <w:szCs w:val="24"/>
        </w:rPr>
        <w:t>–</w:t>
      </w:r>
      <w:r>
        <w:rPr>
          <w:rFonts w:hint="default" w:ascii="Cambria" w:hAnsi="Cambria" w:cs="Cambria"/>
          <w:spacing w:val="-3"/>
          <w:sz w:val="24"/>
          <w:szCs w:val="24"/>
        </w:rPr>
        <w:t xml:space="preserve"> </w:t>
      </w:r>
      <w:r>
        <w:rPr>
          <w:rFonts w:hint="default" w:ascii="Cambria" w:hAnsi="Cambria" w:cs="Cambria"/>
          <w:sz w:val="24"/>
          <w:szCs w:val="24"/>
        </w:rPr>
        <w:t>These are</w:t>
      </w:r>
      <w:r>
        <w:rPr>
          <w:rFonts w:hint="default" w:ascii="Cambria" w:hAnsi="Cambria" w:cs="Cambria"/>
          <w:spacing w:val="-3"/>
          <w:sz w:val="24"/>
          <w:szCs w:val="24"/>
        </w:rPr>
        <w:t xml:space="preserve"> </w:t>
      </w:r>
      <w:r>
        <w:rPr>
          <w:rFonts w:hint="default" w:ascii="Cambria" w:hAnsi="Cambria" w:cs="Cambria"/>
          <w:sz w:val="24"/>
          <w:szCs w:val="24"/>
        </w:rPr>
        <w:t>monitors</w:t>
      </w:r>
      <w:r>
        <w:rPr>
          <w:rFonts w:hint="default" w:ascii="Cambria" w:hAnsi="Cambria" w:cs="Cambria"/>
          <w:spacing w:val="-2"/>
          <w:sz w:val="24"/>
          <w:szCs w:val="24"/>
        </w:rPr>
        <w:t xml:space="preserve"> </w:t>
      </w:r>
      <w:r>
        <w:rPr>
          <w:rFonts w:hint="default" w:ascii="Cambria" w:hAnsi="Cambria" w:cs="Cambria"/>
          <w:sz w:val="24"/>
          <w:szCs w:val="24"/>
        </w:rPr>
        <w:t>used</w:t>
      </w:r>
      <w:r>
        <w:rPr>
          <w:rFonts w:hint="default" w:ascii="Cambria" w:hAnsi="Cambria" w:cs="Cambria"/>
          <w:spacing w:val="-3"/>
          <w:sz w:val="24"/>
          <w:szCs w:val="24"/>
        </w:rPr>
        <w:t xml:space="preserve"> </w:t>
      </w:r>
      <w:r>
        <w:rPr>
          <w:rFonts w:hint="default" w:ascii="Cambria" w:hAnsi="Cambria" w:cs="Cambria"/>
          <w:sz w:val="24"/>
          <w:szCs w:val="24"/>
        </w:rPr>
        <w:t>to</w:t>
      </w:r>
      <w:r>
        <w:rPr>
          <w:rFonts w:hint="default" w:ascii="Cambria" w:hAnsi="Cambria" w:cs="Cambria"/>
          <w:spacing w:val="-1"/>
          <w:sz w:val="24"/>
          <w:szCs w:val="24"/>
        </w:rPr>
        <w:t xml:space="preserve"> </w:t>
      </w:r>
      <w:r>
        <w:rPr>
          <w:rFonts w:hint="default" w:ascii="Cambria" w:hAnsi="Cambria" w:cs="Cambria"/>
          <w:sz w:val="24"/>
          <w:szCs w:val="24"/>
        </w:rPr>
        <w:t>view</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result</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2"/>
          <w:sz w:val="24"/>
          <w:szCs w:val="24"/>
        </w:rPr>
        <w:t xml:space="preserve"> </w:t>
      </w:r>
      <w:r>
        <w:rPr>
          <w:rFonts w:hint="default" w:ascii="Cambria" w:hAnsi="Cambria" w:cs="Cambria"/>
          <w:sz w:val="24"/>
          <w:szCs w:val="24"/>
        </w:rPr>
        <w:t>a processing</w:t>
      </w:r>
      <w:r>
        <w:rPr>
          <w:rFonts w:hint="default" w:ascii="Cambria" w:hAnsi="Cambria" w:cs="Cambria"/>
          <w:spacing w:val="-1"/>
          <w:sz w:val="24"/>
          <w:szCs w:val="24"/>
        </w:rPr>
        <w:t xml:space="preserve"> </w:t>
      </w:r>
      <w:r>
        <w:rPr>
          <w:rFonts w:hint="default" w:ascii="Cambria" w:hAnsi="Cambria" w:cs="Cambria"/>
          <w:sz w:val="24"/>
          <w:szCs w:val="24"/>
        </w:rPr>
        <w:t>task.</w:t>
      </w:r>
    </w:p>
    <w:p>
      <w:pPr>
        <w:pStyle w:val="11"/>
        <w:numPr>
          <w:ilvl w:val="0"/>
          <w:numId w:val="4"/>
        </w:numPr>
        <w:tabs>
          <w:tab w:val="left" w:pos="821"/>
        </w:tabs>
        <w:spacing w:before="43" w:after="0" w:line="240" w:lineRule="auto"/>
        <w:ind w:left="820" w:right="0" w:hanging="361"/>
        <w:jc w:val="left"/>
        <w:rPr>
          <w:rFonts w:hint="default" w:ascii="Cambria" w:hAnsi="Cambria" w:cs="Cambria"/>
          <w:sz w:val="24"/>
          <w:szCs w:val="24"/>
        </w:rPr>
      </w:pPr>
      <w:r>
        <w:rPr>
          <w:rFonts w:hint="default" w:ascii="Cambria" w:hAnsi="Cambria" w:cs="Cambria"/>
          <w:b/>
          <w:sz w:val="24"/>
          <w:szCs w:val="24"/>
          <w:u w:val="single"/>
        </w:rPr>
        <w:t>Networking</w:t>
      </w:r>
      <w:r>
        <w:rPr>
          <w:rFonts w:hint="default" w:ascii="Cambria" w:hAnsi="Cambria" w:cs="Cambria"/>
          <w:b/>
          <w:spacing w:val="-2"/>
          <w:sz w:val="24"/>
          <w:szCs w:val="24"/>
          <w:u w:val="single"/>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It</w:t>
      </w:r>
      <w:r>
        <w:rPr>
          <w:rFonts w:hint="default" w:ascii="Cambria" w:hAnsi="Cambria" w:cs="Cambria"/>
          <w:spacing w:val="-3"/>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required to</w:t>
      </w:r>
      <w:r>
        <w:rPr>
          <w:rFonts w:hint="default" w:ascii="Cambria" w:hAnsi="Cambria" w:cs="Cambria"/>
          <w:spacing w:val="-1"/>
          <w:sz w:val="24"/>
          <w:szCs w:val="24"/>
        </w:rPr>
        <w:t xml:space="preserve"> </w:t>
      </w:r>
      <w:r>
        <w:rPr>
          <w:rFonts w:hint="default" w:ascii="Cambria" w:hAnsi="Cambria" w:cs="Cambria"/>
          <w:sz w:val="24"/>
          <w:szCs w:val="24"/>
        </w:rPr>
        <w:t>transmit</w:t>
      </w:r>
      <w:r>
        <w:rPr>
          <w:rFonts w:hint="default" w:ascii="Cambria" w:hAnsi="Cambria" w:cs="Cambria"/>
          <w:spacing w:val="-1"/>
          <w:sz w:val="24"/>
          <w:szCs w:val="24"/>
        </w:rPr>
        <w:t xml:space="preserve"> </w:t>
      </w:r>
      <w:r>
        <w:rPr>
          <w:rFonts w:hint="default" w:ascii="Cambria" w:hAnsi="Cambria" w:cs="Cambria"/>
          <w:sz w:val="24"/>
          <w:szCs w:val="24"/>
        </w:rPr>
        <w:t>images.</w:t>
      </w:r>
    </w:p>
    <w:p>
      <w:pPr>
        <w:pStyle w:val="5"/>
        <w:spacing w:before="1"/>
        <w:rPr>
          <w:rFonts w:hint="default" w:ascii="Cambria" w:hAnsi="Cambria" w:cs="Cambria"/>
          <w:sz w:val="24"/>
          <w:szCs w:val="24"/>
        </w:rPr>
      </w:pPr>
    </w:p>
    <w:p>
      <w:pPr>
        <w:pStyle w:val="2"/>
        <w:spacing w:before="56"/>
        <w:rPr>
          <w:rFonts w:hint="default" w:ascii="Cambria" w:hAnsi="Cambria" w:cs="Cambria"/>
          <w:sz w:val="24"/>
          <w:szCs w:val="24"/>
          <w:u w:val="none"/>
        </w:rPr>
      </w:pPr>
      <w:r>
        <w:rPr>
          <w:rFonts w:hint="default" w:ascii="Cambria" w:hAnsi="Cambria" w:cs="Cambria"/>
          <w:sz w:val="24"/>
          <w:szCs w:val="24"/>
          <w:u w:val="single"/>
        </w:rPr>
        <w:t>ELEMENTS</w:t>
      </w:r>
      <w:r>
        <w:rPr>
          <w:rFonts w:hint="default" w:ascii="Cambria" w:hAnsi="Cambria" w:cs="Cambria"/>
          <w:spacing w:val="-4"/>
          <w:sz w:val="24"/>
          <w:szCs w:val="24"/>
          <w:u w:val="single"/>
        </w:rPr>
        <w:t xml:space="preserve"> </w:t>
      </w:r>
      <w:r>
        <w:rPr>
          <w:rFonts w:hint="default" w:ascii="Cambria" w:hAnsi="Cambria" w:cs="Cambria"/>
          <w:sz w:val="24"/>
          <w:szCs w:val="24"/>
          <w:u w:val="single"/>
        </w:rPr>
        <w:t>OF</w:t>
      </w:r>
      <w:r>
        <w:rPr>
          <w:rFonts w:hint="default" w:ascii="Cambria" w:hAnsi="Cambria" w:cs="Cambria"/>
          <w:spacing w:val="-3"/>
          <w:sz w:val="24"/>
          <w:szCs w:val="24"/>
          <w:u w:val="single"/>
        </w:rPr>
        <w:t xml:space="preserve"> </w:t>
      </w:r>
      <w:r>
        <w:rPr>
          <w:rFonts w:hint="default" w:ascii="Cambria" w:hAnsi="Cambria" w:cs="Cambria"/>
          <w:sz w:val="24"/>
          <w:szCs w:val="24"/>
          <w:u w:val="single"/>
        </w:rPr>
        <w:t>VISUAL</w:t>
      </w:r>
      <w:r>
        <w:rPr>
          <w:rFonts w:hint="default" w:ascii="Cambria" w:hAnsi="Cambria" w:cs="Cambria"/>
          <w:spacing w:val="-4"/>
          <w:sz w:val="24"/>
          <w:szCs w:val="24"/>
          <w:u w:val="single"/>
        </w:rPr>
        <w:t xml:space="preserve"> </w:t>
      </w:r>
      <w:r>
        <w:rPr>
          <w:rFonts w:hint="default" w:ascii="Cambria" w:hAnsi="Cambria" w:cs="Cambria"/>
          <w:sz w:val="24"/>
          <w:szCs w:val="24"/>
          <w:u w:val="single"/>
        </w:rPr>
        <w:t>PERCEPTION</w:t>
      </w:r>
    </w:p>
    <w:p>
      <w:pPr>
        <w:pStyle w:val="5"/>
        <w:spacing w:before="11"/>
        <w:rPr>
          <w:rFonts w:hint="default" w:ascii="Cambria" w:hAnsi="Cambria" w:cs="Cambria"/>
          <w:b/>
          <w:sz w:val="24"/>
          <w:szCs w:val="24"/>
        </w:rPr>
      </w:pPr>
    </w:p>
    <w:p>
      <w:pPr>
        <w:pStyle w:val="5"/>
        <w:spacing w:before="56" w:line="276" w:lineRule="auto"/>
        <w:ind w:left="100" w:right="258"/>
        <w:rPr>
          <w:rFonts w:hint="default" w:ascii="Cambria" w:hAnsi="Cambria" w:cs="Cambria"/>
          <w:sz w:val="24"/>
          <w:szCs w:val="24"/>
        </w:rPr>
      </w:pPr>
      <w:r>
        <w:rPr>
          <w:rFonts w:hint="default" w:ascii="Cambria" w:hAnsi="Cambria" w:cs="Cambria"/>
          <w:sz w:val="24"/>
          <w:szCs w:val="24"/>
        </w:rPr>
        <w:t>Human intuition and analysis play a central role in the choice of image processing techniques, based on</w:t>
      </w:r>
      <w:r>
        <w:rPr>
          <w:rFonts w:hint="default" w:ascii="Cambria" w:hAnsi="Cambria" w:cs="Cambria"/>
          <w:spacing w:val="-47"/>
          <w:sz w:val="24"/>
          <w:szCs w:val="24"/>
        </w:rPr>
        <w:t xml:space="preserve"> </w:t>
      </w:r>
      <w:r>
        <w:rPr>
          <w:rFonts w:hint="default" w:ascii="Cambria" w:hAnsi="Cambria" w:cs="Cambria"/>
          <w:sz w:val="24"/>
          <w:szCs w:val="24"/>
        </w:rPr>
        <w:t>subjective and visual judgments. So, it is necessary to understand how human and electronic imaging</w:t>
      </w:r>
      <w:r>
        <w:rPr>
          <w:rFonts w:hint="default" w:ascii="Cambria" w:hAnsi="Cambria" w:cs="Cambria"/>
          <w:spacing w:val="1"/>
          <w:sz w:val="24"/>
          <w:szCs w:val="24"/>
        </w:rPr>
        <w:t xml:space="preserve"> </w:t>
      </w:r>
      <w:r>
        <w:rPr>
          <w:rFonts w:hint="default" w:ascii="Cambria" w:hAnsi="Cambria" w:cs="Cambria"/>
          <w:sz w:val="24"/>
          <w:szCs w:val="24"/>
        </w:rPr>
        <w:t>devices</w:t>
      </w:r>
      <w:r>
        <w:rPr>
          <w:rFonts w:hint="default" w:ascii="Cambria" w:hAnsi="Cambria" w:cs="Cambria"/>
          <w:spacing w:val="-2"/>
          <w:sz w:val="24"/>
          <w:szCs w:val="24"/>
        </w:rPr>
        <w:t xml:space="preserve"> </w:t>
      </w:r>
      <w:r>
        <w:rPr>
          <w:rFonts w:hint="default" w:ascii="Cambria" w:hAnsi="Cambria" w:cs="Cambria"/>
          <w:sz w:val="24"/>
          <w:szCs w:val="24"/>
        </w:rPr>
        <w:t>compare in</w:t>
      </w:r>
      <w:r>
        <w:rPr>
          <w:rFonts w:hint="default" w:ascii="Cambria" w:hAnsi="Cambria" w:cs="Cambria"/>
          <w:spacing w:val="-2"/>
          <w:sz w:val="24"/>
          <w:szCs w:val="24"/>
        </w:rPr>
        <w:t xml:space="preserve"> </w:t>
      </w:r>
      <w:r>
        <w:rPr>
          <w:rFonts w:hint="default" w:ascii="Cambria" w:hAnsi="Cambria" w:cs="Cambria"/>
          <w:sz w:val="24"/>
          <w:szCs w:val="24"/>
        </w:rPr>
        <w:t>terms</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resolution</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2"/>
          <w:sz w:val="24"/>
          <w:szCs w:val="24"/>
        </w:rPr>
        <w:t xml:space="preserve"> </w:t>
      </w:r>
      <w:r>
        <w:rPr>
          <w:rFonts w:hint="default" w:ascii="Cambria" w:hAnsi="Cambria" w:cs="Cambria"/>
          <w:sz w:val="24"/>
          <w:szCs w:val="24"/>
        </w:rPr>
        <w:t>ability to</w:t>
      </w:r>
      <w:r>
        <w:rPr>
          <w:rFonts w:hint="default" w:ascii="Cambria" w:hAnsi="Cambria" w:cs="Cambria"/>
          <w:spacing w:val="-2"/>
          <w:sz w:val="24"/>
          <w:szCs w:val="24"/>
        </w:rPr>
        <w:t xml:space="preserve"> </w:t>
      </w:r>
      <w:r>
        <w:rPr>
          <w:rFonts w:hint="default" w:ascii="Cambria" w:hAnsi="Cambria" w:cs="Cambria"/>
          <w:sz w:val="24"/>
          <w:szCs w:val="24"/>
        </w:rPr>
        <w:t>adapt to</w:t>
      </w:r>
      <w:r>
        <w:rPr>
          <w:rFonts w:hint="default" w:ascii="Cambria" w:hAnsi="Cambria" w:cs="Cambria"/>
          <w:spacing w:val="-1"/>
          <w:sz w:val="24"/>
          <w:szCs w:val="24"/>
        </w:rPr>
        <w:t xml:space="preserve"> </w:t>
      </w:r>
      <w:r>
        <w:rPr>
          <w:rFonts w:hint="default" w:ascii="Cambria" w:hAnsi="Cambria" w:cs="Cambria"/>
          <w:sz w:val="24"/>
          <w:szCs w:val="24"/>
        </w:rPr>
        <w:t>changes in</w:t>
      </w:r>
      <w:r>
        <w:rPr>
          <w:rFonts w:hint="default" w:ascii="Cambria" w:hAnsi="Cambria" w:cs="Cambria"/>
          <w:spacing w:val="-2"/>
          <w:sz w:val="24"/>
          <w:szCs w:val="24"/>
        </w:rPr>
        <w:t xml:space="preserve"> </w:t>
      </w:r>
      <w:r>
        <w:rPr>
          <w:rFonts w:hint="default" w:ascii="Cambria" w:hAnsi="Cambria" w:cs="Cambria"/>
          <w:sz w:val="24"/>
          <w:szCs w:val="24"/>
        </w:rPr>
        <w:t>illumination.</w:t>
      </w:r>
    </w:p>
    <w:p>
      <w:pPr>
        <w:spacing w:after="0" w:line="276" w:lineRule="auto"/>
        <w:rPr>
          <w:rFonts w:hint="default" w:ascii="Cambria" w:hAnsi="Cambria" w:cs="Cambria"/>
          <w:sz w:val="24"/>
          <w:szCs w:val="24"/>
        </w:rPr>
        <w:sectPr>
          <w:pgSz w:w="12240" w:h="15840"/>
          <w:pgMar w:top="1040" w:right="1300" w:bottom="280" w:left="1340" w:header="720" w:footer="720" w:gutter="0"/>
          <w:cols w:space="720" w:num="1"/>
        </w:sectPr>
      </w:pPr>
    </w:p>
    <w:p>
      <w:pPr>
        <w:pStyle w:val="2"/>
        <w:spacing w:before="39"/>
        <w:rPr>
          <w:rFonts w:hint="default" w:ascii="Cambria" w:hAnsi="Cambria" w:cs="Cambria"/>
          <w:sz w:val="24"/>
          <w:szCs w:val="24"/>
          <w:u w:val="none"/>
        </w:rPr>
      </w:pPr>
      <w:r>
        <w:rPr>
          <w:rFonts w:hint="default" w:ascii="Cambria" w:hAnsi="Cambria" w:cs="Cambria"/>
          <w:sz w:val="24"/>
          <w:szCs w:val="24"/>
          <w:u w:val="single"/>
        </w:rPr>
        <w:t>Structure</w:t>
      </w:r>
      <w:r>
        <w:rPr>
          <w:rFonts w:hint="default" w:ascii="Cambria" w:hAnsi="Cambria" w:cs="Cambria"/>
          <w:spacing w:val="-2"/>
          <w:sz w:val="24"/>
          <w:szCs w:val="24"/>
          <w:u w:val="single"/>
        </w:rPr>
        <w:t xml:space="preserve"> </w:t>
      </w:r>
      <w:r>
        <w:rPr>
          <w:rFonts w:hint="default" w:ascii="Cambria" w:hAnsi="Cambria" w:cs="Cambria"/>
          <w:sz w:val="24"/>
          <w:szCs w:val="24"/>
          <w:u w:val="single"/>
        </w:rPr>
        <w:t>of</w:t>
      </w:r>
      <w:r>
        <w:rPr>
          <w:rFonts w:hint="default" w:ascii="Cambria" w:hAnsi="Cambria" w:cs="Cambria"/>
          <w:spacing w:val="-2"/>
          <w:sz w:val="24"/>
          <w:szCs w:val="24"/>
          <w:u w:val="single"/>
        </w:rPr>
        <w:t xml:space="preserve"> </w:t>
      </w:r>
      <w:r>
        <w:rPr>
          <w:rFonts w:hint="default" w:ascii="Cambria" w:hAnsi="Cambria" w:cs="Cambria"/>
          <w:sz w:val="24"/>
          <w:szCs w:val="24"/>
          <w:u w:val="single"/>
        </w:rPr>
        <w:t>human</w:t>
      </w:r>
      <w:r>
        <w:rPr>
          <w:rFonts w:hint="default" w:ascii="Cambria" w:hAnsi="Cambria" w:cs="Cambria"/>
          <w:spacing w:val="-2"/>
          <w:sz w:val="24"/>
          <w:szCs w:val="24"/>
          <w:u w:val="single"/>
        </w:rPr>
        <w:t xml:space="preserve"> </w:t>
      </w:r>
      <w:r>
        <w:rPr>
          <w:rFonts w:hint="default" w:ascii="Cambria" w:hAnsi="Cambria" w:cs="Cambria"/>
          <w:sz w:val="24"/>
          <w:szCs w:val="24"/>
          <w:u w:val="single"/>
        </w:rPr>
        <w:t>eye</w:t>
      </w:r>
    </w:p>
    <w:p>
      <w:pPr>
        <w:pStyle w:val="5"/>
        <w:rPr>
          <w:rFonts w:hint="default" w:ascii="Cambria" w:hAnsi="Cambria" w:cs="Cambria"/>
          <w:b/>
          <w:sz w:val="24"/>
          <w:szCs w:val="24"/>
        </w:rPr>
      </w:pPr>
    </w:p>
    <w:p>
      <w:pPr>
        <w:pStyle w:val="5"/>
        <w:spacing w:before="1"/>
        <w:rPr>
          <w:rFonts w:hint="default" w:ascii="Cambria" w:hAnsi="Cambria" w:cs="Cambria"/>
          <w:b/>
          <w:sz w:val="24"/>
          <w:szCs w:val="24"/>
        </w:rPr>
      </w:pPr>
      <w:r>
        <w:rPr>
          <w:rFonts w:hint="default" w:ascii="Cambria" w:hAnsi="Cambria" w:cs="Cambria"/>
          <w:sz w:val="24"/>
          <w:szCs w:val="24"/>
        </w:rPr>
        <w:drawing>
          <wp:anchor distT="0" distB="0" distL="0" distR="0" simplePos="0" relativeHeight="251660288" behindDoc="0" locked="0" layoutInCell="1" allowOverlap="1">
            <wp:simplePos x="0" y="0"/>
            <wp:positionH relativeFrom="page">
              <wp:posOffset>2342515</wp:posOffset>
            </wp:positionH>
            <wp:positionV relativeFrom="paragraph">
              <wp:posOffset>118110</wp:posOffset>
            </wp:positionV>
            <wp:extent cx="3351530" cy="37611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3351334" cy="3761422"/>
                    </a:xfrm>
                    <a:prstGeom prst="rect">
                      <a:avLst/>
                    </a:prstGeom>
                  </pic:spPr>
                </pic:pic>
              </a:graphicData>
            </a:graphic>
          </wp:anchor>
        </w:drawing>
      </w:r>
    </w:p>
    <w:p>
      <w:pPr>
        <w:pStyle w:val="5"/>
        <w:spacing w:before="11"/>
        <w:rPr>
          <w:rFonts w:hint="default" w:ascii="Cambria" w:hAnsi="Cambria" w:cs="Cambria"/>
          <w:b/>
          <w:sz w:val="24"/>
          <w:szCs w:val="24"/>
        </w:rPr>
      </w:pPr>
    </w:p>
    <w:p>
      <w:pPr>
        <w:pStyle w:val="5"/>
        <w:spacing w:before="56" w:line="276" w:lineRule="auto"/>
        <w:ind w:left="100" w:right="152"/>
        <w:rPr>
          <w:rFonts w:hint="default" w:ascii="Cambria" w:hAnsi="Cambria" w:cs="Cambria"/>
          <w:sz w:val="24"/>
          <w:szCs w:val="24"/>
        </w:rPr>
      </w:pPr>
      <w:r>
        <w:rPr>
          <w:rFonts w:hint="default" w:ascii="Cambria" w:hAnsi="Cambria" w:cs="Cambria"/>
          <w:sz w:val="24"/>
          <w:szCs w:val="24"/>
        </w:rPr>
        <w:t>The eye is nearly a sphere, with an average diameter of approximately 20mm. three membranes enclose</w:t>
      </w:r>
      <w:r>
        <w:rPr>
          <w:rFonts w:hint="default" w:ascii="Cambria" w:hAnsi="Cambria" w:cs="Cambria"/>
          <w:spacing w:val="-47"/>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eye:</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b/>
          <w:sz w:val="24"/>
          <w:szCs w:val="24"/>
        </w:rPr>
        <w:t>cornea</w:t>
      </w:r>
      <w:r>
        <w:rPr>
          <w:rFonts w:hint="default" w:ascii="Cambria" w:hAnsi="Cambria" w:cs="Cambria"/>
          <w:b/>
          <w:spacing w:val="2"/>
          <w:sz w:val="24"/>
          <w:szCs w:val="24"/>
        </w:rPr>
        <w:t xml:space="preserve"> </w:t>
      </w:r>
      <w:r>
        <w:rPr>
          <w:rFonts w:hint="default" w:ascii="Cambria" w:hAnsi="Cambria" w:cs="Cambria"/>
          <w:b/>
          <w:sz w:val="24"/>
          <w:szCs w:val="24"/>
        </w:rPr>
        <w:t>and</w:t>
      </w:r>
      <w:r>
        <w:rPr>
          <w:rFonts w:hint="default" w:ascii="Cambria" w:hAnsi="Cambria" w:cs="Cambria"/>
          <w:b/>
          <w:spacing w:val="2"/>
          <w:sz w:val="24"/>
          <w:szCs w:val="24"/>
        </w:rPr>
        <w:t xml:space="preserve"> </w:t>
      </w:r>
      <w:r>
        <w:rPr>
          <w:rFonts w:hint="default" w:ascii="Cambria" w:hAnsi="Cambria" w:cs="Cambria"/>
          <w:b/>
          <w:sz w:val="24"/>
          <w:szCs w:val="24"/>
        </w:rPr>
        <w:t>sclera</w:t>
      </w:r>
      <w:r>
        <w:rPr>
          <w:rFonts w:hint="default" w:ascii="Cambria" w:hAnsi="Cambria" w:cs="Cambria"/>
          <w:b/>
          <w:spacing w:val="3"/>
          <w:sz w:val="24"/>
          <w:szCs w:val="24"/>
        </w:rPr>
        <w:t xml:space="preserve"> </w:t>
      </w:r>
      <w:r>
        <w:rPr>
          <w:rFonts w:hint="default" w:ascii="Cambria" w:hAnsi="Cambria" w:cs="Cambria"/>
          <w:sz w:val="24"/>
          <w:szCs w:val="24"/>
        </w:rPr>
        <w:t>outer cover,</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b/>
          <w:sz w:val="24"/>
          <w:szCs w:val="24"/>
        </w:rPr>
        <w:t>choroid</w:t>
      </w:r>
      <w:r>
        <w:rPr>
          <w:rFonts w:hint="default" w:ascii="Cambria" w:hAnsi="Cambria" w:cs="Cambria"/>
          <w:sz w:val="24"/>
          <w:szCs w:val="24"/>
        </w:rPr>
        <w:t>,</w:t>
      </w:r>
      <w:r>
        <w:rPr>
          <w:rFonts w:hint="default" w:ascii="Cambria" w:hAnsi="Cambria" w:cs="Cambria"/>
          <w:spacing w:val="3"/>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3"/>
          <w:sz w:val="24"/>
          <w:szCs w:val="24"/>
        </w:rPr>
        <w:t xml:space="preserve"> </w:t>
      </w:r>
      <w:r>
        <w:rPr>
          <w:rFonts w:hint="default" w:ascii="Cambria" w:hAnsi="Cambria" w:cs="Cambria"/>
          <w:b/>
          <w:sz w:val="24"/>
          <w:szCs w:val="24"/>
        </w:rPr>
        <w:t>retina</w:t>
      </w:r>
      <w:r>
        <w:rPr>
          <w:rFonts w:hint="default" w:ascii="Cambria" w:hAnsi="Cambria" w:cs="Cambria"/>
          <w:sz w:val="24"/>
          <w:szCs w:val="24"/>
        </w:rPr>
        <w:t>.</w:t>
      </w:r>
      <w:r>
        <w:rPr>
          <w:rFonts w:hint="default" w:ascii="Cambria" w:hAnsi="Cambria" w:cs="Cambria"/>
          <w:spacing w:val="2"/>
          <w:sz w:val="24"/>
          <w:szCs w:val="24"/>
        </w:rPr>
        <w:t xml:space="preserve"> </w:t>
      </w:r>
      <w:r>
        <w:rPr>
          <w:rFonts w:hint="default" w:ascii="Cambria" w:hAnsi="Cambria" w:cs="Cambria"/>
          <w:sz w:val="24"/>
          <w:szCs w:val="24"/>
        </w:rPr>
        <w:t>The innermost</w:t>
      </w:r>
      <w:r>
        <w:rPr>
          <w:rFonts w:hint="default" w:ascii="Cambria" w:hAnsi="Cambria" w:cs="Cambria"/>
          <w:spacing w:val="1"/>
          <w:sz w:val="24"/>
          <w:szCs w:val="24"/>
        </w:rPr>
        <w:t xml:space="preserve"> </w:t>
      </w:r>
      <w:r>
        <w:rPr>
          <w:rFonts w:hint="default" w:ascii="Cambria" w:hAnsi="Cambria" w:cs="Cambria"/>
          <w:sz w:val="24"/>
          <w:szCs w:val="24"/>
        </w:rPr>
        <w:t>membrane</w:t>
      </w:r>
      <w:r>
        <w:rPr>
          <w:rFonts w:hint="default" w:ascii="Cambria" w:hAnsi="Cambria" w:cs="Cambria"/>
          <w:spacing w:val="1"/>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the eye is the retina, which lines the inside of the wall’s entire posterior portion. When the eye is</w:t>
      </w:r>
      <w:r>
        <w:rPr>
          <w:rFonts w:hint="default" w:ascii="Cambria" w:hAnsi="Cambria" w:cs="Cambria"/>
          <w:spacing w:val="1"/>
          <w:sz w:val="24"/>
          <w:szCs w:val="24"/>
        </w:rPr>
        <w:t xml:space="preserve"> </w:t>
      </w:r>
      <w:r>
        <w:rPr>
          <w:rFonts w:hint="default" w:ascii="Cambria" w:hAnsi="Cambria" w:cs="Cambria"/>
          <w:sz w:val="24"/>
          <w:szCs w:val="24"/>
        </w:rPr>
        <w:t>properly focused, light from an object outside the eye is imaged on the retina. Discrete light receptors</w:t>
      </w:r>
      <w:r>
        <w:rPr>
          <w:rFonts w:hint="default" w:ascii="Cambria" w:hAnsi="Cambria" w:cs="Cambria"/>
          <w:spacing w:val="1"/>
          <w:sz w:val="24"/>
          <w:szCs w:val="24"/>
        </w:rPr>
        <w:t xml:space="preserve"> </w:t>
      </w:r>
      <w:r>
        <w:rPr>
          <w:rFonts w:hint="default" w:ascii="Cambria" w:hAnsi="Cambria" w:cs="Cambria"/>
          <w:sz w:val="24"/>
          <w:szCs w:val="24"/>
        </w:rPr>
        <w:t>are</w:t>
      </w:r>
      <w:r>
        <w:rPr>
          <w:rFonts w:hint="default" w:ascii="Cambria" w:hAnsi="Cambria" w:cs="Cambria"/>
          <w:spacing w:val="-1"/>
          <w:sz w:val="24"/>
          <w:szCs w:val="24"/>
        </w:rPr>
        <w:t xml:space="preserve"> </w:t>
      </w:r>
      <w:r>
        <w:rPr>
          <w:rFonts w:hint="default" w:ascii="Cambria" w:hAnsi="Cambria" w:cs="Cambria"/>
          <w:sz w:val="24"/>
          <w:szCs w:val="24"/>
        </w:rPr>
        <w:t>distributed</w:t>
      </w:r>
      <w:r>
        <w:rPr>
          <w:rFonts w:hint="default" w:ascii="Cambria" w:hAnsi="Cambria" w:cs="Cambria"/>
          <w:spacing w:val="-3"/>
          <w:sz w:val="24"/>
          <w:szCs w:val="24"/>
        </w:rPr>
        <w:t xml:space="preserve"> </w:t>
      </w:r>
      <w:r>
        <w:rPr>
          <w:rFonts w:hint="default" w:ascii="Cambria" w:hAnsi="Cambria" w:cs="Cambria"/>
          <w:sz w:val="24"/>
          <w:szCs w:val="24"/>
        </w:rPr>
        <w:t>over</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surface</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retina.</w:t>
      </w:r>
      <w:r>
        <w:rPr>
          <w:rFonts w:hint="default" w:ascii="Cambria" w:hAnsi="Cambria" w:cs="Cambria"/>
          <w:spacing w:val="-1"/>
          <w:sz w:val="24"/>
          <w:szCs w:val="24"/>
        </w:rPr>
        <w:t xml:space="preserve"> </w:t>
      </w:r>
      <w:r>
        <w:rPr>
          <w:rFonts w:hint="default" w:ascii="Cambria" w:hAnsi="Cambria" w:cs="Cambria"/>
          <w:sz w:val="24"/>
          <w:szCs w:val="24"/>
        </w:rPr>
        <w:t>They are of</w:t>
      </w:r>
      <w:r>
        <w:rPr>
          <w:rFonts w:hint="default" w:ascii="Cambria" w:hAnsi="Cambria" w:cs="Cambria"/>
          <w:spacing w:val="-3"/>
          <w:sz w:val="24"/>
          <w:szCs w:val="24"/>
        </w:rPr>
        <w:t xml:space="preserve"> </w:t>
      </w:r>
      <w:r>
        <w:rPr>
          <w:rFonts w:hint="default" w:ascii="Cambria" w:hAnsi="Cambria" w:cs="Cambria"/>
          <w:sz w:val="24"/>
          <w:szCs w:val="24"/>
        </w:rPr>
        <w:t>two</w:t>
      </w:r>
      <w:r>
        <w:rPr>
          <w:rFonts w:hint="default" w:ascii="Cambria" w:hAnsi="Cambria" w:cs="Cambria"/>
          <w:spacing w:val="-1"/>
          <w:sz w:val="24"/>
          <w:szCs w:val="24"/>
        </w:rPr>
        <w:t xml:space="preserve"> </w:t>
      </w:r>
      <w:r>
        <w:rPr>
          <w:rFonts w:hint="default" w:ascii="Cambria" w:hAnsi="Cambria" w:cs="Cambria"/>
          <w:sz w:val="24"/>
          <w:szCs w:val="24"/>
        </w:rPr>
        <w:t>types:</w:t>
      </w:r>
      <w:r>
        <w:rPr>
          <w:rFonts w:hint="default" w:ascii="Cambria" w:hAnsi="Cambria" w:cs="Cambria"/>
          <w:spacing w:val="-2"/>
          <w:sz w:val="24"/>
          <w:szCs w:val="24"/>
        </w:rPr>
        <w:t xml:space="preserve"> </w:t>
      </w:r>
      <w:r>
        <w:rPr>
          <w:rFonts w:hint="default" w:ascii="Cambria" w:hAnsi="Cambria" w:cs="Cambria"/>
          <w:sz w:val="24"/>
          <w:szCs w:val="24"/>
        </w:rPr>
        <w:t>cones</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2"/>
          <w:sz w:val="24"/>
          <w:szCs w:val="24"/>
        </w:rPr>
        <w:t xml:space="preserve"> </w:t>
      </w:r>
      <w:r>
        <w:rPr>
          <w:rFonts w:hint="default" w:ascii="Cambria" w:hAnsi="Cambria" w:cs="Cambria"/>
          <w:sz w:val="24"/>
          <w:szCs w:val="24"/>
        </w:rPr>
        <w:t>rods.</w:t>
      </w:r>
    </w:p>
    <w:p>
      <w:pPr>
        <w:pStyle w:val="5"/>
        <w:spacing w:before="3"/>
        <w:rPr>
          <w:rFonts w:hint="default" w:ascii="Cambria" w:hAnsi="Cambria" w:cs="Cambria"/>
          <w:sz w:val="24"/>
          <w:szCs w:val="24"/>
        </w:rPr>
      </w:pPr>
    </w:p>
    <w:p>
      <w:pPr>
        <w:pStyle w:val="5"/>
        <w:spacing w:before="1" w:line="278" w:lineRule="auto"/>
        <w:ind w:left="100" w:right="369"/>
        <w:rPr>
          <w:rFonts w:hint="default" w:ascii="Cambria" w:hAnsi="Cambria" w:cs="Cambria"/>
          <w:b/>
          <w:sz w:val="24"/>
          <w:szCs w:val="24"/>
        </w:rPr>
      </w:pPr>
      <w:r>
        <w:rPr>
          <w:rFonts w:hint="default" w:ascii="Cambria" w:hAnsi="Cambria" w:cs="Cambria"/>
          <w:b/>
          <w:sz w:val="24"/>
          <w:szCs w:val="24"/>
        </w:rPr>
        <w:t xml:space="preserve">Cones </w:t>
      </w:r>
      <w:r>
        <w:rPr>
          <w:rFonts w:hint="default" w:ascii="Cambria" w:hAnsi="Cambria" w:cs="Cambria"/>
          <w:sz w:val="24"/>
          <w:szCs w:val="24"/>
        </w:rPr>
        <w:t xml:space="preserve">are located primarily in the central portion of the retina, called the </w:t>
      </w:r>
      <w:r>
        <w:rPr>
          <w:rFonts w:hint="default" w:ascii="Cambria" w:hAnsi="Cambria" w:cs="Cambria"/>
          <w:b/>
          <w:sz w:val="24"/>
          <w:szCs w:val="24"/>
        </w:rPr>
        <w:t>fovea</w:t>
      </w:r>
      <w:r>
        <w:rPr>
          <w:rFonts w:hint="default" w:ascii="Cambria" w:hAnsi="Cambria" w:cs="Cambria"/>
          <w:sz w:val="24"/>
          <w:szCs w:val="24"/>
        </w:rPr>
        <w:t>. They are highly</w:t>
      </w:r>
      <w:r>
        <w:rPr>
          <w:rFonts w:hint="default" w:ascii="Cambria" w:hAnsi="Cambria" w:cs="Cambria"/>
          <w:spacing w:val="1"/>
          <w:sz w:val="24"/>
          <w:szCs w:val="24"/>
        </w:rPr>
        <w:t xml:space="preserve"> </w:t>
      </w:r>
      <w:r>
        <w:rPr>
          <w:rFonts w:hint="default" w:ascii="Cambria" w:hAnsi="Cambria" w:cs="Cambria"/>
          <w:sz w:val="24"/>
          <w:szCs w:val="24"/>
        </w:rPr>
        <w:t>sensitive to color. Each one is connected to its own nerve end. This helps a person in resolving fine</w:t>
      </w:r>
      <w:r>
        <w:rPr>
          <w:rFonts w:hint="default" w:ascii="Cambria" w:hAnsi="Cambria" w:cs="Cambria"/>
          <w:spacing w:val="1"/>
          <w:sz w:val="24"/>
          <w:szCs w:val="24"/>
        </w:rPr>
        <w:t xml:space="preserve"> </w:t>
      </w:r>
      <w:r>
        <w:rPr>
          <w:rFonts w:hint="default" w:ascii="Cambria" w:hAnsi="Cambria" w:cs="Cambria"/>
          <w:sz w:val="24"/>
          <w:szCs w:val="24"/>
        </w:rPr>
        <w:t>details. Muscles controlling the eye rotate the eyeball until the image of an object falls on fovea. Cone</w:t>
      </w:r>
      <w:r>
        <w:rPr>
          <w:rFonts w:hint="default" w:ascii="Cambria" w:hAnsi="Cambria" w:cs="Cambria"/>
          <w:spacing w:val="-47"/>
          <w:sz w:val="24"/>
          <w:szCs w:val="24"/>
        </w:rPr>
        <w:t xml:space="preserve"> </w:t>
      </w:r>
      <w:r>
        <w:rPr>
          <w:rFonts w:hint="default" w:ascii="Cambria" w:hAnsi="Cambria" w:cs="Cambria"/>
          <w:sz w:val="24"/>
          <w:szCs w:val="24"/>
        </w:rPr>
        <w:t>vision</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called</w:t>
      </w:r>
      <w:r>
        <w:rPr>
          <w:rFonts w:hint="default" w:ascii="Cambria" w:hAnsi="Cambria" w:cs="Cambria"/>
          <w:spacing w:val="-3"/>
          <w:sz w:val="24"/>
          <w:szCs w:val="24"/>
        </w:rPr>
        <w:t xml:space="preserve"> </w:t>
      </w:r>
      <w:r>
        <w:rPr>
          <w:rFonts w:hint="default" w:ascii="Cambria" w:hAnsi="Cambria" w:cs="Cambria"/>
          <w:b/>
          <w:sz w:val="24"/>
          <w:szCs w:val="24"/>
        </w:rPr>
        <w:t>photopic</w:t>
      </w:r>
      <w:r>
        <w:rPr>
          <w:rFonts w:hint="default" w:ascii="Cambria" w:hAnsi="Cambria" w:cs="Cambria"/>
          <w:b/>
          <w:spacing w:val="-1"/>
          <w:sz w:val="24"/>
          <w:szCs w:val="24"/>
        </w:rPr>
        <w:t xml:space="preserve"> </w:t>
      </w:r>
      <w:r>
        <w:rPr>
          <w:rFonts w:hint="default" w:ascii="Cambria" w:hAnsi="Cambria" w:cs="Cambria"/>
          <w:sz w:val="24"/>
          <w:szCs w:val="24"/>
        </w:rPr>
        <w:t>or</w:t>
      </w:r>
      <w:r>
        <w:rPr>
          <w:rFonts w:hint="default" w:ascii="Cambria" w:hAnsi="Cambria" w:cs="Cambria"/>
          <w:spacing w:val="-2"/>
          <w:sz w:val="24"/>
          <w:szCs w:val="24"/>
        </w:rPr>
        <w:t xml:space="preserve"> </w:t>
      </w:r>
      <w:r>
        <w:rPr>
          <w:rFonts w:hint="default" w:ascii="Cambria" w:hAnsi="Cambria" w:cs="Cambria"/>
          <w:b/>
          <w:sz w:val="24"/>
          <w:szCs w:val="24"/>
        </w:rPr>
        <w:t>bright</w:t>
      </w:r>
      <w:r>
        <w:rPr>
          <w:rFonts w:hint="default" w:ascii="Cambria" w:hAnsi="Cambria" w:cs="Cambria"/>
          <w:b/>
          <w:spacing w:val="-2"/>
          <w:sz w:val="24"/>
          <w:szCs w:val="24"/>
        </w:rPr>
        <w:t xml:space="preserve"> </w:t>
      </w:r>
      <w:r>
        <w:rPr>
          <w:rFonts w:hint="default" w:ascii="Cambria" w:hAnsi="Cambria" w:cs="Cambria"/>
          <w:b/>
          <w:sz w:val="24"/>
          <w:szCs w:val="24"/>
        </w:rPr>
        <w:t>–</w:t>
      </w:r>
      <w:r>
        <w:rPr>
          <w:rFonts w:hint="default" w:ascii="Cambria" w:hAnsi="Cambria" w:cs="Cambria"/>
          <w:b/>
          <w:spacing w:val="-2"/>
          <w:sz w:val="24"/>
          <w:szCs w:val="24"/>
        </w:rPr>
        <w:t xml:space="preserve"> </w:t>
      </w:r>
      <w:r>
        <w:rPr>
          <w:rFonts w:hint="default" w:ascii="Cambria" w:hAnsi="Cambria" w:cs="Cambria"/>
          <w:b/>
          <w:sz w:val="24"/>
          <w:szCs w:val="24"/>
        </w:rPr>
        <w:t>light</w:t>
      </w:r>
      <w:r>
        <w:rPr>
          <w:rFonts w:hint="default" w:ascii="Cambria" w:hAnsi="Cambria" w:cs="Cambria"/>
          <w:b/>
          <w:spacing w:val="-2"/>
          <w:sz w:val="24"/>
          <w:szCs w:val="24"/>
        </w:rPr>
        <w:t xml:space="preserve"> </w:t>
      </w:r>
      <w:r>
        <w:rPr>
          <w:rFonts w:hint="default" w:ascii="Cambria" w:hAnsi="Cambria" w:cs="Cambria"/>
          <w:b/>
          <w:sz w:val="24"/>
          <w:szCs w:val="24"/>
        </w:rPr>
        <w:t>vision.</w:t>
      </w:r>
    </w:p>
    <w:p>
      <w:pPr>
        <w:pStyle w:val="5"/>
        <w:spacing w:before="191" w:line="273" w:lineRule="auto"/>
        <w:ind w:left="100" w:right="225"/>
        <w:rPr>
          <w:rFonts w:hint="default" w:ascii="Cambria" w:hAnsi="Cambria" w:cs="Cambria"/>
          <w:sz w:val="24"/>
          <w:szCs w:val="24"/>
        </w:rPr>
      </w:pPr>
      <w:r>
        <w:rPr>
          <w:rFonts w:hint="default" w:ascii="Cambria" w:hAnsi="Cambria" w:cs="Cambria"/>
          <w:b/>
          <w:sz w:val="24"/>
          <w:szCs w:val="24"/>
        </w:rPr>
        <w:t xml:space="preserve">Rods </w:t>
      </w:r>
      <w:r>
        <w:rPr>
          <w:rFonts w:hint="default" w:ascii="Cambria" w:hAnsi="Cambria" w:cs="Cambria"/>
          <w:sz w:val="24"/>
          <w:szCs w:val="24"/>
        </w:rPr>
        <w:t>are distributed over the retinal surface. Several rods are connected to a single nerve end. This fact</w:t>
      </w:r>
      <w:r>
        <w:rPr>
          <w:rFonts w:hint="default" w:ascii="Cambria" w:hAnsi="Cambria" w:cs="Cambria"/>
          <w:spacing w:val="-47"/>
          <w:sz w:val="24"/>
          <w:szCs w:val="24"/>
        </w:rPr>
        <w:t xml:space="preserve"> </w:t>
      </w:r>
      <w:r>
        <w:rPr>
          <w:rFonts w:hint="default" w:ascii="Cambria" w:hAnsi="Cambria" w:cs="Cambria"/>
          <w:sz w:val="24"/>
          <w:szCs w:val="24"/>
        </w:rPr>
        <w:t>along</w:t>
      </w:r>
      <w:r>
        <w:rPr>
          <w:rFonts w:hint="default" w:ascii="Cambria" w:hAnsi="Cambria" w:cs="Cambria"/>
          <w:spacing w:val="-2"/>
          <w:sz w:val="24"/>
          <w:szCs w:val="24"/>
        </w:rPr>
        <w:t xml:space="preserve"> </w:t>
      </w:r>
      <w:r>
        <w:rPr>
          <w:rFonts w:hint="default" w:ascii="Cambria" w:hAnsi="Cambria" w:cs="Cambria"/>
          <w:sz w:val="24"/>
          <w:szCs w:val="24"/>
        </w:rPr>
        <w:t>with</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larger</w:t>
      </w:r>
      <w:r>
        <w:rPr>
          <w:rFonts w:hint="default" w:ascii="Cambria" w:hAnsi="Cambria" w:cs="Cambria"/>
          <w:spacing w:val="-1"/>
          <w:sz w:val="24"/>
          <w:szCs w:val="24"/>
        </w:rPr>
        <w:t xml:space="preserve"> </w:t>
      </w:r>
      <w:r>
        <w:rPr>
          <w:rFonts w:hint="default" w:ascii="Cambria" w:hAnsi="Cambria" w:cs="Cambria"/>
          <w:sz w:val="24"/>
          <w:szCs w:val="24"/>
        </w:rPr>
        <w:t>area</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distribution</w:t>
      </w:r>
      <w:r>
        <w:rPr>
          <w:rFonts w:hint="default" w:ascii="Cambria" w:hAnsi="Cambria" w:cs="Cambria"/>
          <w:spacing w:val="-2"/>
          <w:sz w:val="24"/>
          <w:szCs w:val="24"/>
        </w:rPr>
        <w:t xml:space="preserve"> </w:t>
      </w:r>
      <w:r>
        <w:rPr>
          <w:rFonts w:hint="default" w:ascii="Cambria" w:hAnsi="Cambria" w:cs="Cambria"/>
          <w:sz w:val="24"/>
          <w:szCs w:val="24"/>
        </w:rPr>
        <w:t>reduce the</w:t>
      </w:r>
      <w:r>
        <w:rPr>
          <w:rFonts w:hint="default" w:ascii="Cambria" w:hAnsi="Cambria" w:cs="Cambria"/>
          <w:spacing w:val="-3"/>
          <w:sz w:val="24"/>
          <w:szCs w:val="24"/>
        </w:rPr>
        <w:t xml:space="preserve"> </w:t>
      </w:r>
      <w:r>
        <w:rPr>
          <w:rFonts w:hint="default" w:ascii="Cambria" w:hAnsi="Cambria" w:cs="Cambria"/>
          <w:sz w:val="24"/>
          <w:szCs w:val="24"/>
        </w:rPr>
        <w:t>amount</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4"/>
          <w:sz w:val="24"/>
          <w:szCs w:val="24"/>
        </w:rPr>
        <w:t xml:space="preserve"> </w:t>
      </w:r>
      <w:r>
        <w:rPr>
          <w:rFonts w:hint="default" w:ascii="Cambria" w:hAnsi="Cambria" w:cs="Cambria"/>
          <w:sz w:val="24"/>
          <w:szCs w:val="24"/>
        </w:rPr>
        <w:t>detail discernible</w:t>
      </w:r>
      <w:r>
        <w:rPr>
          <w:rFonts w:hint="default" w:ascii="Cambria" w:hAnsi="Cambria" w:cs="Cambria"/>
          <w:spacing w:val="-3"/>
          <w:sz w:val="24"/>
          <w:szCs w:val="24"/>
        </w:rPr>
        <w:t xml:space="preserve"> </w:t>
      </w:r>
      <w:r>
        <w:rPr>
          <w:rFonts w:hint="default" w:ascii="Cambria" w:hAnsi="Cambria" w:cs="Cambria"/>
          <w:sz w:val="24"/>
          <w:szCs w:val="24"/>
        </w:rPr>
        <w:t>by</w:t>
      </w:r>
      <w:r>
        <w:rPr>
          <w:rFonts w:hint="default" w:ascii="Cambria" w:hAnsi="Cambria" w:cs="Cambria"/>
          <w:spacing w:val="-1"/>
          <w:sz w:val="24"/>
          <w:szCs w:val="24"/>
        </w:rPr>
        <w:t xml:space="preserve"> </w:t>
      </w:r>
      <w:r>
        <w:rPr>
          <w:rFonts w:hint="default" w:ascii="Cambria" w:hAnsi="Cambria" w:cs="Cambria"/>
          <w:sz w:val="24"/>
          <w:szCs w:val="24"/>
        </w:rPr>
        <w:t>these receptors.</w:t>
      </w:r>
    </w:p>
    <w:p>
      <w:pPr>
        <w:pStyle w:val="5"/>
        <w:spacing w:before="5" w:line="278" w:lineRule="auto"/>
        <w:ind w:left="100"/>
        <w:rPr>
          <w:rFonts w:hint="default" w:ascii="Cambria" w:hAnsi="Cambria" w:cs="Cambria"/>
          <w:b/>
          <w:sz w:val="24"/>
          <w:szCs w:val="24"/>
        </w:rPr>
      </w:pPr>
      <w:r>
        <w:rPr>
          <w:rFonts w:hint="default" w:ascii="Cambria" w:hAnsi="Cambria" w:cs="Cambria"/>
          <w:sz w:val="24"/>
          <w:szCs w:val="24"/>
        </w:rPr>
        <w:t>Rods</w:t>
      </w:r>
      <w:r>
        <w:rPr>
          <w:rFonts w:hint="default" w:ascii="Cambria" w:hAnsi="Cambria" w:cs="Cambria"/>
          <w:spacing w:val="-2"/>
          <w:sz w:val="24"/>
          <w:szCs w:val="24"/>
        </w:rPr>
        <w:t xml:space="preserve"> </w:t>
      </w:r>
      <w:r>
        <w:rPr>
          <w:rFonts w:hint="default" w:ascii="Cambria" w:hAnsi="Cambria" w:cs="Cambria"/>
          <w:sz w:val="24"/>
          <w:szCs w:val="24"/>
        </w:rPr>
        <w:t>give a</w:t>
      </w:r>
      <w:r>
        <w:rPr>
          <w:rFonts w:hint="default" w:ascii="Cambria" w:hAnsi="Cambria" w:cs="Cambria"/>
          <w:spacing w:val="-3"/>
          <w:sz w:val="24"/>
          <w:szCs w:val="24"/>
        </w:rPr>
        <w:t xml:space="preserve"> </w:t>
      </w:r>
      <w:r>
        <w:rPr>
          <w:rFonts w:hint="default" w:ascii="Cambria" w:hAnsi="Cambria" w:cs="Cambria"/>
          <w:sz w:val="24"/>
          <w:szCs w:val="24"/>
        </w:rPr>
        <w:t>general,</w:t>
      </w:r>
      <w:r>
        <w:rPr>
          <w:rFonts w:hint="default" w:ascii="Cambria" w:hAnsi="Cambria" w:cs="Cambria"/>
          <w:spacing w:val="-3"/>
          <w:sz w:val="24"/>
          <w:szCs w:val="24"/>
        </w:rPr>
        <w:t xml:space="preserve"> </w:t>
      </w:r>
      <w:r>
        <w:rPr>
          <w:rFonts w:hint="default" w:ascii="Cambria" w:hAnsi="Cambria" w:cs="Cambria"/>
          <w:sz w:val="24"/>
          <w:szCs w:val="24"/>
        </w:rPr>
        <w:t>overall</w:t>
      </w:r>
      <w:r>
        <w:rPr>
          <w:rFonts w:hint="default" w:ascii="Cambria" w:hAnsi="Cambria" w:cs="Cambria"/>
          <w:spacing w:val="-4"/>
          <w:sz w:val="24"/>
          <w:szCs w:val="24"/>
        </w:rPr>
        <w:t xml:space="preserve"> </w:t>
      </w:r>
      <w:r>
        <w:rPr>
          <w:rFonts w:hint="default" w:ascii="Cambria" w:hAnsi="Cambria" w:cs="Cambria"/>
          <w:sz w:val="24"/>
          <w:szCs w:val="24"/>
        </w:rPr>
        <w:t>picture</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the field</w:t>
      </w:r>
      <w:r>
        <w:rPr>
          <w:rFonts w:hint="default" w:ascii="Cambria" w:hAnsi="Cambria" w:cs="Cambria"/>
          <w:spacing w:val="-4"/>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view.</w:t>
      </w:r>
      <w:r>
        <w:rPr>
          <w:rFonts w:hint="default" w:ascii="Cambria" w:hAnsi="Cambria" w:cs="Cambria"/>
          <w:spacing w:val="-1"/>
          <w:sz w:val="24"/>
          <w:szCs w:val="24"/>
        </w:rPr>
        <w:t xml:space="preserve"> </w:t>
      </w:r>
      <w:r>
        <w:rPr>
          <w:rFonts w:hint="default" w:ascii="Cambria" w:hAnsi="Cambria" w:cs="Cambria"/>
          <w:sz w:val="24"/>
          <w:szCs w:val="24"/>
        </w:rPr>
        <w:t>They</w:t>
      </w:r>
      <w:r>
        <w:rPr>
          <w:rFonts w:hint="default" w:ascii="Cambria" w:hAnsi="Cambria" w:cs="Cambria"/>
          <w:spacing w:val="-2"/>
          <w:sz w:val="24"/>
          <w:szCs w:val="24"/>
        </w:rPr>
        <w:t xml:space="preserve"> </w:t>
      </w:r>
      <w:r>
        <w:rPr>
          <w:rFonts w:hint="default" w:ascii="Cambria" w:hAnsi="Cambria" w:cs="Cambria"/>
          <w:sz w:val="24"/>
          <w:szCs w:val="24"/>
        </w:rPr>
        <w:t>are</w:t>
      </w:r>
      <w:r>
        <w:rPr>
          <w:rFonts w:hint="default" w:ascii="Cambria" w:hAnsi="Cambria" w:cs="Cambria"/>
          <w:spacing w:val="-1"/>
          <w:sz w:val="24"/>
          <w:szCs w:val="24"/>
        </w:rPr>
        <w:t xml:space="preserve"> </w:t>
      </w:r>
      <w:r>
        <w:rPr>
          <w:rFonts w:hint="default" w:ascii="Cambria" w:hAnsi="Cambria" w:cs="Cambria"/>
          <w:sz w:val="24"/>
          <w:szCs w:val="24"/>
        </w:rPr>
        <w:t>not involved in</w:t>
      </w:r>
      <w:r>
        <w:rPr>
          <w:rFonts w:hint="default" w:ascii="Cambria" w:hAnsi="Cambria" w:cs="Cambria"/>
          <w:spacing w:val="-4"/>
          <w:sz w:val="24"/>
          <w:szCs w:val="24"/>
        </w:rPr>
        <w:t xml:space="preserve"> </w:t>
      </w:r>
      <w:r>
        <w:rPr>
          <w:rFonts w:hint="default" w:ascii="Cambria" w:hAnsi="Cambria" w:cs="Cambria"/>
          <w:sz w:val="24"/>
          <w:szCs w:val="24"/>
        </w:rPr>
        <w:t>color</w:t>
      </w:r>
      <w:r>
        <w:rPr>
          <w:rFonts w:hint="default" w:ascii="Cambria" w:hAnsi="Cambria" w:cs="Cambria"/>
          <w:spacing w:val="-3"/>
          <w:sz w:val="24"/>
          <w:szCs w:val="24"/>
        </w:rPr>
        <w:t xml:space="preserve"> </w:t>
      </w:r>
      <w:r>
        <w:rPr>
          <w:rFonts w:hint="default" w:ascii="Cambria" w:hAnsi="Cambria" w:cs="Cambria"/>
          <w:sz w:val="24"/>
          <w:szCs w:val="24"/>
        </w:rPr>
        <w:t>vision</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2"/>
          <w:sz w:val="24"/>
          <w:szCs w:val="24"/>
        </w:rPr>
        <w:t xml:space="preserve"> </w:t>
      </w:r>
      <w:r>
        <w:rPr>
          <w:rFonts w:hint="default" w:ascii="Cambria" w:hAnsi="Cambria" w:cs="Cambria"/>
          <w:sz w:val="24"/>
          <w:szCs w:val="24"/>
        </w:rPr>
        <w:t>are</w:t>
      </w:r>
      <w:r>
        <w:rPr>
          <w:rFonts w:hint="default" w:ascii="Cambria" w:hAnsi="Cambria" w:cs="Cambria"/>
          <w:spacing w:val="-47"/>
          <w:sz w:val="24"/>
          <w:szCs w:val="24"/>
        </w:rPr>
        <w:t xml:space="preserve"> </w:t>
      </w:r>
      <w:r>
        <w:rPr>
          <w:rFonts w:hint="default" w:ascii="Cambria" w:hAnsi="Cambria" w:cs="Cambria"/>
          <w:sz w:val="24"/>
          <w:szCs w:val="24"/>
        </w:rPr>
        <w:t>sensitive</w:t>
      </w:r>
      <w:r>
        <w:rPr>
          <w:rFonts w:hint="default" w:ascii="Cambria" w:hAnsi="Cambria" w:cs="Cambria"/>
          <w:spacing w:val="-1"/>
          <w:sz w:val="24"/>
          <w:szCs w:val="24"/>
        </w:rPr>
        <w:t xml:space="preserve"> </w:t>
      </w:r>
      <w:r>
        <w:rPr>
          <w:rFonts w:hint="default" w:ascii="Cambria" w:hAnsi="Cambria" w:cs="Cambria"/>
          <w:sz w:val="24"/>
          <w:szCs w:val="24"/>
        </w:rPr>
        <w:t>to low</w:t>
      </w:r>
      <w:r>
        <w:rPr>
          <w:rFonts w:hint="default" w:ascii="Cambria" w:hAnsi="Cambria" w:cs="Cambria"/>
          <w:spacing w:val="-2"/>
          <w:sz w:val="24"/>
          <w:szCs w:val="24"/>
        </w:rPr>
        <w:t xml:space="preserve"> </w:t>
      </w:r>
      <w:r>
        <w:rPr>
          <w:rFonts w:hint="default" w:ascii="Cambria" w:hAnsi="Cambria" w:cs="Cambria"/>
          <w:sz w:val="24"/>
          <w:szCs w:val="24"/>
        </w:rPr>
        <w:t>levels</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illumination.</w:t>
      </w:r>
      <w:r>
        <w:rPr>
          <w:rFonts w:hint="default" w:ascii="Cambria" w:hAnsi="Cambria" w:cs="Cambria"/>
          <w:spacing w:val="-3"/>
          <w:sz w:val="24"/>
          <w:szCs w:val="24"/>
        </w:rPr>
        <w:t xml:space="preserve"> </w:t>
      </w:r>
      <w:r>
        <w:rPr>
          <w:rFonts w:hint="default" w:ascii="Cambria" w:hAnsi="Cambria" w:cs="Cambria"/>
          <w:sz w:val="24"/>
          <w:szCs w:val="24"/>
        </w:rPr>
        <w:t>Rod</w:t>
      </w:r>
      <w:r>
        <w:rPr>
          <w:rFonts w:hint="default" w:ascii="Cambria" w:hAnsi="Cambria" w:cs="Cambria"/>
          <w:spacing w:val="-3"/>
          <w:sz w:val="24"/>
          <w:szCs w:val="24"/>
        </w:rPr>
        <w:t xml:space="preserve"> </w:t>
      </w:r>
      <w:r>
        <w:rPr>
          <w:rFonts w:hint="default" w:ascii="Cambria" w:hAnsi="Cambria" w:cs="Cambria"/>
          <w:sz w:val="24"/>
          <w:szCs w:val="24"/>
        </w:rPr>
        <w:t>vision</w:t>
      </w:r>
      <w:r>
        <w:rPr>
          <w:rFonts w:hint="default" w:ascii="Cambria" w:hAnsi="Cambria" w:cs="Cambria"/>
          <w:spacing w:val="-1"/>
          <w:sz w:val="24"/>
          <w:szCs w:val="24"/>
        </w:rPr>
        <w:t xml:space="preserve"> </w:t>
      </w:r>
      <w:r>
        <w:rPr>
          <w:rFonts w:hint="default" w:ascii="Cambria" w:hAnsi="Cambria" w:cs="Cambria"/>
          <w:sz w:val="24"/>
          <w:szCs w:val="24"/>
        </w:rPr>
        <w:t>is called</w:t>
      </w:r>
      <w:r>
        <w:rPr>
          <w:rFonts w:hint="default" w:ascii="Cambria" w:hAnsi="Cambria" w:cs="Cambria"/>
          <w:spacing w:val="1"/>
          <w:sz w:val="24"/>
          <w:szCs w:val="24"/>
        </w:rPr>
        <w:t xml:space="preserve"> </w:t>
      </w:r>
      <w:r>
        <w:rPr>
          <w:rFonts w:hint="default" w:ascii="Cambria" w:hAnsi="Cambria" w:cs="Cambria"/>
          <w:b/>
          <w:sz w:val="24"/>
          <w:szCs w:val="24"/>
        </w:rPr>
        <w:t>scotopic</w:t>
      </w:r>
      <w:r>
        <w:rPr>
          <w:rFonts w:hint="default" w:ascii="Cambria" w:hAnsi="Cambria" w:cs="Cambria"/>
          <w:b/>
          <w:spacing w:val="-1"/>
          <w:sz w:val="24"/>
          <w:szCs w:val="24"/>
        </w:rPr>
        <w:t xml:space="preserve"> </w:t>
      </w:r>
      <w:r>
        <w:rPr>
          <w:rFonts w:hint="default" w:ascii="Cambria" w:hAnsi="Cambria" w:cs="Cambria"/>
          <w:sz w:val="24"/>
          <w:szCs w:val="24"/>
        </w:rPr>
        <w:t xml:space="preserve">or </w:t>
      </w:r>
      <w:r>
        <w:rPr>
          <w:rFonts w:hint="default" w:ascii="Cambria" w:hAnsi="Cambria" w:cs="Cambria"/>
          <w:b/>
          <w:sz w:val="24"/>
          <w:szCs w:val="24"/>
        </w:rPr>
        <w:t>dim</w:t>
      </w:r>
      <w:r>
        <w:rPr>
          <w:rFonts w:hint="default" w:ascii="Cambria" w:hAnsi="Cambria" w:cs="Cambria"/>
          <w:b/>
          <w:spacing w:val="-2"/>
          <w:sz w:val="24"/>
          <w:szCs w:val="24"/>
        </w:rPr>
        <w:t xml:space="preserve"> </w:t>
      </w:r>
      <w:r>
        <w:rPr>
          <w:rFonts w:hint="default" w:ascii="Cambria" w:hAnsi="Cambria" w:cs="Cambria"/>
          <w:b/>
          <w:sz w:val="24"/>
          <w:szCs w:val="24"/>
        </w:rPr>
        <w:t>– light</w:t>
      </w:r>
      <w:r>
        <w:rPr>
          <w:rFonts w:hint="default" w:ascii="Cambria" w:hAnsi="Cambria" w:cs="Cambria"/>
          <w:b/>
          <w:spacing w:val="-5"/>
          <w:sz w:val="24"/>
          <w:szCs w:val="24"/>
        </w:rPr>
        <w:t xml:space="preserve"> </w:t>
      </w:r>
      <w:r>
        <w:rPr>
          <w:rFonts w:hint="default" w:ascii="Cambria" w:hAnsi="Cambria" w:cs="Cambria"/>
          <w:b/>
          <w:sz w:val="24"/>
          <w:szCs w:val="24"/>
        </w:rPr>
        <w:t>vision.</w:t>
      </w:r>
    </w:p>
    <w:p>
      <w:pPr>
        <w:pStyle w:val="5"/>
        <w:spacing w:before="2"/>
        <w:rPr>
          <w:rFonts w:hint="default" w:ascii="Cambria" w:hAnsi="Cambria" w:cs="Cambria"/>
          <w:b/>
          <w:sz w:val="24"/>
          <w:szCs w:val="24"/>
        </w:rPr>
      </w:pPr>
    </w:p>
    <w:p>
      <w:pPr>
        <w:pStyle w:val="2"/>
        <w:spacing w:before="1"/>
        <w:rPr>
          <w:rFonts w:hint="default" w:ascii="Cambria" w:hAnsi="Cambria" w:cs="Cambria"/>
          <w:sz w:val="24"/>
          <w:szCs w:val="24"/>
          <w:u w:val="none"/>
        </w:rPr>
      </w:pPr>
      <w:r>
        <w:rPr>
          <w:rFonts w:hint="default" w:ascii="Cambria" w:hAnsi="Cambria" w:cs="Cambria"/>
          <w:sz w:val="24"/>
          <w:szCs w:val="24"/>
          <w:u w:val="single"/>
        </w:rPr>
        <w:t>Image</w:t>
      </w:r>
      <w:r>
        <w:rPr>
          <w:rFonts w:hint="default" w:ascii="Cambria" w:hAnsi="Cambria" w:cs="Cambria"/>
          <w:spacing w:val="-3"/>
          <w:sz w:val="24"/>
          <w:szCs w:val="24"/>
          <w:u w:val="single"/>
        </w:rPr>
        <w:t xml:space="preserve"> </w:t>
      </w:r>
      <w:r>
        <w:rPr>
          <w:rFonts w:hint="default" w:ascii="Cambria" w:hAnsi="Cambria" w:cs="Cambria"/>
          <w:sz w:val="24"/>
          <w:szCs w:val="24"/>
          <w:u w:val="single"/>
        </w:rPr>
        <w:t>formation</w:t>
      </w:r>
      <w:r>
        <w:rPr>
          <w:rFonts w:hint="default" w:ascii="Cambria" w:hAnsi="Cambria" w:cs="Cambria"/>
          <w:spacing w:val="-4"/>
          <w:sz w:val="24"/>
          <w:szCs w:val="24"/>
          <w:u w:val="single"/>
        </w:rPr>
        <w:t xml:space="preserve"> </w:t>
      </w:r>
      <w:r>
        <w:rPr>
          <w:rFonts w:hint="default" w:ascii="Cambria" w:hAnsi="Cambria" w:cs="Cambria"/>
          <w:sz w:val="24"/>
          <w:szCs w:val="24"/>
          <w:u w:val="single"/>
        </w:rPr>
        <w:t>in</w:t>
      </w:r>
      <w:r>
        <w:rPr>
          <w:rFonts w:hint="default" w:ascii="Cambria" w:hAnsi="Cambria" w:cs="Cambria"/>
          <w:spacing w:val="-2"/>
          <w:sz w:val="24"/>
          <w:szCs w:val="24"/>
          <w:u w:val="single"/>
        </w:rPr>
        <w:t xml:space="preserve"> </w:t>
      </w:r>
      <w:r>
        <w:rPr>
          <w:rFonts w:hint="default" w:ascii="Cambria" w:hAnsi="Cambria" w:cs="Cambria"/>
          <w:sz w:val="24"/>
          <w:szCs w:val="24"/>
          <w:u w:val="single"/>
        </w:rPr>
        <w:t>the</w:t>
      </w:r>
      <w:r>
        <w:rPr>
          <w:rFonts w:hint="default" w:ascii="Cambria" w:hAnsi="Cambria" w:cs="Cambria"/>
          <w:spacing w:val="-3"/>
          <w:sz w:val="24"/>
          <w:szCs w:val="24"/>
          <w:u w:val="single"/>
        </w:rPr>
        <w:t xml:space="preserve"> </w:t>
      </w:r>
      <w:r>
        <w:rPr>
          <w:rFonts w:hint="default" w:ascii="Cambria" w:hAnsi="Cambria" w:cs="Cambria"/>
          <w:sz w:val="24"/>
          <w:szCs w:val="24"/>
          <w:u w:val="single"/>
        </w:rPr>
        <w:t>eye</w:t>
      </w:r>
    </w:p>
    <w:p>
      <w:pPr>
        <w:pStyle w:val="5"/>
        <w:spacing w:before="10"/>
        <w:rPr>
          <w:rFonts w:hint="default" w:ascii="Cambria" w:hAnsi="Cambria" w:cs="Cambria"/>
          <w:b/>
          <w:sz w:val="24"/>
          <w:szCs w:val="24"/>
        </w:rPr>
      </w:pPr>
    </w:p>
    <w:p>
      <w:pPr>
        <w:pStyle w:val="5"/>
        <w:spacing w:before="57" w:line="276" w:lineRule="auto"/>
        <w:ind w:left="100" w:right="225"/>
        <w:rPr>
          <w:rFonts w:hint="default" w:ascii="Cambria" w:hAnsi="Cambria" w:cs="Cambria"/>
          <w:sz w:val="24"/>
          <w:szCs w:val="24"/>
        </w:rPr>
      </w:pPr>
      <w:r>
        <w:rPr>
          <w:rFonts w:hint="default" w:ascii="Cambria" w:hAnsi="Cambria" w:cs="Cambria"/>
          <w:sz w:val="24"/>
          <w:szCs w:val="24"/>
        </w:rPr>
        <w:t>In the human eye, the distance between the lens and the retina (imaging region) is fixed, as opposed to</w:t>
      </w:r>
      <w:r>
        <w:rPr>
          <w:rFonts w:hint="default" w:ascii="Cambria" w:hAnsi="Cambria" w:cs="Cambria"/>
          <w:spacing w:val="-47"/>
          <w:sz w:val="24"/>
          <w:szCs w:val="24"/>
        </w:rPr>
        <w:t xml:space="preserve"> </w:t>
      </w:r>
      <w:r>
        <w:rPr>
          <w:rFonts w:hint="default" w:ascii="Cambria" w:hAnsi="Cambria" w:cs="Cambria"/>
          <w:sz w:val="24"/>
          <w:szCs w:val="24"/>
        </w:rPr>
        <w:t>an ordinary photographic camera (where the distance between the lens and film (imaging region) is</w:t>
      </w:r>
      <w:r>
        <w:rPr>
          <w:rFonts w:hint="default" w:ascii="Cambria" w:hAnsi="Cambria" w:cs="Cambria"/>
          <w:spacing w:val="1"/>
          <w:sz w:val="24"/>
          <w:szCs w:val="24"/>
        </w:rPr>
        <w:t xml:space="preserve"> </w:t>
      </w:r>
      <w:r>
        <w:rPr>
          <w:rFonts w:hint="default" w:ascii="Cambria" w:hAnsi="Cambria" w:cs="Cambria"/>
          <w:sz w:val="24"/>
          <w:szCs w:val="24"/>
        </w:rPr>
        <w:t>varied). The focal length needed to achieve proper focus is obtained by varying the shape of the lens,</w:t>
      </w:r>
      <w:r>
        <w:rPr>
          <w:rFonts w:hint="default" w:ascii="Cambria" w:hAnsi="Cambria" w:cs="Cambria"/>
          <w:spacing w:val="1"/>
          <w:sz w:val="24"/>
          <w:szCs w:val="24"/>
        </w:rPr>
        <w:t xml:space="preserve"> </w:t>
      </w:r>
      <w:r>
        <w:rPr>
          <w:rFonts w:hint="default" w:ascii="Cambria" w:hAnsi="Cambria" w:cs="Cambria"/>
          <w:sz w:val="24"/>
          <w:szCs w:val="24"/>
        </w:rPr>
        <w:t>with the help of fibers in the ciliary body. The distance between the center of the lens and the retina</w:t>
      </w:r>
      <w:r>
        <w:rPr>
          <w:rFonts w:hint="default" w:ascii="Cambria" w:hAnsi="Cambria" w:cs="Cambria"/>
          <w:spacing w:val="1"/>
          <w:sz w:val="24"/>
          <w:szCs w:val="24"/>
        </w:rPr>
        <w:t xml:space="preserve"> </w:t>
      </w:r>
      <w:r>
        <w:rPr>
          <w:rFonts w:hint="default" w:ascii="Cambria" w:hAnsi="Cambria" w:cs="Cambria"/>
          <w:sz w:val="24"/>
          <w:szCs w:val="24"/>
        </w:rPr>
        <w:t>along the visual axis is approximately 17mm, and the range of focal lengths is approximately 14mm to</w:t>
      </w:r>
      <w:r>
        <w:rPr>
          <w:rFonts w:hint="default" w:ascii="Cambria" w:hAnsi="Cambria" w:cs="Cambria"/>
          <w:spacing w:val="1"/>
          <w:sz w:val="24"/>
          <w:szCs w:val="24"/>
        </w:rPr>
        <w:t xml:space="preserve"> </w:t>
      </w:r>
      <w:r>
        <w:rPr>
          <w:rFonts w:hint="default" w:ascii="Cambria" w:hAnsi="Cambria" w:cs="Cambria"/>
          <w:sz w:val="24"/>
          <w:szCs w:val="24"/>
        </w:rPr>
        <w:t>17mm.</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retinal image</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3"/>
          <w:sz w:val="24"/>
          <w:szCs w:val="24"/>
        </w:rPr>
        <w:t xml:space="preserve"> </w:t>
      </w:r>
      <w:r>
        <w:rPr>
          <w:rFonts w:hint="default" w:ascii="Cambria" w:hAnsi="Cambria" w:cs="Cambria"/>
          <w:sz w:val="24"/>
          <w:szCs w:val="24"/>
        </w:rPr>
        <w:t>focused primarily</w:t>
      </w:r>
      <w:r>
        <w:rPr>
          <w:rFonts w:hint="default" w:ascii="Cambria" w:hAnsi="Cambria" w:cs="Cambria"/>
          <w:spacing w:val="-2"/>
          <w:sz w:val="24"/>
          <w:szCs w:val="24"/>
        </w:rPr>
        <w:t xml:space="preserve"> </w:t>
      </w:r>
      <w:r>
        <w:rPr>
          <w:rFonts w:hint="default" w:ascii="Cambria" w:hAnsi="Cambria" w:cs="Cambria"/>
          <w:sz w:val="24"/>
          <w:szCs w:val="24"/>
        </w:rPr>
        <w:t>on</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region</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fovea.</w:t>
      </w:r>
      <w:r>
        <w:rPr>
          <w:rFonts w:hint="default" w:ascii="Cambria" w:hAnsi="Cambria" w:cs="Cambria"/>
          <w:spacing w:val="-3"/>
          <w:sz w:val="24"/>
          <w:szCs w:val="24"/>
        </w:rPr>
        <w:t xml:space="preserve"> </w:t>
      </w:r>
      <w:r>
        <w:rPr>
          <w:rFonts w:hint="default" w:ascii="Cambria" w:hAnsi="Cambria" w:cs="Cambria"/>
          <w:sz w:val="24"/>
          <w:szCs w:val="24"/>
        </w:rPr>
        <w:t>Perception</w:t>
      </w:r>
      <w:r>
        <w:rPr>
          <w:rFonts w:hint="default" w:ascii="Cambria" w:hAnsi="Cambria" w:cs="Cambria"/>
          <w:spacing w:val="-1"/>
          <w:sz w:val="24"/>
          <w:szCs w:val="24"/>
        </w:rPr>
        <w:t xml:space="preserve"> </w:t>
      </w:r>
      <w:r>
        <w:rPr>
          <w:rFonts w:hint="default" w:ascii="Cambria" w:hAnsi="Cambria" w:cs="Cambria"/>
          <w:sz w:val="24"/>
          <w:szCs w:val="24"/>
        </w:rPr>
        <w:t>then</w:t>
      </w:r>
      <w:r>
        <w:rPr>
          <w:rFonts w:hint="default" w:ascii="Cambria" w:hAnsi="Cambria" w:cs="Cambria"/>
          <w:spacing w:val="-3"/>
          <w:sz w:val="24"/>
          <w:szCs w:val="24"/>
        </w:rPr>
        <w:t xml:space="preserve"> </w:t>
      </w:r>
      <w:r>
        <w:rPr>
          <w:rFonts w:hint="default" w:ascii="Cambria" w:hAnsi="Cambria" w:cs="Cambria"/>
          <w:sz w:val="24"/>
          <w:szCs w:val="24"/>
        </w:rPr>
        <w:t>takes</w:t>
      </w:r>
      <w:r>
        <w:rPr>
          <w:rFonts w:hint="default" w:ascii="Cambria" w:hAnsi="Cambria" w:cs="Cambria"/>
          <w:spacing w:val="-1"/>
          <w:sz w:val="24"/>
          <w:szCs w:val="24"/>
        </w:rPr>
        <w:t xml:space="preserve"> </w:t>
      </w:r>
      <w:r>
        <w:rPr>
          <w:rFonts w:hint="default" w:ascii="Cambria" w:hAnsi="Cambria" w:cs="Cambria"/>
          <w:sz w:val="24"/>
          <w:szCs w:val="24"/>
        </w:rPr>
        <w:t>place</w:t>
      </w:r>
      <w:r>
        <w:rPr>
          <w:rFonts w:hint="default" w:ascii="Cambria" w:hAnsi="Cambria" w:cs="Cambria"/>
          <w:spacing w:val="-2"/>
          <w:sz w:val="24"/>
          <w:szCs w:val="24"/>
        </w:rPr>
        <w:t xml:space="preserve"> </w:t>
      </w:r>
      <w:r>
        <w:rPr>
          <w:rFonts w:hint="default" w:ascii="Cambria" w:hAnsi="Cambria" w:cs="Cambria"/>
          <w:sz w:val="24"/>
          <w:szCs w:val="24"/>
        </w:rPr>
        <w:t>by</w:t>
      </w:r>
    </w:p>
    <w:p>
      <w:pPr>
        <w:spacing w:after="0" w:line="276" w:lineRule="auto"/>
        <w:rPr>
          <w:rFonts w:hint="default" w:ascii="Cambria" w:hAnsi="Cambria" w:cs="Cambria"/>
          <w:sz w:val="24"/>
          <w:szCs w:val="24"/>
        </w:rPr>
        <w:sectPr>
          <w:pgSz w:w="12240" w:h="15840"/>
          <w:pgMar w:top="1040" w:right="1300" w:bottom="280" w:left="1340" w:header="720" w:footer="720" w:gutter="0"/>
          <w:cols w:space="720" w:num="1"/>
        </w:sectPr>
      </w:pPr>
    </w:p>
    <w:p>
      <w:pPr>
        <w:pStyle w:val="5"/>
        <w:spacing w:before="37" w:line="278" w:lineRule="auto"/>
        <w:ind w:left="100"/>
        <w:rPr>
          <w:rFonts w:hint="default" w:ascii="Cambria" w:hAnsi="Cambria" w:cs="Cambria"/>
          <w:sz w:val="24"/>
          <w:szCs w:val="24"/>
        </w:rPr>
      </w:pPr>
      <w:r>
        <w:rPr>
          <w:rFonts w:hint="default" w:ascii="Cambria" w:hAnsi="Cambria" w:cs="Cambria"/>
          <w:sz w:val="24"/>
          <w:szCs w:val="24"/>
        </w:rPr>
        <w:t>the</w:t>
      </w:r>
      <w:r>
        <w:rPr>
          <w:rFonts w:hint="default" w:ascii="Cambria" w:hAnsi="Cambria" w:cs="Cambria"/>
          <w:spacing w:val="-3"/>
          <w:sz w:val="24"/>
          <w:szCs w:val="24"/>
        </w:rPr>
        <w:t xml:space="preserve"> </w:t>
      </w:r>
      <w:r>
        <w:rPr>
          <w:rFonts w:hint="default" w:ascii="Cambria" w:hAnsi="Cambria" w:cs="Cambria"/>
          <w:sz w:val="24"/>
          <w:szCs w:val="24"/>
        </w:rPr>
        <w:t>relative</w:t>
      </w:r>
      <w:r>
        <w:rPr>
          <w:rFonts w:hint="default" w:ascii="Cambria" w:hAnsi="Cambria" w:cs="Cambria"/>
          <w:spacing w:val="-1"/>
          <w:sz w:val="24"/>
          <w:szCs w:val="24"/>
        </w:rPr>
        <w:t xml:space="preserve"> </w:t>
      </w:r>
      <w:r>
        <w:rPr>
          <w:rFonts w:hint="default" w:ascii="Cambria" w:hAnsi="Cambria" w:cs="Cambria"/>
          <w:sz w:val="24"/>
          <w:szCs w:val="24"/>
        </w:rPr>
        <w:t>excitation</w:t>
      </w:r>
      <w:r>
        <w:rPr>
          <w:rFonts w:hint="default" w:ascii="Cambria" w:hAnsi="Cambria" w:cs="Cambria"/>
          <w:spacing w:val="-5"/>
          <w:sz w:val="24"/>
          <w:szCs w:val="24"/>
        </w:rPr>
        <w:t xml:space="preserve"> </w:t>
      </w:r>
      <w:r>
        <w:rPr>
          <w:rFonts w:hint="default" w:ascii="Cambria" w:hAnsi="Cambria" w:cs="Cambria"/>
          <w:sz w:val="24"/>
          <w:szCs w:val="24"/>
        </w:rPr>
        <w:t>of</w:t>
      </w:r>
      <w:r>
        <w:rPr>
          <w:rFonts w:hint="default" w:ascii="Cambria" w:hAnsi="Cambria" w:cs="Cambria"/>
          <w:spacing w:val="-2"/>
          <w:sz w:val="24"/>
          <w:szCs w:val="24"/>
        </w:rPr>
        <w:t xml:space="preserve"> </w:t>
      </w:r>
      <w:r>
        <w:rPr>
          <w:rFonts w:hint="default" w:ascii="Cambria" w:hAnsi="Cambria" w:cs="Cambria"/>
          <w:sz w:val="24"/>
          <w:szCs w:val="24"/>
        </w:rPr>
        <w:t>light</w:t>
      </w:r>
      <w:r>
        <w:rPr>
          <w:rFonts w:hint="default" w:ascii="Cambria" w:hAnsi="Cambria" w:cs="Cambria"/>
          <w:spacing w:val="-1"/>
          <w:sz w:val="24"/>
          <w:szCs w:val="24"/>
        </w:rPr>
        <w:t xml:space="preserve"> </w:t>
      </w:r>
      <w:r>
        <w:rPr>
          <w:rFonts w:hint="default" w:ascii="Cambria" w:hAnsi="Cambria" w:cs="Cambria"/>
          <w:sz w:val="24"/>
          <w:szCs w:val="24"/>
        </w:rPr>
        <w:t>receptors,</w:t>
      </w:r>
      <w:r>
        <w:rPr>
          <w:rFonts w:hint="default" w:ascii="Cambria" w:hAnsi="Cambria" w:cs="Cambria"/>
          <w:spacing w:val="-2"/>
          <w:sz w:val="24"/>
          <w:szCs w:val="24"/>
        </w:rPr>
        <w:t xml:space="preserve"> </w:t>
      </w:r>
      <w:r>
        <w:rPr>
          <w:rFonts w:hint="default" w:ascii="Cambria" w:hAnsi="Cambria" w:cs="Cambria"/>
          <w:sz w:val="24"/>
          <w:szCs w:val="24"/>
        </w:rPr>
        <w:t>which</w:t>
      </w:r>
      <w:r>
        <w:rPr>
          <w:rFonts w:hint="default" w:ascii="Cambria" w:hAnsi="Cambria" w:cs="Cambria"/>
          <w:spacing w:val="-4"/>
          <w:sz w:val="24"/>
          <w:szCs w:val="24"/>
        </w:rPr>
        <w:t xml:space="preserve"> </w:t>
      </w:r>
      <w:r>
        <w:rPr>
          <w:rFonts w:hint="default" w:ascii="Cambria" w:hAnsi="Cambria" w:cs="Cambria"/>
          <w:sz w:val="24"/>
          <w:szCs w:val="24"/>
        </w:rPr>
        <w:t>transform</w:t>
      </w:r>
      <w:r>
        <w:rPr>
          <w:rFonts w:hint="default" w:ascii="Cambria" w:hAnsi="Cambria" w:cs="Cambria"/>
          <w:spacing w:val="-2"/>
          <w:sz w:val="24"/>
          <w:szCs w:val="24"/>
        </w:rPr>
        <w:t xml:space="preserve"> </w:t>
      </w:r>
      <w:r>
        <w:rPr>
          <w:rFonts w:hint="default" w:ascii="Cambria" w:hAnsi="Cambria" w:cs="Cambria"/>
          <w:sz w:val="24"/>
          <w:szCs w:val="24"/>
        </w:rPr>
        <w:t>radiant</w:t>
      </w:r>
      <w:r>
        <w:rPr>
          <w:rFonts w:hint="default" w:ascii="Cambria" w:hAnsi="Cambria" w:cs="Cambria"/>
          <w:spacing w:val="-3"/>
          <w:sz w:val="24"/>
          <w:szCs w:val="24"/>
        </w:rPr>
        <w:t xml:space="preserve"> </w:t>
      </w:r>
      <w:r>
        <w:rPr>
          <w:rFonts w:hint="default" w:ascii="Cambria" w:hAnsi="Cambria" w:cs="Cambria"/>
          <w:sz w:val="24"/>
          <w:szCs w:val="24"/>
        </w:rPr>
        <w:t>energy</w:t>
      </w:r>
      <w:r>
        <w:rPr>
          <w:rFonts w:hint="default" w:ascii="Cambria" w:hAnsi="Cambria" w:cs="Cambria"/>
          <w:spacing w:val="-1"/>
          <w:sz w:val="24"/>
          <w:szCs w:val="24"/>
        </w:rPr>
        <w:t xml:space="preserve"> </w:t>
      </w:r>
      <w:r>
        <w:rPr>
          <w:rFonts w:hint="default" w:ascii="Cambria" w:hAnsi="Cambria" w:cs="Cambria"/>
          <w:sz w:val="24"/>
          <w:szCs w:val="24"/>
        </w:rPr>
        <w:t>into</w:t>
      </w:r>
      <w:r>
        <w:rPr>
          <w:rFonts w:hint="default" w:ascii="Cambria" w:hAnsi="Cambria" w:cs="Cambria"/>
          <w:spacing w:val="-2"/>
          <w:sz w:val="24"/>
          <w:szCs w:val="24"/>
        </w:rPr>
        <w:t xml:space="preserve"> </w:t>
      </w:r>
      <w:r>
        <w:rPr>
          <w:rFonts w:hint="default" w:ascii="Cambria" w:hAnsi="Cambria" w:cs="Cambria"/>
          <w:sz w:val="24"/>
          <w:szCs w:val="24"/>
        </w:rPr>
        <w:t>electrical</w:t>
      </w:r>
      <w:r>
        <w:rPr>
          <w:rFonts w:hint="default" w:ascii="Cambria" w:hAnsi="Cambria" w:cs="Cambria"/>
          <w:spacing w:val="-1"/>
          <w:sz w:val="24"/>
          <w:szCs w:val="24"/>
        </w:rPr>
        <w:t xml:space="preserve"> </w:t>
      </w:r>
      <w:r>
        <w:rPr>
          <w:rFonts w:hint="default" w:ascii="Cambria" w:hAnsi="Cambria" w:cs="Cambria"/>
          <w:sz w:val="24"/>
          <w:szCs w:val="24"/>
        </w:rPr>
        <w:t>impulses</w:t>
      </w:r>
      <w:r>
        <w:rPr>
          <w:rFonts w:hint="default" w:ascii="Cambria" w:hAnsi="Cambria" w:cs="Cambria"/>
          <w:spacing w:val="-2"/>
          <w:sz w:val="24"/>
          <w:szCs w:val="24"/>
        </w:rPr>
        <w:t xml:space="preserve"> </w:t>
      </w:r>
      <w:r>
        <w:rPr>
          <w:rFonts w:hint="default" w:ascii="Cambria" w:hAnsi="Cambria" w:cs="Cambria"/>
          <w:sz w:val="24"/>
          <w:szCs w:val="24"/>
        </w:rPr>
        <w:t>that</w:t>
      </w:r>
      <w:r>
        <w:rPr>
          <w:rFonts w:hint="default" w:ascii="Cambria" w:hAnsi="Cambria" w:cs="Cambria"/>
          <w:spacing w:val="-46"/>
          <w:sz w:val="24"/>
          <w:szCs w:val="24"/>
        </w:rPr>
        <w:t xml:space="preserve"> </w:t>
      </w:r>
      <w:r>
        <w:rPr>
          <w:rFonts w:hint="default" w:ascii="Cambria" w:hAnsi="Cambria" w:cs="Cambria"/>
          <w:sz w:val="24"/>
          <w:szCs w:val="24"/>
        </w:rPr>
        <w:t>ultimately are decoded</w:t>
      </w:r>
      <w:r>
        <w:rPr>
          <w:rFonts w:hint="default" w:ascii="Cambria" w:hAnsi="Cambria" w:cs="Cambria"/>
          <w:spacing w:val="-3"/>
          <w:sz w:val="24"/>
          <w:szCs w:val="24"/>
        </w:rPr>
        <w:t xml:space="preserve"> </w:t>
      </w:r>
      <w:r>
        <w:rPr>
          <w:rFonts w:hint="default" w:ascii="Cambria" w:hAnsi="Cambria" w:cs="Cambria"/>
          <w:sz w:val="24"/>
          <w:szCs w:val="24"/>
        </w:rPr>
        <w:t>by</w:t>
      </w:r>
      <w:r>
        <w:rPr>
          <w:rFonts w:hint="default" w:ascii="Cambria" w:hAnsi="Cambria" w:cs="Cambria"/>
          <w:spacing w:val="-2"/>
          <w:sz w:val="24"/>
          <w:szCs w:val="24"/>
        </w:rPr>
        <w:t xml:space="preserve"> </w:t>
      </w:r>
      <w:r>
        <w:rPr>
          <w:rFonts w:hint="default" w:ascii="Cambria" w:hAnsi="Cambria" w:cs="Cambria"/>
          <w:sz w:val="24"/>
          <w:szCs w:val="24"/>
        </w:rPr>
        <w:t>the brain.</w:t>
      </w:r>
    </w:p>
    <w:p>
      <w:pPr>
        <w:pStyle w:val="5"/>
        <w:spacing w:before="2"/>
        <w:rPr>
          <w:rFonts w:hint="default" w:ascii="Cambria" w:hAnsi="Cambria" w:cs="Cambria"/>
          <w:sz w:val="24"/>
          <w:szCs w:val="24"/>
        </w:rPr>
      </w:pPr>
    </w:p>
    <w:p>
      <w:pPr>
        <w:pStyle w:val="2"/>
        <w:rPr>
          <w:rFonts w:hint="default" w:ascii="Cambria" w:hAnsi="Cambria" w:cs="Cambria"/>
          <w:sz w:val="24"/>
          <w:szCs w:val="24"/>
          <w:u w:val="none"/>
        </w:rPr>
      </w:pPr>
      <w:r>
        <w:rPr>
          <w:rFonts w:hint="default" w:ascii="Cambria" w:hAnsi="Cambria" w:cs="Cambria"/>
          <w:sz w:val="24"/>
          <w:szCs w:val="24"/>
          <w:u w:val="single"/>
        </w:rPr>
        <w:t>Brightness</w:t>
      </w:r>
      <w:r>
        <w:rPr>
          <w:rFonts w:hint="default" w:ascii="Cambria" w:hAnsi="Cambria" w:cs="Cambria"/>
          <w:spacing w:val="-3"/>
          <w:sz w:val="24"/>
          <w:szCs w:val="24"/>
          <w:u w:val="single"/>
        </w:rPr>
        <w:t xml:space="preserve"> </w:t>
      </w:r>
      <w:r>
        <w:rPr>
          <w:rFonts w:hint="default" w:ascii="Cambria" w:hAnsi="Cambria" w:cs="Cambria"/>
          <w:sz w:val="24"/>
          <w:szCs w:val="24"/>
          <w:u w:val="single"/>
        </w:rPr>
        <w:t>adaptation</w:t>
      </w:r>
      <w:r>
        <w:rPr>
          <w:rFonts w:hint="default" w:ascii="Cambria" w:hAnsi="Cambria" w:cs="Cambria"/>
          <w:spacing w:val="-3"/>
          <w:sz w:val="24"/>
          <w:szCs w:val="24"/>
          <w:u w:val="single"/>
        </w:rPr>
        <w:t xml:space="preserve"> </w:t>
      </w:r>
      <w:r>
        <w:rPr>
          <w:rFonts w:hint="default" w:ascii="Cambria" w:hAnsi="Cambria" w:cs="Cambria"/>
          <w:sz w:val="24"/>
          <w:szCs w:val="24"/>
          <w:u w:val="single"/>
        </w:rPr>
        <w:t>and</w:t>
      </w:r>
      <w:r>
        <w:rPr>
          <w:rFonts w:hint="default" w:ascii="Cambria" w:hAnsi="Cambria" w:cs="Cambria"/>
          <w:spacing w:val="-4"/>
          <w:sz w:val="24"/>
          <w:szCs w:val="24"/>
          <w:u w:val="single"/>
        </w:rPr>
        <w:t xml:space="preserve"> </w:t>
      </w:r>
      <w:r>
        <w:rPr>
          <w:rFonts w:hint="default" w:ascii="Cambria" w:hAnsi="Cambria" w:cs="Cambria"/>
          <w:sz w:val="24"/>
          <w:szCs w:val="24"/>
          <w:u w:val="single"/>
        </w:rPr>
        <w:t>discrimination</w:t>
      </w:r>
    </w:p>
    <w:p>
      <w:pPr>
        <w:pStyle w:val="5"/>
        <w:spacing w:before="11"/>
        <w:rPr>
          <w:rFonts w:hint="default" w:ascii="Cambria" w:hAnsi="Cambria" w:cs="Cambria"/>
          <w:b/>
          <w:sz w:val="24"/>
          <w:szCs w:val="24"/>
        </w:rPr>
      </w:pPr>
    </w:p>
    <w:p>
      <w:pPr>
        <w:pStyle w:val="5"/>
        <w:spacing w:before="56" w:line="276" w:lineRule="auto"/>
        <w:ind w:left="100" w:right="122"/>
        <w:rPr>
          <w:rFonts w:hint="default" w:ascii="Cambria" w:hAnsi="Cambria" w:cs="Cambria"/>
          <w:sz w:val="24"/>
          <w:szCs w:val="24"/>
        </w:rPr>
      </w:pPr>
      <w:r>
        <w:rPr>
          <w:rFonts w:hint="default" w:ascii="Cambria" w:hAnsi="Cambria" w:cs="Cambria"/>
          <w:sz w:val="24"/>
          <w:szCs w:val="24"/>
        </w:rPr>
        <w:t>The range of light intensity levels to which the human visual system can adapt is enormous – on the</w:t>
      </w:r>
      <w:r>
        <w:rPr>
          <w:rFonts w:hint="default" w:ascii="Cambria" w:hAnsi="Cambria" w:cs="Cambria"/>
          <w:spacing w:val="1"/>
          <w:sz w:val="24"/>
          <w:szCs w:val="24"/>
        </w:rPr>
        <w:t xml:space="preserve"> </w:t>
      </w:r>
      <w:r>
        <w:rPr>
          <w:rFonts w:hint="default" w:ascii="Cambria" w:hAnsi="Cambria" w:cs="Cambria"/>
          <w:sz w:val="24"/>
          <w:szCs w:val="24"/>
        </w:rPr>
        <w:t>order of 10</w:t>
      </w:r>
      <w:r>
        <w:rPr>
          <w:rFonts w:hint="default" w:ascii="Cambria" w:hAnsi="Cambria" w:cs="Cambria"/>
          <w:sz w:val="24"/>
          <w:szCs w:val="24"/>
          <w:vertAlign w:val="superscript"/>
        </w:rPr>
        <w:t>10</w:t>
      </w:r>
      <w:r>
        <w:rPr>
          <w:rFonts w:hint="default" w:ascii="Cambria" w:hAnsi="Cambria" w:cs="Cambria"/>
          <w:sz w:val="24"/>
          <w:szCs w:val="24"/>
          <w:vertAlign w:val="baseline"/>
        </w:rPr>
        <w:t xml:space="preserve"> – from scotopic threshold to the glare limit. Subjective brightness (intensity as perceived by</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human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visual</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system) is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a logarithmic function</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light intensity</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incident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on</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the eye.</w:t>
      </w:r>
    </w:p>
    <w:p>
      <w:pPr>
        <w:pStyle w:val="5"/>
        <w:spacing w:before="7"/>
        <w:rPr>
          <w:rFonts w:hint="default" w:ascii="Cambria" w:hAnsi="Cambria" w:cs="Cambria"/>
          <w:sz w:val="24"/>
          <w:szCs w:val="24"/>
        </w:rPr>
      </w:pPr>
      <w:r>
        <w:rPr>
          <w:rFonts w:hint="default" w:ascii="Cambria" w:hAnsi="Cambria" w:cs="Cambria"/>
          <w:sz w:val="24"/>
          <w:szCs w:val="24"/>
        </w:rPr>
        <w:drawing>
          <wp:anchor distT="0" distB="0" distL="0" distR="0" simplePos="0" relativeHeight="251661312" behindDoc="0" locked="0" layoutInCell="1" allowOverlap="1">
            <wp:simplePos x="0" y="0"/>
            <wp:positionH relativeFrom="page">
              <wp:posOffset>2697480</wp:posOffset>
            </wp:positionH>
            <wp:positionV relativeFrom="paragraph">
              <wp:posOffset>191770</wp:posOffset>
            </wp:positionV>
            <wp:extent cx="2493645" cy="298069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9" cstate="print"/>
                    <a:stretch>
                      <a:fillRect/>
                    </a:stretch>
                  </pic:blipFill>
                  <pic:spPr>
                    <a:xfrm>
                      <a:off x="0" y="0"/>
                      <a:ext cx="2493564" cy="2980658"/>
                    </a:xfrm>
                    <a:prstGeom prst="rect">
                      <a:avLst/>
                    </a:prstGeom>
                  </pic:spPr>
                </pic:pic>
              </a:graphicData>
            </a:graphic>
          </wp:anchor>
        </w:drawing>
      </w:r>
    </w:p>
    <w:p>
      <w:pPr>
        <w:pStyle w:val="5"/>
        <w:spacing w:before="2"/>
        <w:rPr>
          <w:rFonts w:hint="default" w:ascii="Cambria" w:hAnsi="Cambria" w:cs="Cambria"/>
          <w:sz w:val="24"/>
          <w:szCs w:val="24"/>
        </w:rPr>
      </w:pPr>
    </w:p>
    <w:p>
      <w:pPr>
        <w:pStyle w:val="5"/>
        <w:spacing w:line="276" w:lineRule="auto"/>
        <w:ind w:left="100" w:right="141"/>
        <w:rPr>
          <w:rFonts w:hint="default" w:ascii="Cambria" w:hAnsi="Cambria" w:cs="Cambria"/>
          <w:sz w:val="24"/>
          <w:szCs w:val="24"/>
        </w:rPr>
      </w:pPr>
      <w:r>
        <w:rPr>
          <w:rFonts w:hint="default" w:ascii="Cambria" w:hAnsi="Cambria" w:cs="Cambria"/>
          <w:sz w:val="24"/>
          <w:szCs w:val="24"/>
        </w:rPr>
        <w:t>The human visual system cannot operate over the range simultaneously. Rather, it accomplishes this</w:t>
      </w:r>
      <w:r>
        <w:rPr>
          <w:rFonts w:hint="default" w:ascii="Cambria" w:hAnsi="Cambria" w:cs="Cambria"/>
          <w:spacing w:val="1"/>
          <w:sz w:val="24"/>
          <w:szCs w:val="24"/>
        </w:rPr>
        <w:t xml:space="preserve"> </w:t>
      </w:r>
      <w:r>
        <w:rPr>
          <w:rFonts w:hint="default" w:ascii="Cambria" w:hAnsi="Cambria" w:cs="Cambria"/>
          <w:sz w:val="24"/>
          <w:szCs w:val="24"/>
        </w:rPr>
        <w:t xml:space="preserve">large variation by changing its overall sensitivity. This is known as </w:t>
      </w:r>
      <w:r>
        <w:rPr>
          <w:rFonts w:hint="default" w:ascii="Cambria" w:hAnsi="Cambria" w:cs="Cambria"/>
          <w:b/>
          <w:sz w:val="24"/>
          <w:szCs w:val="24"/>
        </w:rPr>
        <w:t>brightness adaptation</w:t>
      </w:r>
      <w:r>
        <w:rPr>
          <w:rFonts w:hint="default" w:ascii="Cambria" w:hAnsi="Cambria" w:cs="Cambria"/>
          <w:sz w:val="24"/>
          <w:szCs w:val="24"/>
        </w:rPr>
        <w:t>. The total range</w:t>
      </w:r>
      <w:r>
        <w:rPr>
          <w:rFonts w:hint="default" w:ascii="Cambria" w:hAnsi="Cambria" w:cs="Cambria"/>
          <w:spacing w:val="-47"/>
          <w:sz w:val="24"/>
          <w:szCs w:val="24"/>
        </w:rPr>
        <w:t xml:space="preserve"> </w:t>
      </w:r>
      <w:r>
        <w:rPr>
          <w:rFonts w:hint="default" w:ascii="Cambria" w:hAnsi="Cambria" w:cs="Cambria"/>
          <w:sz w:val="24"/>
          <w:szCs w:val="24"/>
        </w:rPr>
        <w:t>of distinct intensity levels the eye can discriminate simultaneously is rather small when compared with</w:t>
      </w:r>
      <w:r>
        <w:rPr>
          <w:rFonts w:hint="default" w:ascii="Cambria" w:hAnsi="Cambria" w:cs="Cambria"/>
          <w:spacing w:val="1"/>
          <w:sz w:val="24"/>
          <w:szCs w:val="24"/>
        </w:rPr>
        <w:t xml:space="preserve"> </w:t>
      </w:r>
      <w:r>
        <w:rPr>
          <w:rFonts w:hint="default" w:ascii="Cambria" w:hAnsi="Cambria" w:cs="Cambria"/>
          <w:sz w:val="24"/>
          <w:szCs w:val="24"/>
        </w:rPr>
        <w:t>the total adaptation range. For any given set of conditions, the current sensitivity level of the visual</w:t>
      </w:r>
      <w:r>
        <w:rPr>
          <w:rFonts w:hint="default" w:ascii="Cambria" w:hAnsi="Cambria" w:cs="Cambria"/>
          <w:spacing w:val="1"/>
          <w:sz w:val="24"/>
          <w:szCs w:val="24"/>
        </w:rPr>
        <w:t xml:space="preserve"> </w:t>
      </w:r>
      <w:r>
        <w:rPr>
          <w:rFonts w:hint="default" w:ascii="Cambria" w:hAnsi="Cambria" w:cs="Cambria"/>
          <w:sz w:val="24"/>
          <w:szCs w:val="24"/>
        </w:rPr>
        <w:t xml:space="preserve">system is called the </w:t>
      </w:r>
      <w:r>
        <w:rPr>
          <w:rFonts w:hint="default" w:ascii="Cambria" w:hAnsi="Cambria" w:cs="Cambria"/>
          <w:b/>
          <w:sz w:val="24"/>
          <w:szCs w:val="24"/>
        </w:rPr>
        <w:t>brightness adaptation level</w:t>
      </w:r>
      <w:r>
        <w:rPr>
          <w:rFonts w:hint="default" w:ascii="Cambria" w:hAnsi="Cambria" w:cs="Cambria"/>
          <w:sz w:val="24"/>
          <w:szCs w:val="24"/>
        </w:rPr>
        <w:t>. Brightness discrimination is poor at low levels of</w:t>
      </w:r>
      <w:r>
        <w:rPr>
          <w:rFonts w:hint="default" w:ascii="Cambria" w:hAnsi="Cambria" w:cs="Cambria"/>
          <w:spacing w:val="1"/>
          <w:sz w:val="24"/>
          <w:szCs w:val="24"/>
        </w:rPr>
        <w:t xml:space="preserve"> </w:t>
      </w:r>
      <w:r>
        <w:rPr>
          <w:rFonts w:hint="default" w:ascii="Cambria" w:hAnsi="Cambria" w:cs="Cambria"/>
          <w:sz w:val="24"/>
          <w:szCs w:val="24"/>
        </w:rPr>
        <w:t>illumination, and it improves significantly as background illumination increases. At low levels of</w:t>
      </w:r>
      <w:r>
        <w:rPr>
          <w:rFonts w:hint="default" w:ascii="Cambria" w:hAnsi="Cambria" w:cs="Cambria"/>
          <w:spacing w:val="1"/>
          <w:sz w:val="24"/>
          <w:szCs w:val="24"/>
        </w:rPr>
        <w:t xml:space="preserve"> </w:t>
      </w:r>
      <w:r>
        <w:rPr>
          <w:rFonts w:hint="default" w:ascii="Cambria" w:hAnsi="Cambria" w:cs="Cambria"/>
          <w:sz w:val="24"/>
          <w:szCs w:val="24"/>
        </w:rPr>
        <w:t>illumination,</w:t>
      </w:r>
      <w:r>
        <w:rPr>
          <w:rFonts w:hint="default" w:ascii="Cambria" w:hAnsi="Cambria" w:cs="Cambria"/>
          <w:spacing w:val="-4"/>
          <w:sz w:val="24"/>
          <w:szCs w:val="24"/>
        </w:rPr>
        <w:t xml:space="preserve"> </w:t>
      </w:r>
      <w:r>
        <w:rPr>
          <w:rFonts w:hint="default" w:ascii="Cambria" w:hAnsi="Cambria" w:cs="Cambria"/>
          <w:sz w:val="24"/>
          <w:szCs w:val="24"/>
        </w:rPr>
        <w:t>vision</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2"/>
          <w:sz w:val="24"/>
          <w:szCs w:val="24"/>
        </w:rPr>
        <w:t xml:space="preserve"> </w:t>
      </w:r>
      <w:r>
        <w:rPr>
          <w:rFonts w:hint="default" w:ascii="Cambria" w:hAnsi="Cambria" w:cs="Cambria"/>
          <w:sz w:val="24"/>
          <w:szCs w:val="24"/>
        </w:rPr>
        <w:t>carried</w:t>
      </w:r>
      <w:r>
        <w:rPr>
          <w:rFonts w:hint="default" w:ascii="Cambria" w:hAnsi="Cambria" w:cs="Cambria"/>
          <w:spacing w:val="-1"/>
          <w:sz w:val="24"/>
          <w:szCs w:val="24"/>
        </w:rPr>
        <w:t xml:space="preserve"> </w:t>
      </w:r>
      <w:r>
        <w:rPr>
          <w:rFonts w:hint="default" w:ascii="Cambria" w:hAnsi="Cambria" w:cs="Cambria"/>
          <w:sz w:val="24"/>
          <w:szCs w:val="24"/>
        </w:rPr>
        <w:t>out</w:t>
      </w:r>
      <w:r>
        <w:rPr>
          <w:rFonts w:hint="default" w:ascii="Cambria" w:hAnsi="Cambria" w:cs="Cambria"/>
          <w:spacing w:val="-1"/>
          <w:sz w:val="24"/>
          <w:szCs w:val="24"/>
        </w:rPr>
        <w:t xml:space="preserve"> </w:t>
      </w:r>
      <w:r>
        <w:rPr>
          <w:rFonts w:hint="default" w:ascii="Cambria" w:hAnsi="Cambria" w:cs="Cambria"/>
          <w:sz w:val="24"/>
          <w:szCs w:val="24"/>
        </w:rPr>
        <w:t>by the</w:t>
      </w:r>
      <w:r>
        <w:rPr>
          <w:rFonts w:hint="default" w:ascii="Cambria" w:hAnsi="Cambria" w:cs="Cambria"/>
          <w:spacing w:val="-2"/>
          <w:sz w:val="24"/>
          <w:szCs w:val="24"/>
        </w:rPr>
        <w:t xml:space="preserve"> </w:t>
      </w:r>
      <w:r>
        <w:rPr>
          <w:rFonts w:hint="default" w:ascii="Cambria" w:hAnsi="Cambria" w:cs="Cambria"/>
          <w:sz w:val="24"/>
          <w:szCs w:val="24"/>
        </w:rPr>
        <w:t>rods,</w:t>
      </w:r>
      <w:r>
        <w:rPr>
          <w:rFonts w:hint="default" w:ascii="Cambria" w:hAnsi="Cambria" w:cs="Cambria"/>
          <w:spacing w:val="-3"/>
          <w:sz w:val="24"/>
          <w:szCs w:val="24"/>
        </w:rPr>
        <w:t xml:space="preserve"> </w:t>
      </w:r>
      <w:r>
        <w:rPr>
          <w:rFonts w:hint="default" w:ascii="Cambria" w:hAnsi="Cambria" w:cs="Cambria"/>
          <w:sz w:val="24"/>
          <w:szCs w:val="24"/>
        </w:rPr>
        <w:t>whereas</w:t>
      </w:r>
      <w:r>
        <w:rPr>
          <w:rFonts w:hint="default" w:ascii="Cambria" w:hAnsi="Cambria" w:cs="Cambria"/>
          <w:spacing w:val="-2"/>
          <w:sz w:val="24"/>
          <w:szCs w:val="24"/>
        </w:rPr>
        <w:t xml:space="preserve"> </w:t>
      </w:r>
      <w:r>
        <w:rPr>
          <w:rFonts w:hint="default" w:ascii="Cambria" w:hAnsi="Cambria" w:cs="Cambria"/>
          <w:sz w:val="24"/>
          <w:szCs w:val="24"/>
        </w:rPr>
        <w:t>at</w:t>
      </w:r>
      <w:r>
        <w:rPr>
          <w:rFonts w:hint="default" w:ascii="Cambria" w:hAnsi="Cambria" w:cs="Cambria"/>
          <w:spacing w:val="-1"/>
          <w:sz w:val="24"/>
          <w:szCs w:val="24"/>
        </w:rPr>
        <w:t xml:space="preserve"> </w:t>
      </w:r>
      <w:r>
        <w:rPr>
          <w:rFonts w:hint="default" w:ascii="Cambria" w:hAnsi="Cambria" w:cs="Cambria"/>
          <w:sz w:val="24"/>
          <w:szCs w:val="24"/>
        </w:rPr>
        <w:t>high</w:t>
      </w:r>
      <w:r>
        <w:rPr>
          <w:rFonts w:hint="default" w:ascii="Cambria" w:hAnsi="Cambria" w:cs="Cambria"/>
          <w:spacing w:val="-1"/>
          <w:sz w:val="24"/>
          <w:szCs w:val="24"/>
        </w:rPr>
        <w:t xml:space="preserve"> </w:t>
      </w:r>
      <w:r>
        <w:rPr>
          <w:rFonts w:hint="default" w:ascii="Cambria" w:hAnsi="Cambria" w:cs="Cambria"/>
          <w:sz w:val="24"/>
          <w:szCs w:val="24"/>
        </w:rPr>
        <w:t>levels,</w:t>
      </w:r>
      <w:r>
        <w:rPr>
          <w:rFonts w:hint="default" w:ascii="Cambria" w:hAnsi="Cambria" w:cs="Cambria"/>
          <w:spacing w:val="-2"/>
          <w:sz w:val="24"/>
          <w:szCs w:val="24"/>
        </w:rPr>
        <w:t xml:space="preserve"> </w:t>
      </w:r>
      <w:r>
        <w:rPr>
          <w:rFonts w:hint="default" w:ascii="Cambria" w:hAnsi="Cambria" w:cs="Cambria"/>
          <w:sz w:val="24"/>
          <w:szCs w:val="24"/>
        </w:rPr>
        <w:t>vision</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carried out</w:t>
      </w:r>
      <w:r>
        <w:rPr>
          <w:rFonts w:hint="default" w:ascii="Cambria" w:hAnsi="Cambria" w:cs="Cambria"/>
          <w:spacing w:val="-3"/>
          <w:sz w:val="24"/>
          <w:szCs w:val="24"/>
        </w:rPr>
        <w:t xml:space="preserve"> </w:t>
      </w:r>
      <w:r>
        <w:rPr>
          <w:rFonts w:hint="default" w:ascii="Cambria" w:hAnsi="Cambria" w:cs="Cambria"/>
          <w:sz w:val="24"/>
          <w:szCs w:val="24"/>
        </w:rPr>
        <w:t>by the cones.</w:t>
      </w:r>
    </w:p>
    <w:p>
      <w:pPr>
        <w:spacing w:after="0" w:line="276" w:lineRule="auto"/>
        <w:rPr>
          <w:rFonts w:hint="default" w:ascii="Cambria" w:hAnsi="Cambria" w:cs="Cambria"/>
          <w:sz w:val="24"/>
          <w:szCs w:val="24"/>
        </w:rPr>
        <w:sectPr>
          <w:pgSz w:w="12240" w:h="15840"/>
          <w:pgMar w:top="1040" w:right="1300" w:bottom="280" w:left="1340" w:header="720" w:footer="720" w:gutter="0"/>
          <w:cols w:space="720" w:num="1"/>
        </w:sectPr>
      </w:pPr>
    </w:p>
    <w:p>
      <w:pPr>
        <w:pStyle w:val="2"/>
        <w:spacing w:before="39"/>
        <w:rPr>
          <w:rFonts w:hint="default" w:ascii="Cambria" w:hAnsi="Cambria" w:cs="Cambria"/>
          <w:sz w:val="24"/>
          <w:szCs w:val="24"/>
          <w:u w:val="none"/>
        </w:rPr>
      </w:pPr>
      <w:r>
        <w:rPr>
          <w:rFonts w:hint="default" w:ascii="Cambria" w:hAnsi="Cambria" w:cs="Cambria"/>
          <w:sz w:val="24"/>
          <w:szCs w:val="24"/>
          <w:u w:val="single"/>
        </w:rPr>
        <w:t>Light</w:t>
      </w:r>
      <w:r>
        <w:rPr>
          <w:rFonts w:hint="default" w:ascii="Cambria" w:hAnsi="Cambria" w:cs="Cambria"/>
          <w:spacing w:val="-5"/>
          <w:sz w:val="24"/>
          <w:szCs w:val="24"/>
          <w:u w:val="single"/>
        </w:rPr>
        <w:t xml:space="preserve"> </w:t>
      </w:r>
      <w:r>
        <w:rPr>
          <w:rFonts w:hint="default" w:ascii="Cambria" w:hAnsi="Cambria" w:cs="Cambria"/>
          <w:sz w:val="24"/>
          <w:szCs w:val="24"/>
          <w:u w:val="single"/>
        </w:rPr>
        <w:t>and</w:t>
      </w:r>
      <w:r>
        <w:rPr>
          <w:rFonts w:hint="default" w:ascii="Cambria" w:hAnsi="Cambria" w:cs="Cambria"/>
          <w:spacing w:val="-3"/>
          <w:sz w:val="24"/>
          <w:szCs w:val="24"/>
          <w:u w:val="single"/>
        </w:rPr>
        <w:t xml:space="preserve"> </w:t>
      </w:r>
      <w:r>
        <w:rPr>
          <w:rFonts w:hint="default" w:ascii="Cambria" w:hAnsi="Cambria" w:cs="Cambria"/>
          <w:sz w:val="24"/>
          <w:szCs w:val="24"/>
          <w:u w:val="single"/>
        </w:rPr>
        <w:t>Electromagnetic</w:t>
      </w:r>
      <w:r>
        <w:rPr>
          <w:rFonts w:hint="default" w:ascii="Cambria" w:hAnsi="Cambria" w:cs="Cambria"/>
          <w:spacing w:val="-6"/>
          <w:sz w:val="24"/>
          <w:szCs w:val="24"/>
          <w:u w:val="single"/>
        </w:rPr>
        <w:t xml:space="preserve"> </w:t>
      </w:r>
      <w:r>
        <w:rPr>
          <w:rFonts w:hint="default" w:ascii="Cambria" w:hAnsi="Cambria" w:cs="Cambria"/>
          <w:sz w:val="24"/>
          <w:szCs w:val="24"/>
          <w:u w:val="single"/>
        </w:rPr>
        <w:t>(EM)</w:t>
      </w:r>
      <w:r>
        <w:rPr>
          <w:rFonts w:hint="default" w:ascii="Cambria" w:hAnsi="Cambria" w:cs="Cambria"/>
          <w:spacing w:val="-3"/>
          <w:sz w:val="24"/>
          <w:szCs w:val="24"/>
          <w:u w:val="single"/>
        </w:rPr>
        <w:t xml:space="preserve"> </w:t>
      </w:r>
      <w:r>
        <w:rPr>
          <w:rFonts w:hint="default" w:ascii="Cambria" w:hAnsi="Cambria" w:cs="Cambria"/>
          <w:sz w:val="24"/>
          <w:szCs w:val="24"/>
          <w:u w:val="single"/>
        </w:rPr>
        <w:t>spectrum.</w:t>
      </w:r>
    </w:p>
    <w:p>
      <w:pPr>
        <w:pStyle w:val="5"/>
        <w:rPr>
          <w:rFonts w:hint="default" w:ascii="Cambria" w:hAnsi="Cambria" w:cs="Cambria"/>
          <w:b/>
          <w:sz w:val="24"/>
          <w:szCs w:val="24"/>
        </w:rPr>
      </w:pPr>
    </w:p>
    <w:p>
      <w:pPr>
        <w:pStyle w:val="5"/>
        <w:rPr>
          <w:rFonts w:hint="default" w:ascii="Cambria" w:hAnsi="Cambria" w:cs="Cambria"/>
          <w:b/>
          <w:sz w:val="24"/>
          <w:szCs w:val="24"/>
        </w:rPr>
      </w:pPr>
    </w:p>
    <w:p>
      <w:pPr>
        <w:pStyle w:val="5"/>
        <w:rPr>
          <w:rFonts w:hint="default" w:ascii="Cambria" w:hAnsi="Cambria" w:cs="Cambria"/>
          <w:b/>
          <w:sz w:val="24"/>
          <w:szCs w:val="24"/>
        </w:rPr>
      </w:pPr>
    </w:p>
    <w:p>
      <w:pPr>
        <w:pStyle w:val="5"/>
        <w:spacing w:before="6"/>
        <w:rPr>
          <w:rFonts w:hint="default" w:ascii="Cambria" w:hAnsi="Cambria" w:cs="Cambria"/>
          <w:b/>
          <w:sz w:val="24"/>
          <w:szCs w:val="24"/>
        </w:rPr>
      </w:pPr>
      <w:r>
        <w:rPr>
          <w:rFonts w:hint="default" w:ascii="Cambria" w:hAnsi="Cambria" w:cs="Cambria"/>
          <w:sz w:val="24"/>
          <w:szCs w:val="24"/>
        </w:rPr>
        <w:drawing>
          <wp:anchor distT="0" distB="0" distL="0" distR="0" simplePos="0" relativeHeight="251661312" behindDoc="0" locked="0" layoutInCell="1" allowOverlap="1">
            <wp:simplePos x="0" y="0"/>
            <wp:positionH relativeFrom="page">
              <wp:posOffset>933450</wp:posOffset>
            </wp:positionH>
            <wp:positionV relativeFrom="paragraph">
              <wp:posOffset>106045</wp:posOffset>
            </wp:positionV>
            <wp:extent cx="5905500" cy="31178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0" cstate="print"/>
                    <a:stretch>
                      <a:fillRect/>
                    </a:stretch>
                  </pic:blipFill>
                  <pic:spPr>
                    <a:xfrm>
                      <a:off x="0" y="0"/>
                      <a:ext cx="5905500" cy="3118104"/>
                    </a:xfrm>
                    <a:prstGeom prst="rect">
                      <a:avLst/>
                    </a:prstGeom>
                  </pic:spPr>
                </pic:pic>
              </a:graphicData>
            </a:graphic>
          </wp:anchor>
        </w:drawing>
      </w:r>
    </w:p>
    <w:p>
      <w:pPr>
        <w:pStyle w:val="5"/>
        <w:spacing w:before="8"/>
        <w:rPr>
          <w:rFonts w:hint="default" w:ascii="Cambria" w:hAnsi="Cambria" w:cs="Cambria"/>
          <w:b/>
          <w:sz w:val="24"/>
          <w:szCs w:val="24"/>
        </w:rPr>
      </w:pPr>
    </w:p>
    <w:p>
      <w:pPr>
        <w:pStyle w:val="5"/>
        <w:spacing w:before="57" w:line="278" w:lineRule="auto"/>
        <w:ind w:left="100" w:right="274"/>
        <w:rPr>
          <w:rFonts w:hint="default" w:ascii="Cambria" w:hAnsi="Cambria" w:cs="Cambria"/>
          <w:sz w:val="24"/>
          <w:szCs w:val="24"/>
        </w:rPr>
      </w:pPr>
      <w:r>
        <w:rPr>
          <w:rFonts w:hint="default" w:ascii="Cambria" w:hAnsi="Cambria" w:cs="Cambria"/>
          <w:sz w:val="24"/>
          <w:szCs w:val="24"/>
        </w:rPr>
        <w:t>The EM spectrum ranges from gamma to radio waves. The visible part of the EM spectrum ranges from</w:t>
      </w:r>
      <w:r>
        <w:rPr>
          <w:rFonts w:hint="default" w:ascii="Cambria" w:hAnsi="Cambria" w:cs="Cambria"/>
          <w:spacing w:val="-47"/>
          <w:sz w:val="24"/>
          <w:szCs w:val="24"/>
        </w:rPr>
        <w:t xml:space="preserve"> </w:t>
      </w:r>
      <w:r>
        <w:rPr>
          <w:rFonts w:hint="default" w:ascii="Cambria" w:hAnsi="Cambria" w:cs="Cambria"/>
          <w:sz w:val="24"/>
          <w:szCs w:val="24"/>
        </w:rPr>
        <w:t>violet to red. The part of the spectrum before violet end is called Ultraviolet, and that after red end is</w:t>
      </w:r>
      <w:r>
        <w:rPr>
          <w:rFonts w:hint="default" w:ascii="Cambria" w:hAnsi="Cambria" w:cs="Cambria"/>
          <w:spacing w:val="1"/>
          <w:sz w:val="24"/>
          <w:szCs w:val="24"/>
        </w:rPr>
        <w:t xml:space="preserve"> </w:t>
      </w:r>
      <w:r>
        <w:rPr>
          <w:rFonts w:hint="default" w:ascii="Cambria" w:hAnsi="Cambria" w:cs="Cambria"/>
          <w:sz w:val="24"/>
          <w:szCs w:val="24"/>
        </w:rPr>
        <w:t>called the</w:t>
      </w:r>
      <w:r>
        <w:rPr>
          <w:rFonts w:hint="default" w:ascii="Cambria" w:hAnsi="Cambria" w:cs="Cambria"/>
          <w:spacing w:val="-3"/>
          <w:sz w:val="24"/>
          <w:szCs w:val="24"/>
        </w:rPr>
        <w:t xml:space="preserve"> </w:t>
      </w:r>
      <w:r>
        <w:rPr>
          <w:rFonts w:hint="default" w:ascii="Cambria" w:hAnsi="Cambria" w:cs="Cambria"/>
          <w:sz w:val="24"/>
          <w:szCs w:val="24"/>
        </w:rPr>
        <w:t>Infrared.</w:t>
      </w:r>
    </w:p>
    <w:p>
      <w:pPr>
        <w:pStyle w:val="5"/>
        <w:spacing w:before="193" w:line="276" w:lineRule="auto"/>
        <w:ind w:left="100" w:right="377"/>
        <w:rPr>
          <w:rFonts w:hint="default" w:ascii="Cambria" w:hAnsi="Cambria" w:cs="Cambria"/>
          <w:sz w:val="24"/>
          <w:szCs w:val="24"/>
        </w:rPr>
      </w:pPr>
      <w:r>
        <w:rPr>
          <w:rFonts w:hint="default" w:ascii="Cambria" w:hAnsi="Cambria" w:cs="Cambria"/>
          <w:sz w:val="24"/>
          <w:szCs w:val="24"/>
        </w:rPr>
        <w:t>Light that is void of color is called monochromatic or achromatic light. Its only attribute is its intensity.</w:t>
      </w:r>
      <w:r>
        <w:rPr>
          <w:rFonts w:hint="default" w:ascii="Cambria" w:hAnsi="Cambria" w:cs="Cambria"/>
          <w:spacing w:val="-47"/>
          <w:sz w:val="24"/>
          <w:szCs w:val="24"/>
        </w:rPr>
        <w:t xml:space="preserve"> </w:t>
      </w:r>
      <w:r>
        <w:rPr>
          <w:rFonts w:hint="default" w:ascii="Cambria" w:hAnsi="Cambria" w:cs="Cambria"/>
          <w:sz w:val="24"/>
          <w:szCs w:val="24"/>
        </w:rPr>
        <w:t>Intensity</w:t>
      </w:r>
      <w:r>
        <w:rPr>
          <w:rFonts w:hint="default" w:ascii="Cambria" w:hAnsi="Cambria" w:cs="Cambria"/>
          <w:spacing w:val="-2"/>
          <w:sz w:val="24"/>
          <w:szCs w:val="24"/>
        </w:rPr>
        <w:t xml:space="preserve"> </w:t>
      </w:r>
      <w:r>
        <w:rPr>
          <w:rFonts w:hint="default" w:ascii="Cambria" w:hAnsi="Cambria" w:cs="Cambria"/>
          <w:sz w:val="24"/>
          <w:szCs w:val="24"/>
        </w:rPr>
        <w:t>specifies</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amount of</w:t>
      </w:r>
      <w:r>
        <w:rPr>
          <w:rFonts w:hint="default" w:ascii="Cambria" w:hAnsi="Cambria" w:cs="Cambria"/>
          <w:spacing w:val="-1"/>
          <w:sz w:val="24"/>
          <w:szCs w:val="24"/>
        </w:rPr>
        <w:t xml:space="preserve"> </w:t>
      </w:r>
      <w:r>
        <w:rPr>
          <w:rFonts w:hint="default" w:ascii="Cambria" w:hAnsi="Cambria" w:cs="Cambria"/>
          <w:sz w:val="24"/>
          <w:szCs w:val="24"/>
        </w:rPr>
        <w:t>light.</w:t>
      </w:r>
    </w:p>
    <w:p>
      <w:pPr>
        <w:pStyle w:val="5"/>
        <w:spacing w:before="3"/>
        <w:rPr>
          <w:rFonts w:hint="default" w:ascii="Cambria" w:hAnsi="Cambria" w:cs="Cambria"/>
          <w:sz w:val="24"/>
          <w:szCs w:val="24"/>
        </w:rPr>
      </w:pPr>
    </w:p>
    <w:p>
      <w:pPr>
        <w:pStyle w:val="5"/>
        <w:spacing w:line="278" w:lineRule="auto"/>
        <w:ind w:left="100"/>
        <w:rPr>
          <w:rFonts w:hint="default" w:ascii="Cambria" w:hAnsi="Cambria" w:cs="Cambria"/>
          <w:b/>
          <w:sz w:val="24"/>
          <w:szCs w:val="24"/>
        </w:rPr>
      </w:pPr>
      <w:r>
        <w:rPr>
          <w:rFonts w:hint="default" w:ascii="Cambria" w:hAnsi="Cambria" w:cs="Cambria"/>
          <w:sz w:val="24"/>
          <w:szCs w:val="24"/>
        </w:rPr>
        <w:t>Since</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intensity</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4"/>
          <w:sz w:val="24"/>
          <w:szCs w:val="24"/>
        </w:rPr>
        <w:t xml:space="preserve"> </w:t>
      </w:r>
      <w:r>
        <w:rPr>
          <w:rFonts w:hint="default" w:ascii="Cambria" w:hAnsi="Cambria" w:cs="Cambria"/>
          <w:sz w:val="24"/>
          <w:szCs w:val="24"/>
        </w:rPr>
        <w:t>monochromatic</w:t>
      </w:r>
      <w:r>
        <w:rPr>
          <w:rFonts w:hint="default" w:ascii="Cambria" w:hAnsi="Cambria" w:cs="Cambria"/>
          <w:spacing w:val="-1"/>
          <w:sz w:val="24"/>
          <w:szCs w:val="24"/>
        </w:rPr>
        <w:t xml:space="preserve"> </w:t>
      </w:r>
      <w:r>
        <w:rPr>
          <w:rFonts w:hint="default" w:ascii="Cambria" w:hAnsi="Cambria" w:cs="Cambria"/>
          <w:sz w:val="24"/>
          <w:szCs w:val="24"/>
        </w:rPr>
        <w:t>light</w:t>
      </w:r>
      <w:r>
        <w:rPr>
          <w:rFonts w:hint="default" w:ascii="Cambria" w:hAnsi="Cambria" w:cs="Cambria"/>
          <w:spacing w:val="-4"/>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perceived</w:t>
      </w:r>
      <w:r>
        <w:rPr>
          <w:rFonts w:hint="default" w:ascii="Cambria" w:hAnsi="Cambria" w:cs="Cambria"/>
          <w:spacing w:val="-2"/>
          <w:sz w:val="24"/>
          <w:szCs w:val="24"/>
        </w:rPr>
        <w:t xml:space="preserve"> </w:t>
      </w:r>
      <w:r>
        <w:rPr>
          <w:rFonts w:hint="default" w:ascii="Cambria" w:hAnsi="Cambria" w:cs="Cambria"/>
          <w:sz w:val="24"/>
          <w:szCs w:val="24"/>
        </w:rPr>
        <w:t>to</w:t>
      </w:r>
      <w:r>
        <w:rPr>
          <w:rFonts w:hint="default" w:ascii="Cambria" w:hAnsi="Cambria" w:cs="Cambria"/>
          <w:spacing w:val="-3"/>
          <w:sz w:val="24"/>
          <w:szCs w:val="24"/>
        </w:rPr>
        <w:t xml:space="preserve"> </w:t>
      </w:r>
      <w:r>
        <w:rPr>
          <w:rFonts w:hint="default" w:ascii="Cambria" w:hAnsi="Cambria" w:cs="Cambria"/>
          <w:sz w:val="24"/>
          <w:szCs w:val="24"/>
        </w:rPr>
        <w:t>vary from</w:t>
      </w:r>
      <w:r>
        <w:rPr>
          <w:rFonts w:hint="default" w:ascii="Cambria" w:hAnsi="Cambria" w:cs="Cambria"/>
          <w:spacing w:val="-3"/>
          <w:sz w:val="24"/>
          <w:szCs w:val="24"/>
        </w:rPr>
        <w:t xml:space="preserve"> </w:t>
      </w:r>
      <w:r>
        <w:rPr>
          <w:rFonts w:hint="default" w:ascii="Cambria" w:hAnsi="Cambria" w:cs="Cambria"/>
          <w:sz w:val="24"/>
          <w:szCs w:val="24"/>
        </w:rPr>
        <w:t>black</w:t>
      </w:r>
      <w:r>
        <w:rPr>
          <w:rFonts w:hint="default" w:ascii="Cambria" w:hAnsi="Cambria" w:cs="Cambria"/>
          <w:spacing w:val="-3"/>
          <w:sz w:val="24"/>
          <w:szCs w:val="24"/>
        </w:rPr>
        <w:t xml:space="preserve"> </w:t>
      </w:r>
      <w:r>
        <w:rPr>
          <w:rFonts w:hint="default" w:ascii="Cambria" w:hAnsi="Cambria" w:cs="Cambria"/>
          <w:sz w:val="24"/>
          <w:szCs w:val="24"/>
        </w:rPr>
        <w:t>to</w:t>
      </w:r>
      <w:r>
        <w:rPr>
          <w:rFonts w:hint="default" w:ascii="Cambria" w:hAnsi="Cambria" w:cs="Cambria"/>
          <w:spacing w:val="-2"/>
          <w:sz w:val="24"/>
          <w:szCs w:val="24"/>
        </w:rPr>
        <w:t xml:space="preserve"> </w:t>
      </w:r>
      <w:r>
        <w:rPr>
          <w:rFonts w:hint="default" w:ascii="Cambria" w:hAnsi="Cambria" w:cs="Cambria"/>
          <w:sz w:val="24"/>
          <w:szCs w:val="24"/>
        </w:rPr>
        <w:t>gray</w:t>
      </w:r>
      <w:r>
        <w:rPr>
          <w:rFonts w:hint="default" w:ascii="Cambria" w:hAnsi="Cambria" w:cs="Cambria"/>
          <w:spacing w:val="-1"/>
          <w:sz w:val="24"/>
          <w:szCs w:val="24"/>
        </w:rPr>
        <w:t xml:space="preserve"> </w:t>
      </w:r>
      <w:r>
        <w:rPr>
          <w:rFonts w:hint="default" w:ascii="Cambria" w:hAnsi="Cambria" w:cs="Cambria"/>
          <w:sz w:val="24"/>
          <w:szCs w:val="24"/>
        </w:rPr>
        <w:t>shades</w:t>
      </w:r>
      <w:r>
        <w:rPr>
          <w:rFonts w:hint="default" w:ascii="Cambria" w:hAnsi="Cambria" w:cs="Cambria"/>
          <w:spacing w:val="-2"/>
          <w:sz w:val="24"/>
          <w:szCs w:val="24"/>
        </w:rPr>
        <w:t xml:space="preserve"> </w:t>
      </w:r>
      <w:r>
        <w:rPr>
          <w:rFonts w:hint="default" w:ascii="Cambria" w:hAnsi="Cambria" w:cs="Cambria"/>
          <w:sz w:val="24"/>
          <w:szCs w:val="24"/>
        </w:rPr>
        <w:t>and</w:t>
      </w:r>
      <w:r>
        <w:rPr>
          <w:rFonts w:hint="default" w:ascii="Cambria" w:hAnsi="Cambria" w:cs="Cambria"/>
          <w:spacing w:val="-4"/>
          <w:sz w:val="24"/>
          <w:szCs w:val="24"/>
        </w:rPr>
        <w:t xml:space="preserve"> </w:t>
      </w:r>
      <w:r>
        <w:rPr>
          <w:rFonts w:hint="default" w:ascii="Cambria" w:hAnsi="Cambria" w:cs="Cambria"/>
          <w:sz w:val="24"/>
          <w:szCs w:val="24"/>
        </w:rPr>
        <w:t>finally</w:t>
      </w:r>
      <w:r>
        <w:rPr>
          <w:rFonts w:hint="default" w:ascii="Cambria" w:hAnsi="Cambria" w:cs="Cambria"/>
          <w:spacing w:val="-1"/>
          <w:sz w:val="24"/>
          <w:szCs w:val="24"/>
        </w:rPr>
        <w:t xml:space="preserve"> </w:t>
      </w:r>
      <w:r>
        <w:rPr>
          <w:rFonts w:hint="default" w:ascii="Cambria" w:hAnsi="Cambria" w:cs="Cambria"/>
          <w:sz w:val="24"/>
          <w:szCs w:val="24"/>
        </w:rPr>
        <w:t>to</w:t>
      </w:r>
      <w:r>
        <w:rPr>
          <w:rFonts w:hint="default" w:ascii="Cambria" w:hAnsi="Cambria" w:cs="Cambria"/>
          <w:spacing w:val="-47"/>
          <w:sz w:val="24"/>
          <w:szCs w:val="24"/>
        </w:rPr>
        <w:t xml:space="preserve"> </w:t>
      </w:r>
      <w:r>
        <w:rPr>
          <w:rFonts w:hint="default" w:ascii="Cambria" w:hAnsi="Cambria" w:cs="Cambria"/>
          <w:sz w:val="24"/>
          <w:szCs w:val="24"/>
        </w:rPr>
        <w:t>white,</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monochromatic</w:t>
      </w:r>
      <w:r>
        <w:rPr>
          <w:rFonts w:hint="default" w:ascii="Cambria" w:hAnsi="Cambria" w:cs="Cambria"/>
          <w:spacing w:val="-2"/>
          <w:sz w:val="24"/>
          <w:szCs w:val="24"/>
        </w:rPr>
        <w:t xml:space="preserve"> </w:t>
      </w:r>
      <w:r>
        <w:rPr>
          <w:rFonts w:hint="default" w:ascii="Cambria" w:hAnsi="Cambria" w:cs="Cambria"/>
          <w:sz w:val="24"/>
          <w:szCs w:val="24"/>
        </w:rPr>
        <w:t>intensity is</w:t>
      </w:r>
      <w:r>
        <w:rPr>
          <w:rFonts w:hint="default" w:ascii="Cambria" w:hAnsi="Cambria" w:cs="Cambria"/>
          <w:spacing w:val="-1"/>
          <w:sz w:val="24"/>
          <w:szCs w:val="24"/>
        </w:rPr>
        <w:t xml:space="preserve"> </w:t>
      </w:r>
      <w:r>
        <w:rPr>
          <w:rFonts w:hint="default" w:ascii="Cambria" w:hAnsi="Cambria" w:cs="Cambria"/>
          <w:sz w:val="24"/>
          <w:szCs w:val="24"/>
        </w:rPr>
        <w:t>called</w:t>
      </w:r>
      <w:r>
        <w:rPr>
          <w:rFonts w:hint="default" w:ascii="Cambria" w:hAnsi="Cambria" w:cs="Cambria"/>
          <w:spacing w:val="1"/>
          <w:sz w:val="24"/>
          <w:szCs w:val="24"/>
        </w:rPr>
        <w:t xml:space="preserve"> </w:t>
      </w:r>
      <w:r>
        <w:rPr>
          <w:rFonts w:hint="default" w:ascii="Cambria" w:hAnsi="Cambria" w:cs="Cambria"/>
          <w:b/>
          <w:sz w:val="24"/>
          <w:szCs w:val="24"/>
        </w:rPr>
        <w:t>Gray</w:t>
      </w:r>
      <w:r>
        <w:rPr>
          <w:rFonts w:hint="default" w:ascii="Cambria" w:hAnsi="Cambria" w:cs="Cambria"/>
          <w:b/>
          <w:spacing w:val="-1"/>
          <w:sz w:val="24"/>
          <w:szCs w:val="24"/>
        </w:rPr>
        <w:t xml:space="preserve"> </w:t>
      </w:r>
      <w:r>
        <w:rPr>
          <w:rFonts w:hint="default" w:ascii="Cambria" w:hAnsi="Cambria" w:cs="Cambria"/>
          <w:b/>
          <w:sz w:val="24"/>
          <w:szCs w:val="24"/>
        </w:rPr>
        <w:t>level.</w:t>
      </w:r>
    </w:p>
    <w:p>
      <w:pPr>
        <w:pStyle w:val="5"/>
        <w:spacing w:before="196" w:line="278" w:lineRule="auto"/>
        <w:ind w:left="100" w:right="314"/>
        <w:rPr>
          <w:rFonts w:hint="default" w:ascii="Cambria" w:hAnsi="Cambria" w:cs="Cambria"/>
          <w:b/>
          <w:sz w:val="24"/>
          <w:szCs w:val="24"/>
        </w:rPr>
      </w:pPr>
      <w:r>
        <w:rPr>
          <w:rFonts w:hint="default" w:ascii="Cambria" w:hAnsi="Cambria" w:cs="Cambria"/>
          <w:sz w:val="24"/>
          <w:szCs w:val="24"/>
        </w:rPr>
        <w:t xml:space="preserve">The range of measured values of monochromatic light from black to white is called the </w:t>
      </w:r>
      <w:r>
        <w:rPr>
          <w:rFonts w:hint="default" w:ascii="Cambria" w:hAnsi="Cambria" w:cs="Cambria"/>
          <w:b/>
          <w:sz w:val="24"/>
          <w:szCs w:val="24"/>
        </w:rPr>
        <w:t xml:space="preserve">Gray scale, </w:t>
      </w:r>
      <w:r>
        <w:rPr>
          <w:rFonts w:hint="default" w:ascii="Cambria" w:hAnsi="Cambria" w:cs="Cambria"/>
          <w:sz w:val="24"/>
          <w:szCs w:val="24"/>
        </w:rPr>
        <w:t>and</w:t>
      </w:r>
      <w:r>
        <w:rPr>
          <w:rFonts w:hint="default" w:ascii="Cambria" w:hAnsi="Cambria" w:cs="Cambria"/>
          <w:spacing w:val="-47"/>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monochromatic images</w:t>
      </w:r>
      <w:r>
        <w:rPr>
          <w:rFonts w:hint="default" w:ascii="Cambria" w:hAnsi="Cambria" w:cs="Cambria"/>
          <w:spacing w:val="-2"/>
          <w:sz w:val="24"/>
          <w:szCs w:val="24"/>
        </w:rPr>
        <w:t xml:space="preserve"> </w:t>
      </w:r>
      <w:r>
        <w:rPr>
          <w:rFonts w:hint="default" w:ascii="Cambria" w:hAnsi="Cambria" w:cs="Cambria"/>
          <w:sz w:val="24"/>
          <w:szCs w:val="24"/>
        </w:rPr>
        <w:t>are called</w:t>
      </w:r>
      <w:r>
        <w:rPr>
          <w:rFonts w:hint="default" w:ascii="Cambria" w:hAnsi="Cambria" w:cs="Cambria"/>
          <w:spacing w:val="1"/>
          <w:sz w:val="24"/>
          <w:szCs w:val="24"/>
        </w:rPr>
        <w:t xml:space="preserve"> </w:t>
      </w:r>
      <w:r>
        <w:rPr>
          <w:rFonts w:hint="default" w:ascii="Cambria" w:hAnsi="Cambria" w:cs="Cambria"/>
          <w:b/>
          <w:sz w:val="24"/>
          <w:szCs w:val="24"/>
        </w:rPr>
        <w:t>gray</w:t>
      </w:r>
      <w:r>
        <w:rPr>
          <w:rFonts w:hint="default" w:ascii="Cambria" w:hAnsi="Cambria" w:cs="Cambria"/>
          <w:b/>
          <w:spacing w:val="-2"/>
          <w:sz w:val="24"/>
          <w:szCs w:val="24"/>
        </w:rPr>
        <w:t xml:space="preserve"> </w:t>
      </w:r>
      <w:r>
        <w:rPr>
          <w:rFonts w:hint="default" w:ascii="Cambria" w:hAnsi="Cambria" w:cs="Cambria"/>
          <w:b/>
          <w:sz w:val="24"/>
          <w:szCs w:val="24"/>
        </w:rPr>
        <w:t>scale</w:t>
      </w:r>
      <w:r>
        <w:rPr>
          <w:rFonts w:hint="default" w:ascii="Cambria" w:hAnsi="Cambria" w:cs="Cambria"/>
          <w:b/>
          <w:spacing w:val="-1"/>
          <w:sz w:val="24"/>
          <w:szCs w:val="24"/>
        </w:rPr>
        <w:t xml:space="preserve"> </w:t>
      </w:r>
      <w:r>
        <w:rPr>
          <w:rFonts w:hint="default" w:ascii="Cambria" w:hAnsi="Cambria" w:cs="Cambria"/>
          <w:b/>
          <w:sz w:val="24"/>
          <w:szCs w:val="24"/>
        </w:rPr>
        <w:t>images.</w:t>
      </w:r>
    </w:p>
    <w:p>
      <w:pPr>
        <w:pStyle w:val="5"/>
        <w:spacing w:before="197"/>
        <w:ind w:left="100"/>
        <w:rPr>
          <w:rFonts w:hint="default" w:ascii="Cambria" w:hAnsi="Cambria" w:cs="Cambria"/>
          <w:sz w:val="24"/>
          <w:szCs w:val="24"/>
        </w:rPr>
      </w:pPr>
      <w:r>
        <w:rPr>
          <w:rFonts w:hint="default" w:ascii="Cambria" w:hAnsi="Cambria" w:cs="Cambria"/>
          <w:sz w:val="24"/>
          <w:szCs w:val="24"/>
        </w:rPr>
        <w:t>Chromatic</w:t>
      </w:r>
      <w:r>
        <w:rPr>
          <w:rFonts w:hint="default" w:ascii="Cambria" w:hAnsi="Cambria" w:cs="Cambria"/>
          <w:spacing w:val="-2"/>
          <w:sz w:val="24"/>
          <w:szCs w:val="24"/>
        </w:rPr>
        <w:t xml:space="preserve"> </w:t>
      </w:r>
      <w:r>
        <w:rPr>
          <w:rFonts w:hint="default" w:ascii="Cambria" w:hAnsi="Cambria" w:cs="Cambria"/>
          <w:sz w:val="24"/>
          <w:szCs w:val="24"/>
        </w:rPr>
        <w:t>light</w:t>
      </w:r>
      <w:r>
        <w:rPr>
          <w:rFonts w:hint="default" w:ascii="Cambria" w:hAnsi="Cambria" w:cs="Cambria"/>
          <w:spacing w:val="-3"/>
          <w:sz w:val="24"/>
          <w:szCs w:val="24"/>
        </w:rPr>
        <w:t xml:space="preserve"> </w:t>
      </w:r>
      <w:r>
        <w:rPr>
          <w:rFonts w:hint="default" w:ascii="Cambria" w:hAnsi="Cambria" w:cs="Cambria"/>
          <w:sz w:val="24"/>
          <w:szCs w:val="24"/>
        </w:rPr>
        <w:t>spans</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4"/>
          <w:sz w:val="24"/>
          <w:szCs w:val="24"/>
        </w:rPr>
        <w:t xml:space="preserve"> </w:t>
      </w:r>
      <w:r>
        <w:rPr>
          <w:rFonts w:hint="default" w:ascii="Cambria" w:hAnsi="Cambria" w:cs="Cambria"/>
          <w:sz w:val="24"/>
          <w:szCs w:val="24"/>
        </w:rPr>
        <w:t>EM</w:t>
      </w:r>
      <w:r>
        <w:rPr>
          <w:rFonts w:hint="default" w:ascii="Cambria" w:hAnsi="Cambria" w:cs="Cambria"/>
          <w:spacing w:val="-1"/>
          <w:sz w:val="24"/>
          <w:szCs w:val="24"/>
        </w:rPr>
        <w:t xml:space="preserve"> </w:t>
      </w:r>
      <w:r>
        <w:rPr>
          <w:rFonts w:hint="default" w:ascii="Cambria" w:hAnsi="Cambria" w:cs="Cambria"/>
          <w:sz w:val="24"/>
          <w:szCs w:val="24"/>
        </w:rPr>
        <w:t>spectrum</w:t>
      </w:r>
      <w:r>
        <w:rPr>
          <w:rFonts w:hint="default" w:ascii="Cambria" w:hAnsi="Cambria" w:cs="Cambria"/>
          <w:spacing w:val="-3"/>
          <w:sz w:val="24"/>
          <w:szCs w:val="24"/>
        </w:rPr>
        <w:t xml:space="preserve"> </w:t>
      </w:r>
      <w:r>
        <w:rPr>
          <w:rFonts w:hint="default" w:ascii="Cambria" w:hAnsi="Cambria" w:cs="Cambria"/>
          <w:sz w:val="24"/>
          <w:szCs w:val="24"/>
        </w:rPr>
        <w:t>from</w:t>
      </w:r>
      <w:r>
        <w:rPr>
          <w:rFonts w:hint="default" w:ascii="Cambria" w:hAnsi="Cambria" w:cs="Cambria"/>
          <w:spacing w:val="-3"/>
          <w:sz w:val="24"/>
          <w:szCs w:val="24"/>
        </w:rPr>
        <w:t xml:space="preserve"> </w:t>
      </w:r>
      <w:r>
        <w:rPr>
          <w:rFonts w:hint="default" w:ascii="Cambria" w:hAnsi="Cambria" w:cs="Cambria"/>
          <w:sz w:val="24"/>
          <w:szCs w:val="24"/>
        </w:rPr>
        <w:t>0.43μm</w:t>
      </w:r>
      <w:r>
        <w:rPr>
          <w:rFonts w:hint="default" w:ascii="Cambria" w:hAnsi="Cambria" w:cs="Cambria"/>
          <w:spacing w:val="-3"/>
          <w:sz w:val="24"/>
          <w:szCs w:val="24"/>
        </w:rPr>
        <w:t xml:space="preserve"> </w:t>
      </w:r>
      <w:r>
        <w:rPr>
          <w:rFonts w:hint="default" w:ascii="Cambria" w:hAnsi="Cambria" w:cs="Cambria"/>
          <w:sz w:val="24"/>
          <w:szCs w:val="24"/>
        </w:rPr>
        <w:t>(violet</w:t>
      </w:r>
      <w:r>
        <w:rPr>
          <w:rFonts w:hint="default" w:ascii="Cambria" w:hAnsi="Cambria" w:cs="Cambria"/>
          <w:spacing w:val="-3"/>
          <w:sz w:val="24"/>
          <w:szCs w:val="24"/>
        </w:rPr>
        <w:t xml:space="preserve"> </w:t>
      </w:r>
      <w:r>
        <w:rPr>
          <w:rFonts w:hint="default" w:ascii="Cambria" w:hAnsi="Cambria" w:cs="Cambria"/>
          <w:sz w:val="24"/>
          <w:szCs w:val="24"/>
        </w:rPr>
        <w:t>end)</w:t>
      </w:r>
      <w:r>
        <w:rPr>
          <w:rFonts w:hint="default" w:ascii="Cambria" w:hAnsi="Cambria" w:cs="Cambria"/>
          <w:spacing w:val="-2"/>
          <w:sz w:val="24"/>
          <w:szCs w:val="24"/>
        </w:rPr>
        <w:t xml:space="preserve"> </w:t>
      </w:r>
      <w:r>
        <w:rPr>
          <w:rFonts w:hint="default" w:ascii="Cambria" w:hAnsi="Cambria" w:cs="Cambria"/>
          <w:sz w:val="24"/>
          <w:szCs w:val="24"/>
        </w:rPr>
        <w:t>to 0.79μm (</w:t>
      </w:r>
      <w:r>
        <w:rPr>
          <w:rFonts w:hint="default" w:ascii="Cambria" w:hAnsi="Cambria" w:cs="Cambria"/>
          <w:spacing w:val="-4"/>
          <w:sz w:val="24"/>
          <w:szCs w:val="24"/>
        </w:rPr>
        <w:t xml:space="preserve"> </w:t>
      </w:r>
      <w:r>
        <w:rPr>
          <w:rFonts w:hint="default" w:ascii="Cambria" w:hAnsi="Cambria" w:cs="Cambria"/>
          <w:sz w:val="24"/>
          <w:szCs w:val="24"/>
        </w:rPr>
        <w:t>red</w:t>
      </w:r>
      <w:r>
        <w:rPr>
          <w:rFonts w:hint="default" w:ascii="Cambria" w:hAnsi="Cambria" w:cs="Cambria"/>
          <w:spacing w:val="-4"/>
          <w:sz w:val="24"/>
          <w:szCs w:val="24"/>
        </w:rPr>
        <w:t xml:space="preserve"> </w:t>
      </w:r>
      <w:r>
        <w:rPr>
          <w:rFonts w:hint="default" w:ascii="Cambria" w:hAnsi="Cambria" w:cs="Cambria"/>
          <w:sz w:val="24"/>
          <w:szCs w:val="24"/>
        </w:rPr>
        <w:t>end).</w:t>
      </w:r>
    </w:p>
    <w:p>
      <w:pPr>
        <w:pStyle w:val="5"/>
        <w:spacing w:before="9"/>
        <w:rPr>
          <w:rFonts w:hint="default" w:ascii="Cambria" w:hAnsi="Cambria" w:cs="Cambria"/>
          <w:sz w:val="24"/>
          <w:szCs w:val="24"/>
        </w:rPr>
      </w:pPr>
    </w:p>
    <w:p>
      <w:pPr>
        <w:pStyle w:val="5"/>
        <w:ind w:left="100"/>
        <w:rPr>
          <w:rFonts w:hint="default" w:ascii="Cambria" w:hAnsi="Cambria" w:cs="Cambria"/>
          <w:sz w:val="24"/>
          <w:szCs w:val="24"/>
        </w:rPr>
      </w:pP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quantities</w:t>
      </w:r>
      <w:r>
        <w:rPr>
          <w:rFonts w:hint="default" w:ascii="Cambria" w:hAnsi="Cambria" w:cs="Cambria"/>
          <w:spacing w:val="-3"/>
          <w:sz w:val="24"/>
          <w:szCs w:val="24"/>
        </w:rPr>
        <w:t xml:space="preserve"> </w:t>
      </w:r>
      <w:r>
        <w:rPr>
          <w:rFonts w:hint="default" w:ascii="Cambria" w:hAnsi="Cambria" w:cs="Cambria"/>
          <w:sz w:val="24"/>
          <w:szCs w:val="24"/>
        </w:rPr>
        <w:t>that</w:t>
      </w:r>
      <w:r>
        <w:rPr>
          <w:rFonts w:hint="default" w:ascii="Cambria" w:hAnsi="Cambria" w:cs="Cambria"/>
          <w:spacing w:val="-4"/>
          <w:sz w:val="24"/>
          <w:szCs w:val="24"/>
        </w:rPr>
        <w:t xml:space="preserve"> </w:t>
      </w:r>
      <w:r>
        <w:rPr>
          <w:rFonts w:hint="default" w:ascii="Cambria" w:hAnsi="Cambria" w:cs="Cambria"/>
          <w:sz w:val="24"/>
          <w:szCs w:val="24"/>
        </w:rPr>
        <w:t>describe</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quality</w:t>
      </w:r>
      <w:r>
        <w:rPr>
          <w:rFonts w:hint="default" w:ascii="Cambria" w:hAnsi="Cambria" w:cs="Cambria"/>
          <w:spacing w:val="-3"/>
          <w:sz w:val="24"/>
          <w:szCs w:val="24"/>
        </w:rPr>
        <w:t xml:space="preserve"> </w:t>
      </w:r>
      <w:r>
        <w:rPr>
          <w:rFonts w:hint="default" w:ascii="Cambria" w:hAnsi="Cambria" w:cs="Cambria"/>
          <w:sz w:val="24"/>
          <w:szCs w:val="24"/>
        </w:rPr>
        <w:t>of a</w:t>
      </w:r>
      <w:r>
        <w:rPr>
          <w:rFonts w:hint="default" w:ascii="Cambria" w:hAnsi="Cambria" w:cs="Cambria"/>
          <w:spacing w:val="-3"/>
          <w:sz w:val="24"/>
          <w:szCs w:val="24"/>
        </w:rPr>
        <w:t xml:space="preserve"> </w:t>
      </w:r>
      <w:r>
        <w:rPr>
          <w:rFonts w:hint="default" w:ascii="Cambria" w:hAnsi="Cambria" w:cs="Cambria"/>
          <w:sz w:val="24"/>
          <w:szCs w:val="24"/>
        </w:rPr>
        <w:t>chromatic</w:t>
      </w:r>
      <w:r>
        <w:rPr>
          <w:rFonts w:hint="default" w:ascii="Cambria" w:hAnsi="Cambria" w:cs="Cambria"/>
          <w:spacing w:val="-4"/>
          <w:sz w:val="24"/>
          <w:szCs w:val="24"/>
        </w:rPr>
        <w:t xml:space="preserve"> </w:t>
      </w:r>
      <w:r>
        <w:rPr>
          <w:rFonts w:hint="default" w:ascii="Cambria" w:hAnsi="Cambria" w:cs="Cambria"/>
          <w:sz w:val="24"/>
          <w:szCs w:val="24"/>
        </w:rPr>
        <w:t>light</w:t>
      </w:r>
      <w:r>
        <w:rPr>
          <w:rFonts w:hint="default" w:ascii="Cambria" w:hAnsi="Cambria" w:cs="Cambria"/>
          <w:spacing w:val="-1"/>
          <w:sz w:val="24"/>
          <w:szCs w:val="24"/>
        </w:rPr>
        <w:t xml:space="preserve"> </w:t>
      </w:r>
      <w:r>
        <w:rPr>
          <w:rFonts w:hint="default" w:ascii="Cambria" w:hAnsi="Cambria" w:cs="Cambria"/>
          <w:sz w:val="24"/>
          <w:szCs w:val="24"/>
        </w:rPr>
        <w:t>source</w:t>
      </w:r>
      <w:r>
        <w:rPr>
          <w:rFonts w:hint="default" w:ascii="Cambria" w:hAnsi="Cambria" w:cs="Cambria"/>
          <w:spacing w:val="-1"/>
          <w:sz w:val="24"/>
          <w:szCs w:val="24"/>
        </w:rPr>
        <w:t xml:space="preserve"> </w:t>
      </w:r>
      <w:r>
        <w:rPr>
          <w:rFonts w:hint="default" w:ascii="Cambria" w:hAnsi="Cambria" w:cs="Cambria"/>
          <w:sz w:val="24"/>
          <w:szCs w:val="24"/>
        </w:rPr>
        <w:t>are</w:t>
      </w:r>
    </w:p>
    <w:p>
      <w:pPr>
        <w:pStyle w:val="5"/>
        <w:spacing w:before="6"/>
        <w:rPr>
          <w:rFonts w:hint="default" w:ascii="Cambria" w:hAnsi="Cambria" w:cs="Cambria"/>
          <w:sz w:val="24"/>
          <w:szCs w:val="24"/>
        </w:rPr>
      </w:pPr>
    </w:p>
    <w:p>
      <w:pPr>
        <w:pStyle w:val="11"/>
        <w:numPr>
          <w:ilvl w:val="0"/>
          <w:numId w:val="5"/>
        </w:numPr>
        <w:tabs>
          <w:tab w:val="left" w:pos="821"/>
        </w:tabs>
        <w:spacing w:before="0" w:after="0" w:line="240" w:lineRule="auto"/>
        <w:ind w:left="820" w:right="0" w:hanging="361"/>
        <w:jc w:val="left"/>
        <w:rPr>
          <w:rFonts w:hint="default" w:ascii="Cambria" w:hAnsi="Cambria" w:cs="Cambria"/>
          <w:b/>
          <w:sz w:val="24"/>
          <w:szCs w:val="24"/>
        </w:rPr>
      </w:pPr>
      <w:r>
        <w:rPr>
          <w:rFonts w:hint="default" w:ascii="Cambria" w:hAnsi="Cambria" w:cs="Cambria"/>
          <w:b/>
          <w:sz w:val="24"/>
          <w:szCs w:val="24"/>
        </w:rPr>
        <w:t>Frequency</w:t>
      </w:r>
    </w:p>
    <w:p>
      <w:pPr>
        <w:pStyle w:val="11"/>
        <w:numPr>
          <w:ilvl w:val="0"/>
          <w:numId w:val="5"/>
        </w:numPr>
        <w:tabs>
          <w:tab w:val="left" w:pos="821"/>
        </w:tabs>
        <w:spacing w:before="39" w:after="0" w:line="240" w:lineRule="auto"/>
        <w:ind w:left="820" w:right="0" w:hanging="361"/>
        <w:jc w:val="left"/>
        <w:rPr>
          <w:rFonts w:hint="default" w:ascii="Cambria" w:hAnsi="Cambria" w:cs="Cambria"/>
          <w:sz w:val="24"/>
          <w:szCs w:val="24"/>
        </w:rPr>
      </w:pPr>
      <w:r>
        <w:rPr>
          <w:rFonts w:hint="default" w:ascii="Cambria" w:hAnsi="Cambria" w:cs="Cambria"/>
          <w:b/>
          <w:sz w:val="24"/>
          <w:szCs w:val="24"/>
        </w:rPr>
        <w:t>Radiance</w:t>
      </w:r>
      <w:r>
        <w:rPr>
          <w:rFonts w:hint="default" w:ascii="Cambria" w:hAnsi="Cambria" w:cs="Cambria"/>
          <w:b/>
          <w:spacing w:val="-1"/>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it</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amount</w:t>
      </w:r>
      <w:r>
        <w:rPr>
          <w:rFonts w:hint="default" w:ascii="Cambria" w:hAnsi="Cambria" w:cs="Cambria"/>
          <w:spacing w:val="-4"/>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energy</w:t>
      </w:r>
      <w:r>
        <w:rPr>
          <w:rFonts w:hint="default" w:ascii="Cambria" w:hAnsi="Cambria" w:cs="Cambria"/>
          <w:spacing w:val="-2"/>
          <w:sz w:val="24"/>
          <w:szCs w:val="24"/>
        </w:rPr>
        <w:t xml:space="preserve"> </w:t>
      </w:r>
      <w:r>
        <w:rPr>
          <w:rFonts w:hint="default" w:ascii="Cambria" w:hAnsi="Cambria" w:cs="Cambria"/>
          <w:sz w:val="24"/>
          <w:szCs w:val="24"/>
        </w:rPr>
        <w:t>that</w:t>
      </w:r>
      <w:r>
        <w:rPr>
          <w:rFonts w:hint="default" w:ascii="Cambria" w:hAnsi="Cambria" w:cs="Cambria"/>
          <w:spacing w:val="-1"/>
          <w:sz w:val="24"/>
          <w:szCs w:val="24"/>
        </w:rPr>
        <w:t xml:space="preserve"> </w:t>
      </w:r>
      <w:r>
        <w:rPr>
          <w:rFonts w:hint="default" w:ascii="Cambria" w:hAnsi="Cambria" w:cs="Cambria"/>
          <w:sz w:val="24"/>
          <w:szCs w:val="24"/>
        </w:rPr>
        <w:t>flows</w:t>
      </w:r>
      <w:r>
        <w:rPr>
          <w:rFonts w:hint="default" w:ascii="Cambria" w:hAnsi="Cambria" w:cs="Cambria"/>
          <w:spacing w:val="-1"/>
          <w:sz w:val="24"/>
          <w:szCs w:val="24"/>
        </w:rPr>
        <w:t xml:space="preserve"> </w:t>
      </w:r>
      <w:r>
        <w:rPr>
          <w:rFonts w:hint="default" w:ascii="Cambria" w:hAnsi="Cambria" w:cs="Cambria"/>
          <w:sz w:val="24"/>
          <w:szCs w:val="24"/>
        </w:rPr>
        <w:t>from</w:t>
      </w:r>
      <w:r>
        <w:rPr>
          <w:rFonts w:hint="default" w:ascii="Cambria" w:hAnsi="Cambria" w:cs="Cambria"/>
          <w:spacing w:val="-2"/>
          <w:sz w:val="24"/>
          <w:szCs w:val="24"/>
        </w:rPr>
        <w:t xml:space="preserve"> </w:t>
      </w:r>
      <w:r>
        <w:rPr>
          <w:rFonts w:hint="default" w:ascii="Cambria" w:hAnsi="Cambria" w:cs="Cambria"/>
          <w:sz w:val="24"/>
          <w:szCs w:val="24"/>
        </w:rPr>
        <w:t>the light</w:t>
      </w:r>
      <w:r>
        <w:rPr>
          <w:rFonts w:hint="default" w:ascii="Cambria" w:hAnsi="Cambria" w:cs="Cambria"/>
          <w:spacing w:val="-1"/>
          <w:sz w:val="24"/>
          <w:szCs w:val="24"/>
        </w:rPr>
        <w:t xml:space="preserve"> </w:t>
      </w:r>
      <w:r>
        <w:rPr>
          <w:rFonts w:hint="default" w:ascii="Cambria" w:hAnsi="Cambria" w:cs="Cambria"/>
          <w:sz w:val="24"/>
          <w:szCs w:val="24"/>
        </w:rPr>
        <w:t>source and</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4"/>
          <w:sz w:val="24"/>
          <w:szCs w:val="24"/>
        </w:rPr>
        <w:t xml:space="preserve"> </w:t>
      </w:r>
      <w:r>
        <w:rPr>
          <w:rFonts w:hint="default" w:ascii="Cambria" w:hAnsi="Cambria" w:cs="Cambria"/>
          <w:sz w:val="24"/>
          <w:szCs w:val="24"/>
        </w:rPr>
        <w:t>measured in</w:t>
      </w:r>
      <w:r>
        <w:rPr>
          <w:rFonts w:hint="default" w:ascii="Cambria" w:hAnsi="Cambria" w:cs="Cambria"/>
          <w:spacing w:val="-2"/>
          <w:sz w:val="24"/>
          <w:szCs w:val="24"/>
        </w:rPr>
        <w:t xml:space="preserve"> </w:t>
      </w:r>
      <w:r>
        <w:rPr>
          <w:rFonts w:hint="default" w:ascii="Cambria" w:hAnsi="Cambria" w:cs="Cambria"/>
          <w:sz w:val="24"/>
          <w:szCs w:val="24"/>
        </w:rPr>
        <w:t>watts.</w:t>
      </w:r>
    </w:p>
    <w:p>
      <w:pPr>
        <w:pStyle w:val="11"/>
        <w:numPr>
          <w:ilvl w:val="0"/>
          <w:numId w:val="5"/>
        </w:numPr>
        <w:tabs>
          <w:tab w:val="left" w:pos="821"/>
        </w:tabs>
        <w:spacing w:before="41" w:after="0" w:line="240" w:lineRule="auto"/>
        <w:ind w:left="820" w:right="0" w:hanging="361"/>
        <w:jc w:val="left"/>
        <w:rPr>
          <w:rFonts w:hint="default" w:ascii="Cambria" w:hAnsi="Cambria" w:cs="Cambria"/>
          <w:sz w:val="24"/>
          <w:szCs w:val="24"/>
        </w:rPr>
      </w:pPr>
      <w:r>
        <w:rPr>
          <w:rFonts w:hint="default" w:ascii="Cambria" w:hAnsi="Cambria" w:cs="Cambria"/>
          <w:b/>
          <w:sz w:val="24"/>
          <w:szCs w:val="24"/>
        </w:rPr>
        <w:t>Luminance</w:t>
      </w:r>
      <w:r>
        <w:rPr>
          <w:rFonts w:hint="default" w:ascii="Cambria" w:hAnsi="Cambria" w:cs="Cambria"/>
          <w:b/>
          <w:spacing w:val="-1"/>
          <w:sz w:val="24"/>
          <w:szCs w:val="24"/>
        </w:rPr>
        <w:t xml:space="preserve"> </w:t>
      </w:r>
      <w:r>
        <w:rPr>
          <w:rFonts w:hint="default" w:ascii="Cambria" w:hAnsi="Cambria" w:cs="Cambria"/>
          <w:sz w:val="24"/>
          <w:szCs w:val="24"/>
        </w:rPr>
        <w:t>–</w:t>
      </w:r>
      <w:r>
        <w:rPr>
          <w:rFonts w:hint="default" w:ascii="Cambria" w:hAnsi="Cambria" w:cs="Cambria"/>
          <w:spacing w:val="-2"/>
          <w:sz w:val="24"/>
          <w:szCs w:val="24"/>
        </w:rPr>
        <w:t xml:space="preserve"> </w:t>
      </w:r>
      <w:r>
        <w:rPr>
          <w:rFonts w:hint="default" w:ascii="Cambria" w:hAnsi="Cambria" w:cs="Cambria"/>
          <w:sz w:val="24"/>
          <w:szCs w:val="24"/>
        </w:rPr>
        <w:t>it</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3"/>
          <w:sz w:val="24"/>
          <w:szCs w:val="24"/>
        </w:rPr>
        <w:t xml:space="preserve"> </w:t>
      </w:r>
      <w:r>
        <w:rPr>
          <w:rFonts w:hint="default" w:ascii="Cambria" w:hAnsi="Cambria" w:cs="Cambria"/>
          <w:sz w:val="24"/>
          <w:szCs w:val="24"/>
        </w:rPr>
        <w:t>the amount of</w:t>
      </w:r>
      <w:r>
        <w:rPr>
          <w:rFonts w:hint="default" w:ascii="Cambria" w:hAnsi="Cambria" w:cs="Cambria"/>
          <w:spacing w:val="-3"/>
          <w:sz w:val="24"/>
          <w:szCs w:val="24"/>
        </w:rPr>
        <w:t xml:space="preserve"> </w:t>
      </w:r>
      <w:r>
        <w:rPr>
          <w:rFonts w:hint="default" w:ascii="Cambria" w:hAnsi="Cambria" w:cs="Cambria"/>
          <w:sz w:val="24"/>
          <w:szCs w:val="24"/>
        </w:rPr>
        <w:t>energy</w:t>
      </w:r>
      <w:r>
        <w:rPr>
          <w:rFonts w:hint="default" w:ascii="Cambria" w:hAnsi="Cambria" w:cs="Cambria"/>
          <w:spacing w:val="-2"/>
          <w:sz w:val="24"/>
          <w:szCs w:val="24"/>
        </w:rPr>
        <w:t xml:space="preserve"> </w:t>
      </w:r>
      <w:r>
        <w:rPr>
          <w:rFonts w:hint="default" w:ascii="Cambria" w:hAnsi="Cambria" w:cs="Cambria"/>
          <w:sz w:val="24"/>
          <w:szCs w:val="24"/>
        </w:rPr>
        <w:t>that</w:t>
      </w:r>
      <w:r>
        <w:rPr>
          <w:rFonts w:hint="default" w:ascii="Cambria" w:hAnsi="Cambria" w:cs="Cambria"/>
          <w:spacing w:val="-3"/>
          <w:sz w:val="24"/>
          <w:szCs w:val="24"/>
        </w:rPr>
        <w:t xml:space="preserve"> </w:t>
      </w:r>
      <w:r>
        <w:rPr>
          <w:rFonts w:hint="default" w:ascii="Cambria" w:hAnsi="Cambria" w:cs="Cambria"/>
          <w:sz w:val="24"/>
          <w:szCs w:val="24"/>
        </w:rPr>
        <w:t>an</w:t>
      </w:r>
      <w:r>
        <w:rPr>
          <w:rFonts w:hint="default" w:ascii="Cambria" w:hAnsi="Cambria" w:cs="Cambria"/>
          <w:spacing w:val="-1"/>
          <w:sz w:val="24"/>
          <w:szCs w:val="24"/>
        </w:rPr>
        <w:t xml:space="preserve"> </w:t>
      </w:r>
      <w:r>
        <w:rPr>
          <w:rFonts w:hint="default" w:ascii="Cambria" w:hAnsi="Cambria" w:cs="Cambria"/>
          <w:sz w:val="24"/>
          <w:szCs w:val="24"/>
        </w:rPr>
        <w:t>observer perceives and</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2"/>
          <w:sz w:val="24"/>
          <w:szCs w:val="24"/>
        </w:rPr>
        <w:t xml:space="preserve"> </w:t>
      </w:r>
      <w:r>
        <w:rPr>
          <w:rFonts w:hint="default" w:ascii="Cambria" w:hAnsi="Cambria" w:cs="Cambria"/>
          <w:sz w:val="24"/>
          <w:szCs w:val="24"/>
        </w:rPr>
        <w:t>measured in</w:t>
      </w:r>
      <w:r>
        <w:rPr>
          <w:rFonts w:hint="default" w:ascii="Cambria" w:hAnsi="Cambria" w:cs="Cambria"/>
          <w:spacing w:val="-2"/>
          <w:sz w:val="24"/>
          <w:szCs w:val="24"/>
        </w:rPr>
        <w:t xml:space="preserve"> </w:t>
      </w:r>
      <w:r>
        <w:rPr>
          <w:rFonts w:hint="default" w:ascii="Cambria" w:hAnsi="Cambria" w:cs="Cambria"/>
          <w:sz w:val="24"/>
          <w:szCs w:val="24"/>
        </w:rPr>
        <w:t>lumens.</w:t>
      </w:r>
    </w:p>
    <w:p>
      <w:pPr>
        <w:pStyle w:val="11"/>
        <w:numPr>
          <w:ilvl w:val="0"/>
          <w:numId w:val="5"/>
        </w:numPr>
        <w:tabs>
          <w:tab w:val="left" w:pos="821"/>
        </w:tabs>
        <w:spacing w:before="43" w:after="0" w:line="240" w:lineRule="auto"/>
        <w:ind w:left="820" w:right="0" w:hanging="361"/>
        <w:jc w:val="left"/>
        <w:rPr>
          <w:rFonts w:hint="default" w:ascii="Cambria" w:hAnsi="Cambria" w:cs="Cambria"/>
          <w:sz w:val="24"/>
          <w:szCs w:val="24"/>
        </w:rPr>
      </w:pPr>
      <w:r>
        <w:rPr>
          <w:rFonts w:hint="default" w:ascii="Cambria" w:hAnsi="Cambria" w:cs="Cambria"/>
          <w:b/>
          <w:sz w:val="24"/>
          <w:szCs w:val="24"/>
        </w:rPr>
        <w:t xml:space="preserve">Brightness </w:t>
      </w:r>
      <w:r>
        <w:rPr>
          <w:rFonts w:hint="default" w:ascii="Cambria" w:hAnsi="Cambria" w:cs="Cambria"/>
          <w:sz w:val="24"/>
          <w:szCs w:val="24"/>
        </w:rPr>
        <w:t>– it</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4"/>
          <w:sz w:val="24"/>
          <w:szCs w:val="24"/>
        </w:rPr>
        <w:t xml:space="preserve"> </w:t>
      </w:r>
      <w:r>
        <w:rPr>
          <w:rFonts w:hint="default" w:ascii="Cambria" w:hAnsi="Cambria" w:cs="Cambria"/>
          <w:sz w:val="24"/>
          <w:szCs w:val="24"/>
        </w:rPr>
        <w:t>similar</w:t>
      </w:r>
      <w:r>
        <w:rPr>
          <w:rFonts w:hint="default" w:ascii="Cambria" w:hAnsi="Cambria" w:cs="Cambria"/>
          <w:spacing w:val="-2"/>
          <w:sz w:val="24"/>
          <w:szCs w:val="24"/>
        </w:rPr>
        <w:t xml:space="preserve"> </w:t>
      </w:r>
      <w:r>
        <w:rPr>
          <w:rFonts w:hint="default" w:ascii="Cambria" w:hAnsi="Cambria" w:cs="Cambria"/>
          <w:sz w:val="24"/>
          <w:szCs w:val="24"/>
        </w:rPr>
        <w:t>to</w:t>
      </w:r>
      <w:r>
        <w:rPr>
          <w:rFonts w:hint="default" w:ascii="Cambria" w:hAnsi="Cambria" w:cs="Cambria"/>
          <w:spacing w:val="-3"/>
          <w:sz w:val="24"/>
          <w:szCs w:val="24"/>
        </w:rPr>
        <w:t xml:space="preserve"> </w:t>
      </w:r>
      <w:r>
        <w:rPr>
          <w:rFonts w:hint="default" w:ascii="Cambria" w:hAnsi="Cambria" w:cs="Cambria"/>
          <w:sz w:val="24"/>
          <w:szCs w:val="24"/>
        </w:rPr>
        <w:t>intensity</w:t>
      </w:r>
      <w:r>
        <w:rPr>
          <w:rFonts w:hint="default" w:ascii="Cambria" w:hAnsi="Cambria" w:cs="Cambria"/>
          <w:spacing w:val="-1"/>
          <w:sz w:val="24"/>
          <w:szCs w:val="24"/>
        </w:rPr>
        <w:t xml:space="preserve"> </w:t>
      </w:r>
      <w:r>
        <w:rPr>
          <w:rFonts w:hint="default" w:ascii="Cambria" w:hAnsi="Cambria" w:cs="Cambria"/>
          <w:sz w:val="24"/>
          <w:szCs w:val="24"/>
        </w:rPr>
        <w:t>in</w:t>
      </w:r>
      <w:r>
        <w:rPr>
          <w:rFonts w:hint="default" w:ascii="Cambria" w:hAnsi="Cambria" w:cs="Cambria"/>
          <w:spacing w:val="-4"/>
          <w:sz w:val="24"/>
          <w:szCs w:val="24"/>
        </w:rPr>
        <w:t xml:space="preserve"> </w:t>
      </w:r>
      <w:r>
        <w:rPr>
          <w:rFonts w:hint="default" w:ascii="Cambria" w:hAnsi="Cambria" w:cs="Cambria"/>
          <w:sz w:val="24"/>
          <w:szCs w:val="24"/>
        </w:rPr>
        <w:t>achromatic</w:t>
      </w:r>
      <w:r>
        <w:rPr>
          <w:rFonts w:hint="default" w:ascii="Cambria" w:hAnsi="Cambria" w:cs="Cambria"/>
          <w:spacing w:val="-1"/>
          <w:sz w:val="24"/>
          <w:szCs w:val="24"/>
        </w:rPr>
        <w:t xml:space="preserve"> </w:t>
      </w:r>
      <w:r>
        <w:rPr>
          <w:rFonts w:hint="default" w:ascii="Cambria" w:hAnsi="Cambria" w:cs="Cambria"/>
          <w:sz w:val="24"/>
          <w:szCs w:val="24"/>
        </w:rPr>
        <w:t>notion,</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3"/>
          <w:sz w:val="24"/>
          <w:szCs w:val="24"/>
        </w:rPr>
        <w:t xml:space="preserve"> </w:t>
      </w:r>
      <w:r>
        <w:rPr>
          <w:rFonts w:hint="default" w:ascii="Cambria" w:hAnsi="Cambria" w:cs="Cambria"/>
          <w:sz w:val="24"/>
          <w:szCs w:val="24"/>
        </w:rPr>
        <w:t>cannot be</w:t>
      </w:r>
      <w:r>
        <w:rPr>
          <w:rFonts w:hint="default" w:ascii="Cambria" w:hAnsi="Cambria" w:cs="Cambria"/>
          <w:spacing w:val="-3"/>
          <w:sz w:val="24"/>
          <w:szCs w:val="24"/>
        </w:rPr>
        <w:t xml:space="preserve"> </w:t>
      </w:r>
      <w:r>
        <w:rPr>
          <w:rFonts w:hint="default" w:ascii="Cambria" w:hAnsi="Cambria" w:cs="Cambria"/>
          <w:sz w:val="24"/>
          <w:szCs w:val="24"/>
        </w:rPr>
        <w:t>measured.</w:t>
      </w:r>
    </w:p>
    <w:p>
      <w:pPr>
        <w:spacing w:after="0" w:line="240" w:lineRule="auto"/>
        <w:jc w:val="left"/>
        <w:rPr>
          <w:rFonts w:hint="default" w:ascii="Cambria" w:hAnsi="Cambria" w:cs="Cambria"/>
          <w:sz w:val="24"/>
          <w:szCs w:val="24"/>
        </w:rPr>
        <w:sectPr>
          <w:pgSz w:w="12240" w:h="15840"/>
          <w:pgMar w:top="1040" w:right="1300" w:bottom="280" w:left="1340" w:header="720" w:footer="720" w:gutter="0"/>
          <w:cols w:space="720" w:num="1"/>
        </w:sectPr>
      </w:pPr>
    </w:p>
    <w:p>
      <w:pPr>
        <w:pStyle w:val="2"/>
        <w:spacing w:before="88"/>
        <w:rPr>
          <w:rFonts w:hint="default" w:ascii="Cambria" w:hAnsi="Cambria" w:cs="Cambria"/>
          <w:sz w:val="24"/>
          <w:szCs w:val="24"/>
          <w:u w:val="none"/>
        </w:rPr>
      </w:pPr>
      <w:r>
        <w:rPr>
          <w:rFonts w:hint="default" w:ascii="Cambria" w:hAnsi="Cambria" w:cs="Cambria"/>
          <w:sz w:val="24"/>
          <w:szCs w:val="24"/>
          <w:u w:val="single"/>
        </w:rPr>
        <w:t>Image</w:t>
      </w:r>
      <w:r>
        <w:rPr>
          <w:rFonts w:hint="default" w:ascii="Cambria" w:hAnsi="Cambria" w:cs="Cambria"/>
          <w:spacing w:val="-5"/>
          <w:sz w:val="24"/>
          <w:szCs w:val="24"/>
          <w:u w:val="single"/>
        </w:rPr>
        <w:t xml:space="preserve"> </w:t>
      </w:r>
      <w:r>
        <w:rPr>
          <w:rFonts w:hint="default" w:ascii="Cambria" w:hAnsi="Cambria" w:cs="Cambria"/>
          <w:sz w:val="24"/>
          <w:szCs w:val="24"/>
          <w:u w:val="single"/>
        </w:rPr>
        <w:t>sensing</w:t>
      </w:r>
      <w:r>
        <w:rPr>
          <w:rFonts w:hint="default" w:ascii="Cambria" w:hAnsi="Cambria" w:cs="Cambria"/>
          <w:spacing w:val="-2"/>
          <w:sz w:val="24"/>
          <w:szCs w:val="24"/>
          <w:u w:val="single"/>
        </w:rPr>
        <w:t xml:space="preserve"> </w:t>
      </w:r>
      <w:r>
        <w:rPr>
          <w:rFonts w:hint="default" w:ascii="Cambria" w:hAnsi="Cambria" w:cs="Cambria"/>
          <w:sz w:val="24"/>
          <w:szCs w:val="24"/>
          <w:u w:val="single"/>
        </w:rPr>
        <w:t>and</w:t>
      </w:r>
      <w:r>
        <w:rPr>
          <w:rFonts w:hint="default" w:ascii="Cambria" w:hAnsi="Cambria" w:cs="Cambria"/>
          <w:spacing w:val="-3"/>
          <w:sz w:val="24"/>
          <w:szCs w:val="24"/>
          <w:u w:val="single"/>
        </w:rPr>
        <w:t xml:space="preserve"> </w:t>
      </w:r>
      <w:r>
        <w:rPr>
          <w:rFonts w:hint="default" w:ascii="Cambria" w:hAnsi="Cambria" w:cs="Cambria"/>
          <w:sz w:val="24"/>
          <w:szCs w:val="24"/>
          <w:u w:val="single"/>
        </w:rPr>
        <w:t>acquisition</w:t>
      </w:r>
    </w:p>
    <w:p>
      <w:pPr>
        <w:pStyle w:val="5"/>
        <w:spacing w:before="11"/>
        <w:rPr>
          <w:rFonts w:hint="default" w:ascii="Cambria" w:hAnsi="Cambria" w:cs="Cambria"/>
          <w:b/>
          <w:sz w:val="24"/>
          <w:szCs w:val="24"/>
        </w:rPr>
      </w:pPr>
    </w:p>
    <w:p>
      <w:pPr>
        <w:pStyle w:val="5"/>
        <w:spacing w:before="56" w:line="276" w:lineRule="auto"/>
        <w:ind w:left="100" w:right="220"/>
        <w:rPr>
          <w:rFonts w:hint="default" w:ascii="Cambria" w:hAnsi="Cambria" w:cs="Cambria"/>
          <w:sz w:val="24"/>
          <w:szCs w:val="24"/>
        </w:rPr>
      </w:pPr>
      <w:r>
        <w:rPr>
          <w:rFonts w:hint="default" w:ascii="Cambria" w:hAnsi="Cambria" w:cs="Cambria"/>
          <w:sz w:val="24"/>
          <w:szCs w:val="24"/>
        </w:rPr>
        <w:t>Images are generated by the combination of an illumination source and the reflection/absorption of</w:t>
      </w:r>
      <w:r>
        <w:rPr>
          <w:rFonts w:hint="default" w:ascii="Cambria" w:hAnsi="Cambria" w:cs="Cambria"/>
          <w:spacing w:val="1"/>
          <w:sz w:val="24"/>
          <w:szCs w:val="24"/>
        </w:rPr>
        <w:t xml:space="preserve"> </w:t>
      </w:r>
      <w:r>
        <w:rPr>
          <w:rFonts w:hint="default" w:ascii="Cambria" w:hAnsi="Cambria" w:cs="Cambria"/>
          <w:sz w:val="24"/>
          <w:szCs w:val="24"/>
        </w:rPr>
        <w:t>energy from that source by the elements of the scene being imaged. The principal sensor arrangements</w:t>
      </w:r>
      <w:r>
        <w:rPr>
          <w:rFonts w:hint="default" w:ascii="Cambria" w:hAnsi="Cambria" w:cs="Cambria"/>
          <w:spacing w:val="-47"/>
          <w:sz w:val="24"/>
          <w:szCs w:val="24"/>
        </w:rPr>
        <w:t xml:space="preserve"> </w:t>
      </w:r>
      <w:r>
        <w:rPr>
          <w:rFonts w:hint="default" w:ascii="Cambria" w:hAnsi="Cambria" w:cs="Cambria"/>
          <w:sz w:val="24"/>
          <w:szCs w:val="24"/>
        </w:rPr>
        <w:t>used</w:t>
      </w:r>
      <w:r>
        <w:rPr>
          <w:rFonts w:hint="default" w:ascii="Cambria" w:hAnsi="Cambria" w:cs="Cambria"/>
          <w:spacing w:val="-1"/>
          <w:sz w:val="24"/>
          <w:szCs w:val="24"/>
        </w:rPr>
        <w:t xml:space="preserve"> </w:t>
      </w:r>
      <w:r>
        <w:rPr>
          <w:rFonts w:hint="default" w:ascii="Cambria" w:hAnsi="Cambria" w:cs="Cambria"/>
          <w:sz w:val="24"/>
          <w:szCs w:val="24"/>
        </w:rPr>
        <w:t>to</w:t>
      </w:r>
      <w:r>
        <w:rPr>
          <w:rFonts w:hint="default" w:ascii="Cambria" w:hAnsi="Cambria" w:cs="Cambria"/>
          <w:spacing w:val="-2"/>
          <w:sz w:val="24"/>
          <w:szCs w:val="24"/>
        </w:rPr>
        <w:t xml:space="preserve"> </w:t>
      </w:r>
      <w:r>
        <w:rPr>
          <w:rFonts w:hint="default" w:ascii="Cambria" w:hAnsi="Cambria" w:cs="Cambria"/>
          <w:sz w:val="24"/>
          <w:szCs w:val="24"/>
        </w:rPr>
        <w:t>transform illumination</w:t>
      </w:r>
      <w:r>
        <w:rPr>
          <w:rFonts w:hint="default" w:ascii="Cambria" w:hAnsi="Cambria" w:cs="Cambria"/>
          <w:spacing w:val="-1"/>
          <w:sz w:val="24"/>
          <w:szCs w:val="24"/>
        </w:rPr>
        <w:t xml:space="preserve"> </w:t>
      </w:r>
      <w:r>
        <w:rPr>
          <w:rFonts w:hint="default" w:ascii="Cambria" w:hAnsi="Cambria" w:cs="Cambria"/>
          <w:sz w:val="24"/>
          <w:szCs w:val="24"/>
        </w:rPr>
        <w:t>energy into digital images are</w:t>
      </w:r>
    </w:p>
    <w:p>
      <w:pPr>
        <w:pStyle w:val="5"/>
        <w:spacing w:before="4"/>
        <w:rPr>
          <w:rFonts w:hint="default" w:ascii="Cambria" w:hAnsi="Cambria" w:cs="Cambria"/>
          <w:sz w:val="24"/>
          <w:szCs w:val="24"/>
        </w:rPr>
      </w:pPr>
    </w:p>
    <w:p>
      <w:pPr>
        <w:pStyle w:val="11"/>
        <w:numPr>
          <w:ilvl w:val="0"/>
          <w:numId w:val="6"/>
        </w:numPr>
        <w:tabs>
          <w:tab w:val="left" w:pos="821"/>
        </w:tabs>
        <w:spacing w:before="0" w:after="0" w:line="240" w:lineRule="auto"/>
        <w:ind w:left="820" w:right="0" w:hanging="361"/>
        <w:jc w:val="left"/>
        <w:rPr>
          <w:rFonts w:hint="default" w:ascii="Cambria" w:hAnsi="Cambria" w:cs="Cambria"/>
          <w:sz w:val="24"/>
          <w:szCs w:val="24"/>
        </w:rPr>
      </w:pPr>
      <w:r>
        <w:rPr>
          <w:rFonts w:hint="default" w:ascii="Cambria" w:hAnsi="Cambria" w:cs="Cambria"/>
          <w:sz w:val="24"/>
          <w:szCs w:val="24"/>
        </w:rPr>
        <w:t>Single</w:t>
      </w:r>
      <w:r>
        <w:rPr>
          <w:rFonts w:hint="default" w:ascii="Cambria" w:hAnsi="Cambria" w:cs="Cambria"/>
          <w:spacing w:val="-1"/>
          <w:sz w:val="24"/>
          <w:szCs w:val="24"/>
        </w:rPr>
        <w:t xml:space="preserve"> </w:t>
      </w:r>
      <w:r>
        <w:rPr>
          <w:rFonts w:hint="default" w:ascii="Cambria" w:hAnsi="Cambria" w:cs="Cambria"/>
          <w:sz w:val="24"/>
          <w:szCs w:val="24"/>
        </w:rPr>
        <w:t>imaging</w:t>
      </w:r>
      <w:r>
        <w:rPr>
          <w:rFonts w:hint="default" w:ascii="Cambria" w:hAnsi="Cambria" w:cs="Cambria"/>
          <w:spacing w:val="-2"/>
          <w:sz w:val="24"/>
          <w:szCs w:val="24"/>
        </w:rPr>
        <w:t xml:space="preserve"> </w:t>
      </w:r>
      <w:r>
        <w:rPr>
          <w:rFonts w:hint="default" w:ascii="Cambria" w:hAnsi="Cambria" w:cs="Cambria"/>
          <w:sz w:val="24"/>
          <w:szCs w:val="24"/>
        </w:rPr>
        <w:t>sensor</w:t>
      </w:r>
    </w:p>
    <w:p>
      <w:pPr>
        <w:pStyle w:val="11"/>
        <w:numPr>
          <w:ilvl w:val="0"/>
          <w:numId w:val="6"/>
        </w:numPr>
        <w:tabs>
          <w:tab w:val="left" w:pos="821"/>
        </w:tabs>
        <w:spacing w:before="41" w:after="0" w:line="240" w:lineRule="auto"/>
        <w:ind w:left="820" w:right="0" w:hanging="361"/>
        <w:jc w:val="left"/>
        <w:rPr>
          <w:rFonts w:hint="default" w:ascii="Cambria" w:hAnsi="Cambria" w:cs="Cambria"/>
          <w:sz w:val="24"/>
          <w:szCs w:val="24"/>
        </w:rPr>
      </w:pPr>
      <w:r>
        <w:rPr>
          <w:rFonts w:hint="default" w:ascii="Cambria" w:hAnsi="Cambria" w:cs="Cambria"/>
          <w:sz w:val="24"/>
          <w:szCs w:val="24"/>
        </w:rPr>
        <w:t>Line</w:t>
      </w:r>
      <w:r>
        <w:rPr>
          <w:rFonts w:hint="default" w:ascii="Cambria" w:hAnsi="Cambria" w:cs="Cambria"/>
          <w:spacing w:val="-2"/>
          <w:sz w:val="24"/>
          <w:szCs w:val="24"/>
        </w:rPr>
        <w:t xml:space="preserve"> </w:t>
      </w:r>
      <w:r>
        <w:rPr>
          <w:rFonts w:hint="default" w:ascii="Cambria" w:hAnsi="Cambria" w:cs="Cambria"/>
          <w:sz w:val="24"/>
          <w:szCs w:val="24"/>
        </w:rPr>
        <w:t>sensor</w:t>
      </w:r>
    </w:p>
    <w:p>
      <w:pPr>
        <w:pStyle w:val="11"/>
        <w:numPr>
          <w:ilvl w:val="0"/>
          <w:numId w:val="6"/>
        </w:numPr>
        <w:tabs>
          <w:tab w:val="left" w:pos="821"/>
        </w:tabs>
        <w:spacing w:before="43" w:after="0" w:line="240" w:lineRule="auto"/>
        <w:ind w:left="820" w:right="0" w:hanging="361"/>
        <w:jc w:val="left"/>
        <w:rPr>
          <w:rFonts w:hint="default" w:ascii="Cambria" w:hAnsi="Cambria" w:cs="Cambria"/>
          <w:sz w:val="24"/>
          <w:szCs w:val="24"/>
        </w:rPr>
      </w:pPr>
      <w:r>
        <w:rPr>
          <w:rFonts w:hint="default" w:ascii="Cambria" w:hAnsi="Cambria" w:cs="Cambria"/>
          <w:sz w:val="24"/>
          <w:szCs w:val="24"/>
        </w:rPr>
        <w:t>Array</w:t>
      </w:r>
      <w:r>
        <w:rPr>
          <w:rFonts w:hint="default" w:ascii="Cambria" w:hAnsi="Cambria" w:cs="Cambria"/>
          <w:spacing w:val="-1"/>
          <w:sz w:val="24"/>
          <w:szCs w:val="24"/>
        </w:rPr>
        <w:t xml:space="preserve"> </w:t>
      </w:r>
      <w:r>
        <w:rPr>
          <w:rFonts w:hint="default" w:ascii="Cambria" w:hAnsi="Cambria" w:cs="Cambria"/>
          <w:sz w:val="24"/>
          <w:szCs w:val="24"/>
        </w:rPr>
        <w:t>sensor</w:t>
      </w:r>
    </w:p>
    <w:p>
      <w:pPr>
        <w:pStyle w:val="5"/>
        <w:spacing w:before="6"/>
        <w:rPr>
          <w:rFonts w:hint="default" w:ascii="Cambria" w:hAnsi="Cambria" w:cs="Cambria"/>
          <w:sz w:val="24"/>
          <w:szCs w:val="24"/>
        </w:rPr>
      </w:pPr>
    </w:p>
    <w:p>
      <w:pPr>
        <w:pStyle w:val="5"/>
        <w:spacing w:line="276" w:lineRule="auto"/>
        <w:ind w:left="100" w:right="243"/>
        <w:rPr>
          <w:rFonts w:hint="default" w:ascii="Cambria" w:hAnsi="Cambria" w:cs="Cambria"/>
          <w:sz w:val="24"/>
          <w:szCs w:val="24"/>
        </w:rPr>
      </w:pPr>
      <w:r>
        <w:rPr>
          <w:rFonts w:hint="default" w:ascii="Cambria" w:hAnsi="Cambria" w:cs="Cambria"/>
          <w:sz w:val="24"/>
          <w:szCs w:val="24"/>
        </w:rPr>
        <w:t>The incoming energy is transformed into a voltage by the combination of input electrical power and</w:t>
      </w:r>
      <w:r>
        <w:rPr>
          <w:rFonts w:hint="default" w:ascii="Cambria" w:hAnsi="Cambria" w:cs="Cambria"/>
          <w:spacing w:val="1"/>
          <w:sz w:val="24"/>
          <w:szCs w:val="24"/>
        </w:rPr>
        <w:t xml:space="preserve"> </w:t>
      </w:r>
      <w:r>
        <w:rPr>
          <w:rFonts w:hint="default" w:ascii="Cambria" w:hAnsi="Cambria" w:cs="Cambria"/>
          <w:sz w:val="24"/>
          <w:szCs w:val="24"/>
        </w:rPr>
        <w:t>sensor material that is responsive to the particular type of energy being detected. The output voltage is</w:t>
      </w:r>
      <w:r>
        <w:rPr>
          <w:rFonts w:hint="default" w:ascii="Cambria" w:hAnsi="Cambria" w:cs="Cambria"/>
          <w:spacing w:val="-48"/>
          <w:sz w:val="24"/>
          <w:szCs w:val="24"/>
        </w:rPr>
        <w:t xml:space="preserve"> </w:t>
      </w:r>
      <w:r>
        <w:rPr>
          <w:rFonts w:hint="default" w:ascii="Cambria" w:hAnsi="Cambria" w:cs="Cambria"/>
          <w:sz w:val="24"/>
          <w:szCs w:val="24"/>
        </w:rPr>
        <w:t>the response of the sensors, and a digital quantity is obtained from each sensor by digitizing its</w:t>
      </w:r>
      <w:r>
        <w:rPr>
          <w:rFonts w:hint="default" w:ascii="Cambria" w:hAnsi="Cambria" w:cs="Cambria"/>
          <w:spacing w:val="1"/>
          <w:sz w:val="24"/>
          <w:szCs w:val="24"/>
        </w:rPr>
        <w:t xml:space="preserve"> </w:t>
      </w:r>
      <w:r>
        <w:rPr>
          <w:rFonts w:hint="default" w:ascii="Cambria" w:hAnsi="Cambria" w:cs="Cambria"/>
          <w:sz w:val="24"/>
          <w:szCs w:val="24"/>
        </w:rPr>
        <w:t>response.</w:t>
      </w:r>
    </w:p>
    <w:p>
      <w:pPr>
        <w:pStyle w:val="5"/>
        <w:spacing w:before="5"/>
        <w:rPr>
          <w:rFonts w:hint="default" w:ascii="Cambria" w:hAnsi="Cambria" w:cs="Cambria"/>
          <w:sz w:val="24"/>
          <w:szCs w:val="24"/>
        </w:rPr>
      </w:pPr>
    </w:p>
    <w:p>
      <w:pPr>
        <w:pStyle w:val="11"/>
        <w:numPr>
          <w:ilvl w:val="0"/>
          <w:numId w:val="7"/>
        </w:numPr>
        <w:tabs>
          <w:tab w:val="left" w:pos="821"/>
        </w:tabs>
        <w:spacing w:before="0" w:after="0" w:line="276" w:lineRule="auto"/>
        <w:ind w:left="820" w:right="267" w:hanging="360"/>
        <w:jc w:val="left"/>
        <w:rPr>
          <w:rFonts w:hint="default" w:ascii="Cambria" w:hAnsi="Cambria" w:cs="Cambria"/>
          <w:sz w:val="24"/>
          <w:szCs w:val="24"/>
        </w:rPr>
      </w:pPr>
      <w:r>
        <w:rPr>
          <w:rFonts w:hint="default" w:ascii="Cambria" w:hAnsi="Cambria" w:cs="Cambria"/>
          <w:sz w:val="24"/>
          <w:szCs w:val="24"/>
        </w:rPr>
        <w:drawing>
          <wp:anchor distT="0" distB="0" distL="0" distR="0" simplePos="0" relativeHeight="251661312" behindDoc="0" locked="0" layoutInCell="1" allowOverlap="1">
            <wp:simplePos x="0" y="0"/>
            <wp:positionH relativeFrom="page">
              <wp:posOffset>2894965</wp:posOffset>
            </wp:positionH>
            <wp:positionV relativeFrom="paragraph">
              <wp:posOffset>1238250</wp:posOffset>
            </wp:positionV>
            <wp:extent cx="2371725" cy="10363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1" cstate="print"/>
                    <a:stretch>
                      <a:fillRect/>
                    </a:stretch>
                  </pic:blipFill>
                  <pic:spPr>
                    <a:xfrm>
                      <a:off x="0" y="0"/>
                      <a:ext cx="2372031" cy="1036319"/>
                    </a:xfrm>
                    <a:prstGeom prst="rect">
                      <a:avLst/>
                    </a:prstGeom>
                  </pic:spPr>
                </pic:pic>
              </a:graphicData>
            </a:graphic>
          </wp:anchor>
        </w:drawing>
      </w:r>
      <w:r>
        <w:rPr>
          <w:rFonts w:hint="default" w:ascii="Cambria" w:hAnsi="Cambria" w:cs="Cambria"/>
          <w:b/>
          <w:sz w:val="24"/>
          <w:szCs w:val="24"/>
          <w:u w:val="single"/>
        </w:rPr>
        <w:t xml:space="preserve">Single imageing sensor </w:t>
      </w:r>
      <w:r>
        <w:rPr>
          <w:rFonts w:hint="default" w:ascii="Cambria" w:hAnsi="Cambria" w:cs="Cambria"/>
          <w:sz w:val="24"/>
          <w:szCs w:val="24"/>
        </w:rPr>
        <w:t>This can be a photodiode which is constructed with silicon material and</w:t>
      </w:r>
      <w:r>
        <w:rPr>
          <w:rFonts w:hint="default" w:ascii="Cambria" w:hAnsi="Cambria" w:cs="Cambria"/>
          <w:spacing w:val="-47"/>
          <w:sz w:val="24"/>
          <w:szCs w:val="24"/>
        </w:rPr>
        <w:t xml:space="preserve"> </w:t>
      </w:r>
      <w:r>
        <w:rPr>
          <w:rFonts w:hint="default" w:ascii="Cambria" w:hAnsi="Cambria" w:cs="Cambria"/>
          <w:sz w:val="24"/>
          <w:szCs w:val="24"/>
        </w:rPr>
        <w:t>its output voltage is proportional to the amount of light falling on it. The use of filter in front of</w:t>
      </w:r>
      <w:r>
        <w:rPr>
          <w:rFonts w:hint="default" w:ascii="Cambria" w:hAnsi="Cambria" w:cs="Cambria"/>
          <w:spacing w:val="1"/>
          <w:sz w:val="24"/>
          <w:szCs w:val="24"/>
        </w:rPr>
        <w:t xml:space="preserve"> </w:t>
      </w:r>
      <w:r>
        <w:rPr>
          <w:rFonts w:hint="default" w:ascii="Cambria" w:hAnsi="Cambria" w:cs="Cambria"/>
          <w:sz w:val="24"/>
          <w:szCs w:val="24"/>
        </w:rPr>
        <w:t>the sensor improves selectivity. For e.g. a green filter results in a stronger sensor output for</w:t>
      </w:r>
      <w:r>
        <w:rPr>
          <w:rFonts w:hint="default" w:ascii="Cambria" w:hAnsi="Cambria" w:cs="Cambria"/>
          <w:spacing w:val="1"/>
          <w:sz w:val="24"/>
          <w:szCs w:val="24"/>
        </w:rPr>
        <w:t xml:space="preserve"> </w:t>
      </w:r>
      <w:r>
        <w:rPr>
          <w:rFonts w:hint="default" w:ascii="Cambria" w:hAnsi="Cambria" w:cs="Cambria"/>
          <w:sz w:val="24"/>
          <w:szCs w:val="24"/>
        </w:rPr>
        <w:t>green light than other components of the visible spectrum. In order to generate a 2-D image</w:t>
      </w:r>
      <w:r>
        <w:rPr>
          <w:rFonts w:hint="default" w:ascii="Cambria" w:hAnsi="Cambria" w:cs="Cambria"/>
          <w:spacing w:val="1"/>
          <w:sz w:val="24"/>
          <w:szCs w:val="24"/>
        </w:rPr>
        <w:t xml:space="preserve"> </w:t>
      </w:r>
      <w:r>
        <w:rPr>
          <w:rFonts w:hint="default" w:ascii="Cambria" w:hAnsi="Cambria" w:cs="Cambria"/>
          <w:sz w:val="24"/>
          <w:szCs w:val="24"/>
        </w:rPr>
        <w:t>using a single imaging sensor, there has to be relative displacement in both x- and y- directions</w:t>
      </w:r>
      <w:r>
        <w:rPr>
          <w:rFonts w:hint="default" w:ascii="Cambria" w:hAnsi="Cambria" w:cs="Cambria"/>
          <w:spacing w:val="1"/>
          <w:sz w:val="24"/>
          <w:szCs w:val="24"/>
        </w:rPr>
        <w:t xml:space="preserve"> </w:t>
      </w:r>
      <w:r>
        <w:rPr>
          <w:rFonts w:hint="default" w:ascii="Cambria" w:hAnsi="Cambria" w:cs="Cambria"/>
          <w:sz w:val="24"/>
          <w:szCs w:val="24"/>
        </w:rPr>
        <w:t>between the</w:t>
      </w:r>
      <w:r>
        <w:rPr>
          <w:rFonts w:hint="default" w:ascii="Cambria" w:hAnsi="Cambria" w:cs="Cambria"/>
          <w:spacing w:val="-3"/>
          <w:sz w:val="24"/>
          <w:szCs w:val="24"/>
        </w:rPr>
        <w:t xml:space="preserve"> </w:t>
      </w:r>
      <w:r>
        <w:rPr>
          <w:rFonts w:hint="default" w:ascii="Cambria" w:hAnsi="Cambria" w:cs="Cambria"/>
          <w:sz w:val="24"/>
          <w:szCs w:val="24"/>
        </w:rPr>
        <w:t>sensor and</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area</w:t>
      </w:r>
      <w:r>
        <w:rPr>
          <w:rFonts w:hint="default" w:ascii="Cambria" w:hAnsi="Cambria" w:cs="Cambria"/>
          <w:spacing w:val="-3"/>
          <w:sz w:val="24"/>
          <w:szCs w:val="24"/>
        </w:rPr>
        <w:t xml:space="preserve"> </w:t>
      </w:r>
      <w:r>
        <w:rPr>
          <w:rFonts w:hint="default" w:ascii="Cambria" w:hAnsi="Cambria" w:cs="Cambria"/>
          <w:sz w:val="24"/>
          <w:szCs w:val="24"/>
        </w:rPr>
        <w:t>to</w:t>
      </w:r>
      <w:r>
        <w:rPr>
          <w:rFonts w:hint="default" w:ascii="Cambria" w:hAnsi="Cambria" w:cs="Cambria"/>
          <w:spacing w:val="-2"/>
          <w:sz w:val="24"/>
          <w:szCs w:val="24"/>
        </w:rPr>
        <w:t xml:space="preserve"> </w:t>
      </w:r>
      <w:r>
        <w:rPr>
          <w:rFonts w:hint="default" w:ascii="Cambria" w:hAnsi="Cambria" w:cs="Cambria"/>
          <w:sz w:val="24"/>
          <w:szCs w:val="24"/>
        </w:rPr>
        <w:t>be imaged.</w:t>
      </w:r>
    </w:p>
    <w:p>
      <w:pPr>
        <w:pStyle w:val="11"/>
        <w:numPr>
          <w:ilvl w:val="0"/>
          <w:numId w:val="7"/>
        </w:numPr>
        <w:tabs>
          <w:tab w:val="left" w:pos="821"/>
        </w:tabs>
        <w:spacing w:before="132" w:after="0" w:line="276" w:lineRule="auto"/>
        <w:ind w:left="820" w:right="309" w:hanging="360"/>
        <w:jc w:val="left"/>
        <w:rPr>
          <w:rFonts w:hint="default" w:ascii="Cambria" w:hAnsi="Cambria" w:cs="Cambria"/>
          <w:sz w:val="24"/>
          <w:szCs w:val="24"/>
        </w:rPr>
      </w:pPr>
      <w:r>
        <w:rPr>
          <w:rFonts w:hint="default" w:ascii="Cambria" w:hAnsi="Cambria" w:cs="Cambria"/>
          <w:b/>
          <w:sz w:val="24"/>
          <w:szCs w:val="24"/>
          <w:u w:val="single"/>
        </w:rPr>
        <w:t>Line sensor</w:t>
      </w:r>
      <w:r>
        <w:rPr>
          <w:rFonts w:hint="default" w:ascii="Cambria" w:hAnsi="Cambria" w:cs="Cambria"/>
          <w:b/>
          <w:spacing w:val="1"/>
          <w:sz w:val="24"/>
          <w:szCs w:val="24"/>
        </w:rPr>
        <w:t xml:space="preserve"> </w:t>
      </w:r>
      <w:r>
        <w:rPr>
          <w:rFonts w:hint="default" w:ascii="Cambria" w:hAnsi="Cambria" w:cs="Cambria"/>
          <w:sz w:val="24"/>
          <w:szCs w:val="24"/>
        </w:rPr>
        <w:t>It consists of an in-line arrangement of sensors in the form of a sensor strip, which</w:t>
      </w:r>
      <w:r>
        <w:rPr>
          <w:rFonts w:hint="default" w:ascii="Cambria" w:hAnsi="Cambria" w:cs="Cambria"/>
          <w:spacing w:val="-47"/>
          <w:sz w:val="24"/>
          <w:szCs w:val="24"/>
        </w:rPr>
        <w:t xml:space="preserve"> </w:t>
      </w:r>
      <w:r>
        <w:rPr>
          <w:rFonts w:hint="default" w:ascii="Cambria" w:hAnsi="Cambria" w:cs="Cambria"/>
          <w:sz w:val="24"/>
          <w:szCs w:val="24"/>
        </w:rPr>
        <w:t>provides imaging elements in one direction. Movement perpendicular to the strip provides</w:t>
      </w:r>
      <w:r>
        <w:rPr>
          <w:rFonts w:hint="default" w:ascii="Cambria" w:hAnsi="Cambria" w:cs="Cambria"/>
          <w:spacing w:val="1"/>
          <w:sz w:val="24"/>
          <w:szCs w:val="24"/>
        </w:rPr>
        <w:t xml:space="preserve"> </w:t>
      </w:r>
      <w:r>
        <w:rPr>
          <w:rFonts w:hint="default" w:ascii="Cambria" w:hAnsi="Cambria" w:cs="Cambria"/>
          <w:sz w:val="24"/>
          <w:szCs w:val="24"/>
        </w:rPr>
        <w:t>imaging in the other direction. This arrangement is used in most flat-bed scanners. Sensing</w:t>
      </w:r>
      <w:r>
        <w:rPr>
          <w:rFonts w:hint="default" w:ascii="Cambria" w:hAnsi="Cambria" w:cs="Cambria"/>
          <w:spacing w:val="1"/>
          <w:sz w:val="24"/>
          <w:szCs w:val="24"/>
        </w:rPr>
        <w:t xml:space="preserve"> </w:t>
      </w:r>
      <w:r>
        <w:rPr>
          <w:rFonts w:hint="default" w:ascii="Cambria" w:hAnsi="Cambria" w:cs="Cambria"/>
          <w:sz w:val="24"/>
          <w:szCs w:val="24"/>
        </w:rPr>
        <w:t>devices with 4000 or more in-line sensors are possible. Applications of line sensors include</w:t>
      </w:r>
      <w:r>
        <w:rPr>
          <w:rFonts w:hint="default" w:ascii="Cambria" w:hAnsi="Cambria" w:cs="Cambria"/>
          <w:spacing w:val="1"/>
          <w:sz w:val="24"/>
          <w:szCs w:val="24"/>
        </w:rPr>
        <w:t xml:space="preserve"> </w:t>
      </w:r>
      <w:r>
        <w:rPr>
          <w:rFonts w:hint="default" w:ascii="Cambria" w:hAnsi="Cambria" w:cs="Cambria"/>
          <w:sz w:val="24"/>
          <w:szCs w:val="24"/>
        </w:rPr>
        <w:t>airborne imaging of geographical areas, medical and industrial imaging to obtain 3-D images of</w:t>
      </w:r>
      <w:r>
        <w:rPr>
          <w:rFonts w:hint="default" w:ascii="Cambria" w:hAnsi="Cambria" w:cs="Cambria"/>
          <w:spacing w:val="-47"/>
          <w:sz w:val="24"/>
          <w:szCs w:val="24"/>
        </w:rPr>
        <w:t xml:space="preserve"> </w:t>
      </w:r>
      <w:r>
        <w:rPr>
          <w:rFonts w:hint="default" w:ascii="Cambria" w:hAnsi="Cambria" w:cs="Cambria"/>
          <w:sz w:val="24"/>
          <w:szCs w:val="24"/>
        </w:rPr>
        <w:t>objects,</w:t>
      </w:r>
      <w:r>
        <w:rPr>
          <w:rFonts w:hint="default" w:ascii="Cambria" w:hAnsi="Cambria" w:cs="Cambria"/>
          <w:spacing w:val="-1"/>
          <w:sz w:val="24"/>
          <w:szCs w:val="24"/>
        </w:rPr>
        <w:t xml:space="preserve"> </w:t>
      </w:r>
      <w:r>
        <w:rPr>
          <w:rFonts w:hint="default" w:ascii="Cambria" w:hAnsi="Cambria" w:cs="Cambria"/>
          <w:sz w:val="24"/>
          <w:szCs w:val="24"/>
        </w:rPr>
        <w:t>etc.</w:t>
      </w:r>
    </w:p>
    <w:p>
      <w:pPr>
        <w:pStyle w:val="5"/>
        <w:rPr>
          <w:rFonts w:hint="default" w:ascii="Cambria" w:hAnsi="Cambria" w:cs="Cambria"/>
          <w:sz w:val="24"/>
          <w:szCs w:val="24"/>
        </w:rPr>
      </w:pPr>
    </w:p>
    <w:p>
      <w:pPr>
        <w:pStyle w:val="5"/>
        <w:spacing w:before="12"/>
        <w:rPr>
          <w:rFonts w:hint="default" w:ascii="Cambria" w:hAnsi="Cambria" w:cs="Cambria"/>
          <w:sz w:val="24"/>
          <w:szCs w:val="24"/>
        </w:rPr>
      </w:pPr>
      <w:r>
        <w:rPr>
          <w:rFonts w:hint="default" w:ascii="Cambria" w:hAnsi="Cambria" w:cs="Cambria"/>
          <w:sz w:val="24"/>
          <w:szCs w:val="24"/>
        </w:rPr>
        <w:drawing>
          <wp:anchor distT="0" distB="0" distL="0" distR="0" simplePos="0" relativeHeight="251661312" behindDoc="0" locked="0" layoutInCell="1" allowOverlap="1">
            <wp:simplePos x="0" y="0"/>
            <wp:positionH relativeFrom="page">
              <wp:posOffset>2408555</wp:posOffset>
            </wp:positionH>
            <wp:positionV relativeFrom="paragraph">
              <wp:posOffset>163830</wp:posOffset>
            </wp:positionV>
            <wp:extent cx="3400425" cy="18288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2" cstate="print"/>
                    <a:stretch>
                      <a:fillRect/>
                    </a:stretch>
                  </pic:blipFill>
                  <pic:spPr>
                    <a:xfrm>
                      <a:off x="0" y="0"/>
                      <a:ext cx="3400725" cy="182880"/>
                    </a:xfrm>
                    <a:prstGeom prst="rect">
                      <a:avLst/>
                    </a:prstGeom>
                  </pic:spPr>
                </pic:pic>
              </a:graphicData>
            </a:graphic>
          </wp:anchor>
        </w:drawing>
      </w:r>
    </w:p>
    <w:p>
      <w:pPr>
        <w:spacing w:after="0"/>
        <w:rPr>
          <w:rFonts w:hint="default" w:ascii="Cambria" w:hAnsi="Cambria" w:cs="Cambria"/>
          <w:sz w:val="24"/>
          <w:szCs w:val="24"/>
        </w:rPr>
        <w:sectPr>
          <w:pgSz w:w="12240" w:h="15840"/>
          <w:pgMar w:top="1500" w:right="1300" w:bottom="280" w:left="1340" w:header="720" w:footer="720" w:gutter="0"/>
          <w:cols w:space="720" w:num="1"/>
        </w:sectPr>
      </w:pPr>
    </w:p>
    <w:p>
      <w:pPr>
        <w:pStyle w:val="11"/>
        <w:numPr>
          <w:ilvl w:val="0"/>
          <w:numId w:val="7"/>
        </w:numPr>
        <w:tabs>
          <w:tab w:val="left" w:pos="821"/>
        </w:tabs>
        <w:spacing w:before="37" w:after="0" w:line="276" w:lineRule="auto"/>
        <w:ind w:left="820" w:right="183" w:hanging="360"/>
        <w:jc w:val="left"/>
        <w:rPr>
          <w:rFonts w:hint="default" w:ascii="Cambria" w:hAnsi="Cambria" w:cs="Cambria"/>
          <w:sz w:val="24"/>
          <w:szCs w:val="24"/>
        </w:rPr>
      </w:pPr>
      <w:r>
        <w:rPr>
          <w:rFonts w:hint="default" w:ascii="Cambria" w:hAnsi="Cambria" w:cs="Cambria"/>
          <w:sz w:val="24"/>
          <w:szCs w:val="24"/>
        </w:rPr>
        <w:drawing>
          <wp:anchor distT="0" distB="0" distL="0" distR="0" simplePos="0" relativeHeight="251661312" behindDoc="0" locked="0" layoutInCell="1" allowOverlap="1">
            <wp:simplePos x="0" y="0"/>
            <wp:positionH relativeFrom="page">
              <wp:posOffset>3563620</wp:posOffset>
            </wp:positionH>
            <wp:positionV relativeFrom="paragraph">
              <wp:posOffset>1057275</wp:posOffset>
            </wp:positionV>
            <wp:extent cx="1094740" cy="111887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3" cstate="print"/>
                    <a:stretch>
                      <a:fillRect/>
                    </a:stretch>
                  </pic:blipFill>
                  <pic:spPr>
                    <a:xfrm>
                      <a:off x="0" y="0"/>
                      <a:ext cx="1094646" cy="1118711"/>
                    </a:xfrm>
                    <a:prstGeom prst="rect">
                      <a:avLst/>
                    </a:prstGeom>
                  </pic:spPr>
                </pic:pic>
              </a:graphicData>
            </a:graphic>
          </wp:anchor>
        </w:drawing>
      </w:r>
      <w:r>
        <w:rPr>
          <w:rFonts w:hint="default" w:ascii="Cambria" w:hAnsi="Cambria" w:cs="Cambria"/>
          <w:b/>
          <w:sz w:val="24"/>
          <w:szCs w:val="24"/>
          <w:u w:val="single"/>
        </w:rPr>
        <w:t xml:space="preserve">Array sensor </w:t>
      </w:r>
      <w:r>
        <w:rPr>
          <w:rFonts w:hint="default" w:ascii="Cambria" w:hAnsi="Cambria" w:cs="Cambria"/>
          <w:sz w:val="24"/>
          <w:szCs w:val="24"/>
        </w:rPr>
        <w:t>Here the single imaging sensors are arranged in the form of a 2-D array. As the</w:t>
      </w:r>
      <w:r>
        <w:rPr>
          <w:rFonts w:hint="default" w:ascii="Cambria" w:hAnsi="Cambria" w:cs="Cambria"/>
          <w:spacing w:val="1"/>
          <w:sz w:val="24"/>
          <w:szCs w:val="24"/>
        </w:rPr>
        <w:t xml:space="preserve"> </w:t>
      </w:r>
      <w:r>
        <w:rPr>
          <w:rFonts w:hint="default" w:ascii="Cambria" w:hAnsi="Cambria" w:cs="Cambria"/>
          <w:sz w:val="24"/>
          <w:szCs w:val="24"/>
        </w:rPr>
        <w:t>sensor array is 2-dimensional, a complete image can be obtained by focusing the energy pattern</w:t>
      </w:r>
      <w:r>
        <w:rPr>
          <w:rFonts w:hint="default" w:ascii="Cambria" w:hAnsi="Cambria" w:cs="Cambria"/>
          <w:spacing w:val="-47"/>
          <w:sz w:val="24"/>
          <w:szCs w:val="24"/>
        </w:rPr>
        <w:t xml:space="preserve"> </w:t>
      </w:r>
      <w:r>
        <w:rPr>
          <w:rFonts w:hint="default" w:ascii="Cambria" w:hAnsi="Cambria" w:cs="Cambria"/>
          <w:sz w:val="24"/>
          <w:szCs w:val="24"/>
        </w:rPr>
        <w:t>onto the surface of the array, and hence movement in any direction is not necessary. This</w:t>
      </w:r>
      <w:r>
        <w:rPr>
          <w:rFonts w:hint="default" w:ascii="Cambria" w:hAnsi="Cambria" w:cs="Cambria"/>
          <w:spacing w:val="1"/>
          <w:sz w:val="24"/>
          <w:szCs w:val="24"/>
        </w:rPr>
        <w:t xml:space="preserve"> </w:t>
      </w:r>
      <w:r>
        <w:rPr>
          <w:rFonts w:hint="default" w:ascii="Cambria" w:hAnsi="Cambria" w:cs="Cambria"/>
          <w:sz w:val="24"/>
          <w:szCs w:val="24"/>
        </w:rPr>
        <w:t>arrangement is found in digital cameras which has CCD sensors packed in arrays of 4000 X 4000</w:t>
      </w:r>
      <w:r>
        <w:rPr>
          <w:rFonts w:hint="default" w:ascii="Cambria" w:hAnsi="Cambria" w:cs="Cambria"/>
          <w:spacing w:val="1"/>
          <w:sz w:val="24"/>
          <w:szCs w:val="24"/>
        </w:rPr>
        <w:t xml:space="preserve"> </w:t>
      </w:r>
      <w:r>
        <w:rPr>
          <w:rFonts w:hint="default" w:ascii="Cambria" w:hAnsi="Cambria" w:cs="Cambria"/>
          <w:sz w:val="24"/>
          <w:szCs w:val="24"/>
        </w:rPr>
        <w:t>elements</w:t>
      </w:r>
      <w:r>
        <w:rPr>
          <w:rFonts w:hint="default" w:ascii="Cambria" w:hAnsi="Cambria" w:cs="Cambria"/>
          <w:spacing w:val="-2"/>
          <w:sz w:val="24"/>
          <w:szCs w:val="24"/>
        </w:rPr>
        <w:t xml:space="preserve"> </w:t>
      </w:r>
      <w:r>
        <w:rPr>
          <w:rFonts w:hint="default" w:ascii="Cambria" w:hAnsi="Cambria" w:cs="Cambria"/>
          <w:sz w:val="24"/>
          <w:szCs w:val="24"/>
        </w:rPr>
        <w:t>or</w:t>
      </w:r>
      <w:r>
        <w:rPr>
          <w:rFonts w:hint="default" w:ascii="Cambria" w:hAnsi="Cambria" w:cs="Cambria"/>
          <w:spacing w:val="-3"/>
          <w:sz w:val="24"/>
          <w:szCs w:val="24"/>
        </w:rPr>
        <w:t xml:space="preserve"> </w:t>
      </w:r>
      <w:r>
        <w:rPr>
          <w:rFonts w:hint="default" w:ascii="Cambria" w:hAnsi="Cambria" w:cs="Cambria"/>
          <w:sz w:val="24"/>
          <w:szCs w:val="24"/>
        </w:rPr>
        <w:t>more.</w:t>
      </w:r>
    </w:p>
    <w:p>
      <w:pPr>
        <w:pStyle w:val="5"/>
        <w:rPr>
          <w:rFonts w:hint="default" w:ascii="Cambria" w:hAnsi="Cambria" w:cs="Cambria"/>
          <w:sz w:val="24"/>
          <w:szCs w:val="24"/>
        </w:rPr>
      </w:pPr>
    </w:p>
    <w:p>
      <w:pPr>
        <w:pStyle w:val="5"/>
        <w:rPr>
          <w:rFonts w:hint="default" w:ascii="Cambria" w:hAnsi="Cambria" w:cs="Cambria"/>
          <w:sz w:val="24"/>
          <w:szCs w:val="24"/>
        </w:rPr>
      </w:pPr>
    </w:p>
    <w:p>
      <w:pPr>
        <w:pStyle w:val="5"/>
        <w:spacing w:before="5"/>
        <w:rPr>
          <w:rFonts w:hint="default" w:ascii="Cambria" w:hAnsi="Cambria" w:cs="Cambria"/>
          <w:sz w:val="24"/>
          <w:szCs w:val="24"/>
        </w:rPr>
      </w:pPr>
    </w:p>
    <w:p>
      <w:pPr>
        <w:pStyle w:val="2"/>
        <w:spacing w:before="1"/>
        <w:rPr>
          <w:rFonts w:hint="default" w:ascii="Cambria" w:hAnsi="Cambria" w:cs="Cambria"/>
          <w:sz w:val="24"/>
          <w:szCs w:val="24"/>
          <w:u w:val="none"/>
        </w:rPr>
      </w:pPr>
      <w:r>
        <w:rPr>
          <w:rFonts w:hint="default" w:ascii="Cambria" w:hAnsi="Cambria" w:cs="Cambria"/>
          <w:sz w:val="24"/>
          <w:szCs w:val="24"/>
          <w:u w:val="single"/>
        </w:rPr>
        <w:t>Image</w:t>
      </w:r>
      <w:r>
        <w:rPr>
          <w:rFonts w:hint="default" w:ascii="Cambria" w:hAnsi="Cambria" w:cs="Cambria"/>
          <w:spacing w:val="-5"/>
          <w:sz w:val="24"/>
          <w:szCs w:val="24"/>
          <w:u w:val="single"/>
        </w:rPr>
        <w:t xml:space="preserve"> </w:t>
      </w:r>
      <w:r>
        <w:rPr>
          <w:rFonts w:hint="default" w:ascii="Cambria" w:hAnsi="Cambria" w:cs="Cambria"/>
          <w:sz w:val="24"/>
          <w:szCs w:val="24"/>
          <w:u w:val="single"/>
        </w:rPr>
        <w:t>Acquisition</w:t>
      </w:r>
    </w:p>
    <w:p>
      <w:pPr>
        <w:pStyle w:val="5"/>
        <w:spacing w:before="10"/>
        <w:rPr>
          <w:rFonts w:hint="default" w:ascii="Cambria" w:hAnsi="Cambria" w:cs="Cambria"/>
          <w:b/>
          <w:sz w:val="24"/>
          <w:szCs w:val="24"/>
        </w:rPr>
      </w:pPr>
    </w:p>
    <w:p>
      <w:pPr>
        <w:pStyle w:val="5"/>
        <w:spacing w:before="56" w:line="278" w:lineRule="auto"/>
        <w:ind w:left="100" w:right="242"/>
        <w:rPr>
          <w:rFonts w:hint="default" w:ascii="Cambria" w:hAnsi="Cambria" w:cs="Cambria"/>
          <w:sz w:val="24"/>
          <w:szCs w:val="24"/>
        </w:rPr>
      </w:pPr>
      <w:r>
        <w:rPr>
          <w:rFonts w:hint="default" w:ascii="Cambria" w:hAnsi="Cambria" w:cs="Cambria"/>
          <w:sz w:val="24"/>
          <w:szCs w:val="24"/>
        </w:rPr>
        <w:t>The response of each sensor is proportional to the integral of light energy projected onto the surface of</w:t>
      </w:r>
      <w:r>
        <w:rPr>
          <w:rFonts w:hint="default" w:ascii="Cambria" w:hAnsi="Cambria" w:cs="Cambria"/>
          <w:spacing w:val="-48"/>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sensor.</w:t>
      </w:r>
      <w:r>
        <w:rPr>
          <w:rFonts w:hint="default" w:ascii="Cambria" w:hAnsi="Cambria" w:cs="Cambria"/>
          <w:spacing w:val="-1"/>
          <w:sz w:val="24"/>
          <w:szCs w:val="24"/>
        </w:rPr>
        <w:t xml:space="preserve"> </w:t>
      </w:r>
      <w:r>
        <w:rPr>
          <w:rFonts w:hint="default" w:ascii="Cambria" w:hAnsi="Cambria" w:cs="Cambria"/>
          <w:sz w:val="24"/>
          <w:szCs w:val="24"/>
        </w:rPr>
        <w:t>The sensor integrates this energy</w:t>
      </w:r>
      <w:r>
        <w:rPr>
          <w:rFonts w:hint="default" w:ascii="Cambria" w:hAnsi="Cambria" w:cs="Cambria"/>
          <w:spacing w:val="-2"/>
          <w:sz w:val="24"/>
          <w:szCs w:val="24"/>
        </w:rPr>
        <w:t xml:space="preserve"> </w:t>
      </w:r>
      <w:r>
        <w:rPr>
          <w:rFonts w:hint="default" w:ascii="Cambria" w:hAnsi="Cambria" w:cs="Cambria"/>
          <w:sz w:val="24"/>
          <w:szCs w:val="24"/>
        </w:rPr>
        <w:t>over</w:t>
      </w:r>
      <w:r>
        <w:rPr>
          <w:rFonts w:hint="default" w:ascii="Cambria" w:hAnsi="Cambria" w:cs="Cambria"/>
          <w:spacing w:val="-2"/>
          <w:sz w:val="24"/>
          <w:szCs w:val="24"/>
        </w:rPr>
        <w:t xml:space="preserve"> </w:t>
      </w:r>
      <w:r>
        <w:rPr>
          <w:rFonts w:hint="default" w:ascii="Cambria" w:hAnsi="Cambria" w:cs="Cambria"/>
          <w:sz w:val="24"/>
          <w:szCs w:val="24"/>
        </w:rPr>
        <w:t>minutes</w:t>
      </w:r>
      <w:r>
        <w:rPr>
          <w:rFonts w:hint="default" w:ascii="Cambria" w:hAnsi="Cambria" w:cs="Cambria"/>
          <w:spacing w:val="-2"/>
          <w:sz w:val="24"/>
          <w:szCs w:val="24"/>
        </w:rPr>
        <w:t xml:space="preserve"> </w:t>
      </w:r>
      <w:r>
        <w:rPr>
          <w:rFonts w:hint="default" w:ascii="Cambria" w:hAnsi="Cambria" w:cs="Cambria"/>
          <w:sz w:val="24"/>
          <w:szCs w:val="24"/>
        </w:rPr>
        <w:t>or hours</w:t>
      </w:r>
      <w:r>
        <w:rPr>
          <w:rFonts w:hint="default" w:ascii="Cambria" w:hAnsi="Cambria" w:cs="Cambria"/>
          <w:spacing w:val="-3"/>
          <w:sz w:val="24"/>
          <w:szCs w:val="24"/>
        </w:rPr>
        <w:t xml:space="preserve"> </w:t>
      </w:r>
      <w:r>
        <w:rPr>
          <w:rFonts w:hint="default" w:ascii="Cambria" w:hAnsi="Cambria" w:cs="Cambria"/>
          <w:sz w:val="24"/>
          <w:szCs w:val="24"/>
        </w:rPr>
        <w:t>to reduce the</w:t>
      </w:r>
      <w:r>
        <w:rPr>
          <w:rFonts w:hint="default" w:ascii="Cambria" w:hAnsi="Cambria" w:cs="Cambria"/>
          <w:spacing w:val="-3"/>
          <w:sz w:val="24"/>
          <w:szCs w:val="24"/>
        </w:rPr>
        <w:t xml:space="preserve"> </w:t>
      </w:r>
      <w:r>
        <w:rPr>
          <w:rFonts w:hint="default" w:ascii="Cambria" w:hAnsi="Cambria" w:cs="Cambria"/>
          <w:sz w:val="24"/>
          <w:szCs w:val="24"/>
        </w:rPr>
        <w:t>noise.</w:t>
      </w:r>
    </w:p>
    <w:p>
      <w:pPr>
        <w:pStyle w:val="5"/>
        <w:spacing w:before="3"/>
        <w:rPr>
          <w:rFonts w:hint="default" w:ascii="Cambria" w:hAnsi="Cambria" w:cs="Cambria"/>
          <w:sz w:val="24"/>
          <w:szCs w:val="24"/>
        </w:rPr>
      </w:pPr>
    </w:p>
    <w:p>
      <w:pPr>
        <w:pStyle w:val="2"/>
        <w:rPr>
          <w:rFonts w:hint="default" w:ascii="Cambria" w:hAnsi="Cambria" w:cs="Cambria"/>
          <w:sz w:val="24"/>
          <w:szCs w:val="24"/>
          <w:u w:val="none"/>
        </w:rPr>
      </w:pPr>
      <w:r>
        <w:rPr>
          <w:rFonts w:hint="default" w:ascii="Cambria" w:hAnsi="Cambria" w:cs="Cambria"/>
          <w:sz w:val="24"/>
          <w:szCs w:val="24"/>
          <w:u w:val="single"/>
        </w:rPr>
        <w:t>Acquisition</w:t>
      </w:r>
      <w:r>
        <w:rPr>
          <w:rFonts w:hint="default" w:ascii="Cambria" w:hAnsi="Cambria" w:cs="Cambria"/>
          <w:spacing w:val="-3"/>
          <w:sz w:val="24"/>
          <w:szCs w:val="24"/>
          <w:u w:val="single"/>
        </w:rPr>
        <w:t xml:space="preserve"> </w:t>
      </w:r>
      <w:r>
        <w:rPr>
          <w:rFonts w:hint="default" w:ascii="Cambria" w:hAnsi="Cambria" w:cs="Cambria"/>
          <w:sz w:val="24"/>
          <w:szCs w:val="24"/>
          <w:u w:val="single"/>
        </w:rPr>
        <w:t>process</w:t>
      </w:r>
    </w:p>
    <w:p>
      <w:pPr>
        <w:pStyle w:val="5"/>
        <w:spacing w:before="6"/>
        <w:rPr>
          <w:rFonts w:hint="default" w:ascii="Cambria" w:hAnsi="Cambria" w:cs="Cambria"/>
          <w:b/>
          <w:sz w:val="24"/>
          <w:szCs w:val="24"/>
        </w:rPr>
      </w:pPr>
    </w:p>
    <w:p>
      <w:pPr>
        <w:pStyle w:val="11"/>
        <w:numPr>
          <w:ilvl w:val="0"/>
          <w:numId w:val="1"/>
        </w:numPr>
        <w:tabs>
          <w:tab w:val="left" w:pos="820"/>
          <w:tab w:val="left" w:pos="821"/>
        </w:tabs>
        <w:spacing w:before="0" w:after="0" w:line="276" w:lineRule="auto"/>
        <w:ind w:left="820" w:right="460" w:hanging="360"/>
        <w:jc w:val="left"/>
        <w:rPr>
          <w:rFonts w:hint="default" w:ascii="Cambria" w:hAnsi="Cambria" w:cs="Cambria"/>
          <w:sz w:val="24"/>
          <w:szCs w:val="24"/>
        </w:rPr>
      </w:pPr>
      <w:r>
        <w:rPr>
          <w:rFonts w:hint="default" w:ascii="Cambria" w:hAnsi="Cambria" w:cs="Cambria"/>
          <w:sz w:val="24"/>
          <w:szCs w:val="24"/>
        </w:rPr>
        <w:t>The energy from an illumination source is reflected from the scene element being imaged (or</w:t>
      </w:r>
      <w:r>
        <w:rPr>
          <w:rFonts w:hint="default" w:ascii="Cambria" w:hAnsi="Cambria" w:cs="Cambria"/>
          <w:spacing w:val="-47"/>
          <w:sz w:val="24"/>
          <w:szCs w:val="24"/>
        </w:rPr>
        <w:t xml:space="preserve"> </w:t>
      </w:r>
      <w:r>
        <w:rPr>
          <w:rFonts w:hint="default" w:ascii="Cambria" w:hAnsi="Cambria" w:cs="Cambria"/>
          <w:sz w:val="24"/>
          <w:szCs w:val="24"/>
        </w:rPr>
        <w:t>the energy may be transmitted through the scene element, depending on the nature of its</w:t>
      </w:r>
      <w:r>
        <w:rPr>
          <w:rFonts w:hint="default" w:ascii="Cambria" w:hAnsi="Cambria" w:cs="Cambria"/>
          <w:spacing w:val="1"/>
          <w:sz w:val="24"/>
          <w:szCs w:val="24"/>
        </w:rPr>
        <w:t xml:space="preserve"> </w:t>
      </w:r>
      <w:r>
        <w:rPr>
          <w:rFonts w:hint="default" w:ascii="Cambria" w:hAnsi="Cambria" w:cs="Cambria"/>
          <w:sz w:val="24"/>
          <w:szCs w:val="24"/>
        </w:rPr>
        <w:t>surface).</w:t>
      </w:r>
    </w:p>
    <w:p>
      <w:pPr>
        <w:pStyle w:val="11"/>
        <w:numPr>
          <w:ilvl w:val="0"/>
          <w:numId w:val="1"/>
        </w:numPr>
        <w:tabs>
          <w:tab w:val="left" w:pos="820"/>
          <w:tab w:val="left" w:pos="821"/>
        </w:tabs>
        <w:spacing w:before="0" w:after="0" w:line="273" w:lineRule="auto"/>
        <w:ind w:left="820" w:right="556" w:hanging="360"/>
        <w:jc w:val="left"/>
        <w:rPr>
          <w:rFonts w:hint="default" w:ascii="Cambria" w:hAnsi="Cambria" w:cs="Cambria"/>
          <w:sz w:val="24"/>
          <w:szCs w:val="24"/>
        </w:rPr>
      </w:pPr>
      <w:r>
        <w:rPr>
          <w:rFonts w:hint="default" w:ascii="Cambria" w:hAnsi="Cambria" w:cs="Cambria"/>
          <w:sz w:val="24"/>
          <w:szCs w:val="24"/>
        </w:rPr>
        <w:t>The imaging system collects this reflected/transmitted energy and focuses it onto the image</w:t>
      </w:r>
      <w:r>
        <w:rPr>
          <w:rFonts w:hint="default" w:ascii="Cambria" w:hAnsi="Cambria" w:cs="Cambria"/>
          <w:spacing w:val="-48"/>
          <w:sz w:val="24"/>
          <w:szCs w:val="24"/>
        </w:rPr>
        <w:t xml:space="preserve"> </w:t>
      </w:r>
      <w:r>
        <w:rPr>
          <w:rFonts w:hint="default" w:ascii="Cambria" w:hAnsi="Cambria" w:cs="Cambria"/>
          <w:sz w:val="24"/>
          <w:szCs w:val="24"/>
        </w:rPr>
        <w:t>plane.</w:t>
      </w:r>
    </w:p>
    <w:p>
      <w:pPr>
        <w:pStyle w:val="11"/>
        <w:numPr>
          <w:ilvl w:val="0"/>
          <w:numId w:val="1"/>
        </w:numPr>
        <w:tabs>
          <w:tab w:val="left" w:pos="820"/>
          <w:tab w:val="left" w:pos="821"/>
        </w:tabs>
        <w:spacing w:before="5" w:after="0" w:line="240" w:lineRule="auto"/>
        <w:ind w:left="820" w:right="0" w:hanging="361"/>
        <w:jc w:val="left"/>
        <w:rPr>
          <w:rFonts w:hint="default" w:ascii="Cambria" w:hAnsi="Cambria" w:cs="Cambria"/>
          <w:sz w:val="24"/>
          <w:szCs w:val="24"/>
        </w:rPr>
      </w:pP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front</w:t>
      </w:r>
      <w:r>
        <w:rPr>
          <w:rFonts w:hint="default" w:ascii="Cambria" w:hAnsi="Cambria" w:cs="Cambria"/>
          <w:spacing w:val="-1"/>
          <w:sz w:val="24"/>
          <w:szCs w:val="24"/>
        </w:rPr>
        <w:t xml:space="preserve"> </w:t>
      </w:r>
      <w:r>
        <w:rPr>
          <w:rFonts w:hint="default" w:ascii="Cambria" w:hAnsi="Cambria" w:cs="Cambria"/>
          <w:sz w:val="24"/>
          <w:szCs w:val="24"/>
        </w:rPr>
        <w:t>end</w:t>
      </w:r>
      <w:r>
        <w:rPr>
          <w:rFonts w:hint="default" w:ascii="Cambria" w:hAnsi="Cambria" w:cs="Cambria"/>
          <w:spacing w:val="-5"/>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imaging</w:t>
      </w:r>
      <w:r>
        <w:rPr>
          <w:rFonts w:hint="default" w:ascii="Cambria" w:hAnsi="Cambria" w:cs="Cambria"/>
          <w:spacing w:val="-2"/>
          <w:sz w:val="24"/>
          <w:szCs w:val="24"/>
        </w:rPr>
        <w:t xml:space="preserve"> </w:t>
      </w:r>
      <w:r>
        <w:rPr>
          <w:rFonts w:hint="default" w:ascii="Cambria" w:hAnsi="Cambria" w:cs="Cambria"/>
          <w:sz w:val="24"/>
          <w:szCs w:val="24"/>
        </w:rPr>
        <w:t>system</w:t>
      </w:r>
      <w:r>
        <w:rPr>
          <w:rFonts w:hint="default" w:ascii="Cambria" w:hAnsi="Cambria" w:cs="Cambria"/>
          <w:spacing w:val="-2"/>
          <w:sz w:val="24"/>
          <w:szCs w:val="24"/>
        </w:rPr>
        <w:t xml:space="preserve"> </w:t>
      </w:r>
      <w:r>
        <w:rPr>
          <w:rFonts w:hint="default" w:ascii="Cambria" w:hAnsi="Cambria" w:cs="Cambria"/>
          <w:sz w:val="24"/>
          <w:szCs w:val="24"/>
        </w:rPr>
        <w:t>projects</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3"/>
          <w:sz w:val="24"/>
          <w:szCs w:val="24"/>
        </w:rPr>
        <w:t xml:space="preserve"> </w:t>
      </w:r>
      <w:r>
        <w:rPr>
          <w:rFonts w:hint="default" w:ascii="Cambria" w:hAnsi="Cambria" w:cs="Cambria"/>
          <w:sz w:val="24"/>
          <w:szCs w:val="24"/>
        </w:rPr>
        <w:t>viewed</w:t>
      </w:r>
      <w:r>
        <w:rPr>
          <w:rFonts w:hint="default" w:ascii="Cambria" w:hAnsi="Cambria" w:cs="Cambria"/>
          <w:spacing w:val="-1"/>
          <w:sz w:val="24"/>
          <w:szCs w:val="24"/>
        </w:rPr>
        <w:t xml:space="preserve"> </w:t>
      </w:r>
      <w:r>
        <w:rPr>
          <w:rFonts w:hint="default" w:ascii="Cambria" w:hAnsi="Cambria" w:cs="Cambria"/>
          <w:sz w:val="24"/>
          <w:szCs w:val="24"/>
        </w:rPr>
        <w:t>scene</w:t>
      </w:r>
      <w:r>
        <w:rPr>
          <w:rFonts w:hint="default" w:ascii="Cambria" w:hAnsi="Cambria" w:cs="Cambria"/>
          <w:spacing w:val="-3"/>
          <w:sz w:val="24"/>
          <w:szCs w:val="24"/>
        </w:rPr>
        <w:t xml:space="preserve"> </w:t>
      </w:r>
      <w:r>
        <w:rPr>
          <w:rFonts w:hint="default" w:ascii="Cambria" w:hAnsi="Cambria" w:cs="Cambria"/>
          <w:sz w:val="24"/>
          <w:szCs w:val="24"/>
        </w:rPr>
        <w:t>onto</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lens</w:t>
      </w:r>
      <w:r>
        <w:rPr>
          <w:rFonts w:hint="default" w:ascii="Cambria" w:hAnsi="Cambria" w:cs="Cambria"/>
          <w:spacing w:val="-1"/>
          <w:sz w:val="24"/>
          <w:szCs w:val="24"/>
        </w:rPr>
        <w:t xml:space="preserve"> </w:t>
      </w:r>
      <w:r>
        <w:rPr>
          <w:rFonts w:hint="default" w:ascii="Cambria" w:hAnsi="Cambria" w:cs="Cambria"/>
          <w:sz w:val="24"/>
          <w:szCs w:val="24"/>
        </w:rPr>
        <w:t>focal</w:t>
      </w:r>
      <w:r>
        <w:rPr>
          <w:rFonts w:hint="default" w:ascii="Cambria" w:hAnsi="Cambria" w:cs="Cambria"/>
          <w:spacing w:val="-1"/>
          <w:sz w:val="24"/>
          <w:szCs w:val="24"/>
        </w:rPr>
        <w:t xml:space="preserve"> </w:t>
      </w:r>
      <w:r>
        <w:rPr>
          <w:rFonts w:hint="default" w:ascii="Cambria" w:hAnsi="Cambria" w:cs="Cambria"/>
          <w:sz w:val="24"/>
          <w:szCs w:val="24"/>
        </w:rPr>
        <w:t>plane.</w:t>
      </w:r>
    </w:p>
    <w:p>
      <w:pPr>
        <w:pStyle w:val="11"/>
        <w:numPr>
          <w:ilvl w:val="0"/>
          <w:numId w:val="1"/>
        </w:numPr>
        <w:tabs>
          <w:tab w:val="left" w:pos="821"/>
        </w:tabs>
        <w:spacing w:before="39" w:after="3" w:line="276" w:lineRule="auto"/>
        <w:ind w:left="820" w:right="166" w:hanging="360"/>
        <w:jc w:val="both"/>
        <w:rPr>
          <w:rFonts w:hint="default" w:ascii="Cambria" w:hAnsi="Cambria" w:cs="Cambria"/>
          <w:sz w:val="24"/>
          <w:szCs w:val="24"/>
        </w:rPr>
      </w:pPr>
      <w:r>
        <w:rPr>
          <w:rFonts w:hint="default" w:ascii="Cambria" w:hAnsi="Cambria" w:cs="Cambria"/>
          <w:sz w:val="24"/>
          <w:szCs w:val="24"/>
        </w:rPr>
        <w:t>The sensor array which is coincidental with the focal plane produces outputs proportional to the</w:t>
      </w:r>
      <w:r>
        <w:rPr>
          <w:rFonts w:hint="default" w:ascii="Cambria" w:hAnsi="Cambria" w:cs="Cambria"/>
          <w:spacing w:val="-47"/>
          <w:sz w:val="24"/>
          <w:szCs w:val="24"/>
        </w:rPr>
        <w:t xml:space="preserve"> </w:t>
      </w:r>
      <w:r>
        <w:rPr>
          <w:rFonts w:hint="default" w:ascii="Cambria" w:hAnsi="Cambria" w:cs="Cambria"/>
          <w:sz w:val="24"/>
          <w:szCs w:val="24"/>
        </w:rPr>
        <w:t>integral of the light received at each sensor, which are then digitized resulting in a digital output</w:t>
      </w:r>
      <w:r>
        <w:rPr>
          <w:rFonts w:hint="default" w:ascii="Cambria" w:hAnsi="Cambria" w:cs="Cambria"/>
          <w:spacing w:val="-47"/>
          <w:sz w:val="24"/>
          <w:szCs w:val="24"/>
        </w:rPr>
        <w:t xml:space="preserve"> </w:t>
      </w:r>
      <w:r>
        <w:rPr>
          <w:rFonts w:hint="default" w:ascii="Cambria" w:hAnsi="Cambria" w:cs="Cambria"/>
          <w:sz w:val="24"/>
          <w:szCs w:val="24"/>
        </w:rPr>
        <w:t>image.</w:t>
      </w:r>
    </w:p>
    <w:p>
      <w:pPr>
        <w:pStyle w:val="5"/>
        <w:ind w:left="2035"/>
        <w:rPr>
          <w:rFonts w:hint="default" w:ascii="Cambria" w:hAnsi="Cambria" w:cs="Cambria"/>
          <w:sz w:val="24"/>
          <w:szCs w:val="24"/>
        </w:rPr>
      </w:pPr>
      <w:r>
        <w:rPr>
          <w:rFonts w:hint="default" w:ascii="Cambria" w:hAnsi="Cambria" w:cs="Cambria"/>
          <w:sz w:val="24"/>
          <w:szCs w:val="24"/>
        </w:rPr>
        <w:drawing>
          <wp:inline distT="0" distB="0" distL="0" distR="0">
            <wp:extent cx="3966210" cy="219456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4" cstate="print"/>
                    <a:stretch>
                      <a:fillRect/>
                    </a:stretch>
                  </pic:blipFill>
                  <pic:spPr>
                    <a:xfrm>
                      <a:off x="0" y="0"/>
                      <a:ext cx="3966709" cy="2194560"/>
                    </a:xfrm>
                    <a:prstGeom prst="rect">
                      <a:avLst/>
                    </a:prstGeom>
                  </pic:spPr>
                </pic:pic>
              </a:graphicData>
            </a:graphic>
          </wp:inline>
        </w:drawing>
      </w:r>
    </w:p>
    <w:p>
      <w:pPr>
        <w:pStyle w:val="5"/>
        <w:spacing w:before="3"/>
        <w:rPr>
          <w:rFonts w:hint="default" w:ascii="Cambria" w:hAnsi="Cambria" w:cs="Cambria"/>
          <w:sz w:val="24"/>
          <w:szCs w:val="24"/>
        </w:rPr>
      </w:pPr>
    </w:p>
    <w:p>
      <w:pPr>
        <w:pStyle w:val="2"/>
        <w:rPr>
          <w:rFonts w:hint="default" w:ascii="Cambria" w:hAnsi="Cambria" w:cs="Cambria"/>
          <w:sz w:val="24"/>
          <w:szCs w:val="24"/>
          <w:u w:val="single"/>
        </w:rPr>
      </w:pPr>
    </w:p>
    <w:p>
      <w:pPr>
        <w:pStyle w:val="2"/>
        <w:rPr>
          <w:rFonts w:hint="default" w:ascii="Cambria" w:hAnsi="Cambria" w:cs="Cambria"/>
          <w:sz w:val="24"/>
          <w:szCs w:val="24"/>
          <w:u w:val="single"/>
        </w:rPr>
      </w:pPr>
    </w:p>
    <w:p>
      <w:pPr>
        <w:pStyle w:val="2"/>
        <w:rPr>
          <w:rFonts w:hint="default" w:ascii="Cambria" w:hAnsi="Cambria" w:cs="Cambria"/>
          <w:sz w:val="24"/>
          <w:szCs w:val="24"/>
          <w:u w:val="single"/>
        </w:rPr>
      </w:pPr>
    </w:p>
    <w:p>
      <w:pPr>
        <w:pStyle w:val="2"/>
        <w:rPr>
          <w:rFonts w:hint="default" w:ascii="Cambria" w:hAnsi="Cambria" w:cs="Cambria"/>
          <w:sz w:val="24"/>
          <w:szCs w:val="24"/>
          <w:u w:val="none"/>
        </w:rPr>
      </w:pPr>
      <w:r>
        <w:rPr>
          <w:rFonts w:hint="default" w:ascii="Cambria" w:hAnsi="Cambria" w:cs="Cambria"/>
          <w:sz w:val="24"/>
          <w:szCs w:val="24"/>
          <w:u w:val="single"/>
        </w:rPr>
        <w:t>Image</w:t>
      </w:r>
      <w:r>
        <w:rPr>
          <w:rFonts w:hint="default" w:ascii="Cambria" w:hAnsi="Cambria" w:cs="Cambria"/>
          <w:spacing w:val="-4"/>
          <w:sz w:val="24"/>
          <w:szCs w:val="24"/>
          <w:u w:val="single"/>
        </w:rPr>
        <w:t xml:space="preserve"> </w:t>
      </w:r>
      <w:r>
        <w:rPr>
          <w:rFonts w:hint="default" w:ascii="Cambria" w:hAnsi="Cambria" w:cs="Cambria"/>
          <w:sz w:val="24"/>
          <w:szCs w:val="24"/>
          <w:u w:val="single"/>
        </w:rPr>
        <w:t>Sampling</w:t>
      </w:r>
      <w:r>
        <w:rPr>
          <w:rFonts w:hint="default" w:ascii="Cambria" w:hAnsi="Cambria" w:cs="Cambria"/>
          <w:spacing w:val="-5"/>
          <w:sz w:val="24"/>
          <w:szCs w:val="24"/>
          <w:u w:val="single"/>
        </w:rPr>
        <w:t xml:space="preserve"> </w:t>
      </w:r>
      <w:r>
        <w:rPr>
          <w:rFonts w:hint="default" w:ascii="Cambria" w:hAnsi="Cambria" w:cs="Cambria"/>
          <w:sz w:val="24"/>
          <w:szCs w:val="24"/>
          <w:u w:val="single"/>
        </w:rPr>
        <w:t>and</w:t>
      </w:r>
      <w:r>
        <w:rPr>
          <w:rFonts w:hint="default" w:ascii="Cambria" w:hAnsi="Cambria" w:cs="Cambria"/>
          <w:spacing w:val="-4"/>
          <w:sz w:val="24"/>
          <w:szCs w:val="24"/>
          <w:u w:val="single"/>
        </w:rPr>
        <w:t xml:space="preserve"> </w:t>
      </w:r>
      <w:r>
        <w:rPr>
          <w:rFonts w:hint="default" w:ascii="Cambria" w:hAnsi="Cambria" w:cs="Cambria"/>
          <w:sz w:val="24"/>
          <w:szCs w:val="24"/>
          <w:u w:val="single"/>
        </w:rPr>
        <w:t>Quantization</w:t>
      </w:r>
    </w:p>
    <w:p>
      <w:pPr>
        <w:pStyle w:val="5"/>
        <w:spacing w:before="11"/>
        <w:rPr>
          <w:rFonts w:hint="default" w:ascii="Cambria" w:hAnsi="Cambria" w:cs="Cambria"/>
          <w:b/>
          <w:sz w:val="24"/>
          <w:szCs w:val="24"/>
        </w:rPr>
      </w:pPr>
    </w:p>
    <w:p>
      <w:pPr>
        <w:pStyle w:val="5"/>
        <w:spacing w:before="56"/>
        <w:ind w:left="100"/>
        <w:rPr>
          <w:rFonts w:hint="default" w:ascii="Cambria" w:hAnsi="Cambria" w:cs="Cambria"/>
          <w:sz w:val="24"/>
          <w:szCs w:val="24"/>
        </w:rPr>
      </w:pP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output</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3"/>
          <w:sz w:val="24"/>
          <w:szCs w:val="24"/>
        </w:rPr>
        <w:t xml:space="preserve"> </w:t>
      </w:r>
      <w:r>
        <w:rPr>
          <w:rFonts w:hint="default" w:ascii="Cambria" w:hAnsi="Cambria" w:cs="Cambria"/>
          <w:sz w:val="24"/>
          <w:szCs w:val="24"/>
        </w:rPr>
        <w:t>sensors is</w:t>
      </w:r>
      <w:r>
        <w:rPr>
          <w:rFonts w:hint="default" w:ascii="Cambria" w:hAnsi="Cambria" w:cs="Cambria"/>
          <w:spacing w:val="-2"/>
          <w:sz w:val="24"/>
          <w:szCs w:val="24"/>
        </w:rPr>
        <w:t xml:space="preserve"> </w:t>
      </w:r>
      <w:r>
        <w:rPr>
          <w:rFonts w:hint="default" w:ascii="Cambria" w:hAnsi="Cambria" w:cs="Cambria"/>
          <w:sz w:val="24"/>
          <w:szCs w:val="24"/>
        </w:rPr>
        <w:t>a continuous</w:t>
      </w:r>
      <w:r>
        <w:rPr>
          <w:rFonts w:hint="default" w:ascii="Cambria" w:hAnsi="Cambria" w:cs="Cambria"/>
          <w:spacing w:val="-3"/>
          <w:sz w:val="24"/>
          <w:szCs w:val="24"/>
        </w:rPr>
        <w:t xml:space="preserve"> </w:t>
      </w:r>
      <w:r>
        <w:rPr>
          <w:rFonts w:hint="default" w:ascii="Cambria" w:hAnsi="Cambria" w:cs="Cambria"/>
          <w:sz w:val="24"/>
          <w:szCs w:val="24"/>
        </w:rPr>
        <w:t>voltage</w:t>
      </w:r>
      <w:r>
        <w:rPr>
          <w:rFonts w:hint="default" w:ascii="Cambria" w:hAnsi="Cambria" w:cs="Cambria"/>
          <w:spacing w:val="-2"/>
          <w:sz w:val="24"/>
          <w:szCs w:val="24"/>
        </w:rPr>
        <w:t xml:space="preserve"> </w:t>
      </w:r>
      <w:r>
        <w:rPr>
          <w:rFonts w:hint="default" w:ascii="Cambria" w:hAnsi="Cambria" w:cs="Cambria"/>
          <w:sz w:val="24"/>
          <w:szCs w:val="24"/>
        </w:rPr>
        <w:t>that</w:t>
      </w:r>
      <w:r>
        <w:rPr>
          <w:rFonts w:hint="default" w:ascii="Cambria" w:hAnsi="Cambria" w:cs="Cambria"/>
          <w:spacing w:val="-4"/>
          <w:sz w:val="24"/>
          <w:szCs w:val="24"/>
        </w:rPr>
        <w:t xml:space="preserve"> </w:t>
      </w:r>
      <w:r>
        <w:rPr>
          <w:rFonts w:hint="default" w:ascii="Cambria" w:hAnsi="Cambria" w:cs="Cambria"/>
          <w:sz w:val="24"/>
          <w:szCs w:val="24"/>
        </w:rPr>
        <w:t>has</w:t>
      </w:r>
      <w:r>
        <w:rPr>
          <w:rFonts w:hint="default" w:ascii="Cambria" w:hAnsi="Cambria" w:cs="Cambria"/>
          <w:spacing w:val="-1"/>
          <w:sz w:val="24"/>
          <w:szCs w:val="24"/>
        </w:rPr>
        <w:t xml:space="preserve"> </w:t>
      </w:r>
      <w:r>
        <w:rPr>
          <w:rFonts w:hint="default" w:ascii="Cambria" w:hAnsi="Cambria" w:cs="Cambria"/>
          <w:sz w:val="24"/>
          <w:szCs w:val="24"/>
        </w:rPr>
        <w:t>to</w:t>
      </w:r>
      <w:r>
        <w:rPr>
          <w:rFonts w:hint="default" w:ascii="Cambria" w:hAnsi="Cambria" w:cs="Cambria"/>
          <w:spacing w:val="-1"/>
          <w:sz w:val="24"/>
          <w:szCs w:val="24"/>
        </w:rPr>
        <w:t xml:space="preserve"> </w:t>
      </w:r>
      <w:r>
        <w:rPr>
          <w:rFonts w:hint="default" w:ascii="Cambria" w:hAnsi="Cambria" w:cs="Cambria"/>
          <w:sz w:val="24"/>
          <w:szCs w:val="24"/>
        </w:rPr>
        <w:t>be</w:t>
      </w:r>
      <w:r>
        <w:rPr>
          <w:rFonts w:hint="default" w:ascii="Cambria" w:hAnsi="Cambria" w:cs="Cambria"/>
          <w:spacing w:val="-1"/>
          <w:sz w:val="24"/>
          <w:szCs w:val="24"/>
        </w:rPr>
        <w:t xml:space="preserve"> </w:t>
      </w:r>
      <w:r>
        <w:rPr>
          <w:rFonts w:hint="default" w:ascii="Cambria" w:hAnsi="Cambria" w:cs="Cambria"/>
          <w:sz w:val="24"/>
          <w:szCs w:val="24"/>
        </w:rPr>
        <w:t>digitized.</w:t>
      </w:r>
      <w:r>
        <w:rPr>
          <w:rFonts w:hint="default" w:ascii="Cambria" w:hAnsi="Cambria" w:cs="Cambria"/>
          <w:spacing w:val="-3"/>
          <w:sz w:val="24"/>
          <w:szCs w:val="24"/>
        </w:rPr>
        <w:t xml:space="preserve"> </w:t>
      </w:r>
      <w:r>
        <w:rPr>
          <w:rFonts w:hint="default" w:ascii="Cambria" w:hAnsi="Cambria" w:cs="Cambria"/>
          <w:sz w:val="24"/>
          <w:szCs w:val="24"/>
        </w:rPr>
        <w:t>This</w:t>
      </w:r>
      <w:r>
        <w:rPr>
          <w:rFonts w:hint="default" w:ascii="Cambria" w:hAnsi="Cambria" w:cs="Cambria"/>
          <w:spacing w:val="-2"/>
          <w:sz w:val="24"/>
          <w:szCs w:val="24"/>
        </w:rPr>
        <w:t xml:space="preserve"> </w:t>
      </w:r>
      <w:r>
        <w:rPr>
          <w:rFonts w:hint="default" w:ascii="Cambria" w:hAnsi="Cambria" w:cs="Cambria"/>
          <w:sz w:val="24"/>
          <w:szCs w:val="24"/>
        </w:rPr>
        <w:t>involves</w:t>
      </w:r>
      <w:r>
        <w:rPr>
          <w:rFonts w:hint="default" w:ascii="Cambria" w:hAnsi="Cambria" w:cs="Cambria"/>
          <w:spacing w:val="-2"/>
          <w:sz w:val="24"/>
          <w:szCs w:val="24"/>
        </w:rPr>
        <w:t xml:space="preserve"> </w:t>
      </w:r>
      <w:r>
        <w:rPr>
          <w:rFonts w:hint="default" w:ascii="Cambria" w:hAnsi="Cambria" w:cs="Cambria"/>
          <w:sz w:val="24"/>
          <w:szCs w:val="24"/>
        </w:rPr>
        <w:t>two</w:t>
      </w:r>
      <w:r>
        <w:rPr>
          <w:rFonts w:hint="default" w:ascii="Cambria" w:hAnsi="Cambria" w:cs="Cambria"/>
          <w:spacing w:val="-1"/>
          <w:sz w:val="24"/>
          <w:szCs w:val="24"/>
        </w:rPr>
        <w:t xml:space="preserve"> </w:t>
      </w:r>
      <w:r>
        <w:rPr>
          <w:rFonts w:hint="default" w:ascii="Cambria" w:hAnsi="Cambria" w:cs="Cambria"/>
          <w:sz w:val="24"/>
          <w:szCs w:val="24"/>
        </w:rPr>
        <w:t>processes –</w:t>
      </w:r>
    </w:p>
    <w:p>
      <w:pPr>
        <w:pStyle w:val="5"/>
        <w:spacing w:before="43"/>
        <w:ind w:left="100"/>
        <w:rPr>
          <w:rFonts w:hint="default" w:ascii="Cambria" w:hAnsi="Cambria" w:cs="Cambria"/>
          <w:sz w:val="24"/>
          <w:szCs w:val="24"/>
        </w:rPr>
      </w:pPr>
      <w:r>
        <w:rPr>
          <w:rFonts w:hint="default" w:ascii="Cambria" w:hAnsi="Cambria" w:cs="Cambria"/>
          <w:sz w:val="24"/>
          <w:szCs w:val="24"/>
        </w:rPr>
        <w:t>sampling</w:t>
      </w:r>
      <w:r>
        <w:rPr>
          <w:rFonts w:hint="default" w:ascii="Cambria" w:hAnsi="Cambria" w:cs="Cambria"/>
          <w:spacing w:val="-2"/>
          <w:sz w:val="24"/>
          <w:szCs w:val="24"/>
        </w:rPr>
        <w:t xml:space="preserve"> </w:t>
      </w:r>
      <w:r>
        <w:rPr>
          <w:rFonts w:hint="default" w:ascii="Cambria" w:hAnsi="Cambria" w:cs="Cambria"/>
          <w:sz w:val="24"/>
          <w:szCs w:val="24"/>
        </w:rPr>
        <w:t>and</w:t>
      </w:r>
      <w:r>
        <w:rPr>
          <w:rFonts w:hint="default" w:ascii="Cambria" w:hAnsi="Cambria" w:cs="Cambria"/>
          <w:spacing w:val="-2"/>
          <w:sz w:val="24"/>
          <w:szCs w:val="24"/>
        </w:rPr>
        <w:t xml:space="preserve"> </w:t>
      </w:r>
      <w:r>
        <w:rPr>
          <w:rFonts w:hint="default" w:ascii="Cambria" w:hAnsi="Cambria" w:cs="Cambria"/>
          <w:sz w:val="24"/>
          <w:szCs w:val="24"/>
        </w:rPr>
        <w:t>quantization.</w:t>
      </w:r>
    </w:p>
    <w:p>
      <w:pPr>
        <w:pStyle w:val="5"/>
        <w:spacing w:before="43"/>
        <w:ind w:left="100"/>
        <w:rPr>
          <w:rFonts w:hint="default" w:ascii="Cambria" w:hAnsi="Cambria" w:cs="Cambria"/>
          <w:sz w:val="24"/>
          <w:szCs w:val="24"/>
          <w:u w:val="none"/>
        </w:rPr>
      </w:pPr>
      <w:r>
        <w:rPr>
          <w:rFonts w:hint="default" w:ascii="Cambria" w:hAnsi="Cambria" w:cs="Cambria"/>
          <w:sz w:val="24"/>
          <w:szCs w:val="24"/>
          <w:u w:val="single"/>
        </w:rPr>
        <w:t>Sampling</w:t>
      </w:r>
    </w:p>
    <w:p>
      <w:pPr>
        <w:pStyle w:val="5"/>
        <w:spacing w:before="11"/>
        <w:rPr>
          <w:rFonts w:hint="default" w:ascii="Cambria" w:hAnsi="Cambria" w:cs="Cambria"/>
          <w:b/>
          <w:sz w:val="24"/>
          <w:szCs w:val="24"/>
        </w:rPr>
      </w:pPr>
    </w:p>
    <w:p>
      <w:pPr>
        <w:pStyle w:val="5"/>
        <w:spacing w:before="56" w:line="276" w:lineRule="auto"/>
        <w:ind w:left="100" w:right="174"/>
        <w:rPr>
          <w:rFonts w:hint="default" w:ascii="Cambria" w:hAnsi="Cambria" w:cs="Cambria"/>
          <w:sz w:val="24"/>
          <w:szCs w:val="24"/>
        </w:rPr>
      </w:pPr>
      <w:r>
        <w:rPr>
          <w:rFonts w:hint="default" w:ascii="Cambria" w:hAnsi="Cambria" w:cs="Cambria"/>
          <w:sz w:val="24"/>
          <w:szCs w:val="24"/>
        </w:rPr>
        <w:t>It is the process of digitizing the spatial coordinate values. It may be viewed as partitioning the X-Y plane</w:t>
      </w:r>
      <w:r>
        <w:rPr>
          <w:rFonts w:hint="default" w:ascii="Cambria" w:hAnsi="Cambria" w:cs="Cambria"/>
          <w:spacing w:val="-47"/>
          <w:sz w:val="24"/>
          <w:szCs w:val="24"/>
        </w:rPr>
        <w:t xml:space="preserve"> </w:t>
      </w:r>
      <w:r>
        <w:rPr>
          <w:rFonts w:hint="default" w:ascii="Cambria" w:hAnsi="Cambria" w:cs="Cambria"/>
          <w:sz w:val="24"/>
          <w:szCs w:val="24"/>
        </w:rPr>
        <w:t>into a grid of M rows and N columns with the coordinates of the center of each cell in the grid being a</w:t>
      </w:r>
      <w:r>
        <w:rPr>
          <w:rFonts w:hint="default" w:ascii="Cambria" w:hAnsi="Cambria" w:cs="Cambria"/>
          <w:spacing w:val="1"/>
          <w:sz w:val="24"/>
          <w:szCs w:val="24"/>
        </w:rPr>
        <w:t xml:space="preserve"> </w:t>
      </w:r>
      <w:r>
        <w:rPr>
          <w:rFonts w:hint="default" w:ascii="Cambria" w:hAnsi="Cambria" w:cs="Cambria"/>
          <w:sz w:val="24"/>
          <w:szCs w:val="24"/>
        </w:rPr>
        <w:t>pair from the Cartesian product Ƶ</w:t>
      </w:r>
      <w:r>
        <w:rPr>
          <w:rFonts w:hint="default" w:ascii="Cambria" w:hAnsi="Cambria" w:cs="Cambria"/>
          <w:sz w:val="24"/>
          <w:szCs w:val="24"/>
          <w:vertAlign w:val="superscript"/>
        </w:rPr>
        <w:t>2</w:t>
      </w:r>
      <w:r>
        <w:rPr>
          <w:rFonts w:hint="default" w:ascii="Cambria" w:hAnsi="Cambria" w:cs="Cambria"/>
          <w:sz w:val="24"/>
          <w:szCs w:val="24"/>
          <w:vertAlign w:val="baseline"/>
        </w:rPr>
        <w:t>. So f(x,y) is a digital image if x,y ϵ Ƶ</w:t>
      </w:r>
      <w:r>
        <w:rPr>
          <w:rFonts w:hint="default" w:ascii="Cambria" w:hAnsi="Cambria" w:cs="Cambria"/>
          <w:sz w:val="24"/>
          <w:szCs w:val="24"/>
          <w:vertAlign w:val="superscript"/>
        </w:rPr>
        <w:t>2</w:t>
      </w:r>
      <w:r>
        <w:rPr>
          <w:rFonts w:hint="default" w:ascii="Cambria" w:hAnsi="Cambria" w:cs="Cambria"/>
          <w:sz w:val="24"/>
          <w:szCs w:val="24"/>
          <w:vertAlign w:val="baseline"/>
        </w:rPr>
        <w:t>. Each cell is called a picture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element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or pixel.</w:t>
      </w:r>
    </w:p>
    <w:p>
      <w:pPr>
        <w:pStyle w:val="5"/>
        <w:spacing w:before="7"/>
        <w:rPr>
          <w:rFonts w:hint="default" w:ascii="Cambria" w:hAnsi="Cambria" w:cs="Cambria"/>
          <w:sz w:val="24"/>
          <w:szCs w:val="24"/>
        </w:rPr>
      </w:pPr>
    </w:p>
    <w:p>
      <w:pPr>
        <w:pStyle w:val="2"/>
        <w:rPr>
          <w:rFonts w:hint="default" w:ascii="Cambria" w:hAnsi="Cambria" w:cs="Cambria"/>
          <w:sz w:val="24"/>
          <w:szCs w:val="24"/>
          <w:u w:val="none"/>
        </w:rPr>
      </w:pPr>
      <w:r>
        <w:rPr>
          <w:rFonts w:hint="default" w:ascii="Cambria" w:hAnsi="Cambria" w:cs="Cambria"/>
          <w:sz w:val="24"/>
          <w:szCs w:val="24"/>
          <w:u w:val="single"/>
        </w:rPr>
        <w:t>Quantization</w:t>
      </w:r>
    </w:p>
    <w:p>
      <w:pPr>
        <w:pStyle w:val="5"/>
        <w:spacing w:before="1"/>
        <w:rPr>
          <w:rFonts w:hint="default" w:ascii="Cambria" w:hAnsi="Cambria" w:cs="Cambria"/>
          <w:b/>
          <w:sz w:val="24"/>
          <w:szCs w:val="24"/>
        </w:rPr>
      </w:pPr>
    </w:p>
    <w:p>
      <w:pPr>
        <w:pStyle w:val="5"/>
        <w:spacing w:before="56"/>
        <w:ind w:left="100"/>
        <w:rPr>
          <w:rFonts w:hint="default" w:ascii="Cambria" w:hAnsi="Cambria" w:cs="Cambria"/>
          <w:sz w:val="24"/>
          <w:szCs w:val="24"/>
        </w:rPr>
      </w:pPr>
      <w:r>
        <w:rPr>
          <w:rFonts w:hint="default" w:ascii="Cambria" w:hAnsi="Cambria" w:cs="Cambria"/>
          <w:sz w:val="24"/>
          <w:szCs w:val="24"/>
        </w:rPr>
        <w:t>It</w:t>
      </w:r>
      <w:r>
        <w:rPr>
          <w:rFonts w:hint="default" w:ascii="Cambria" w:hAnsi="Cambria" w:cs="Cambria"/>
          <w:spacing w:val="-2"/>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3"/>
          <w:sz w:val="24"/>
          <w:szCs w:val="24"/>
        </w:rPr>
        <w:t xml:space="preserve"> </w:t>
      </w:r>
      <w:r>
        <w:rPr>
          <w:rFonts w:hint="default" w:ascii="Cambria" w:hAnsi="Cambria" w:cs="Cambria"/>
          <w:sz w:val="24"/>
          <w:szCs w:val="24"/>
        </w:rPr>
        <w:t>process</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2"/>
          <w:sz w:val="24"/>
          <w:szCs w:val="24"/>
        </w:rPr>
        <w:t xml:space="preserve"> </w:t>
      </w:r>
      <w:r>
        <w:rPr>
          <w:rFonts w:hint="default" w:ascii="Cambria" w:hAnsi="Cambria" w:cs="Cambria"/>
          <w:sz w:val="24"/>
          <w:szCs w:val="24"/>
        </w:rPr>
        <w:t>digitizing</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amplitude</w:t>
      </w:r>
      <w:r>
        <w:rPr>
          <w:rFonts w:hint="default" w:ascii="Cambria" w:hAnsi="Cambria" w:cs="Cambria"/>
          <w:spacing w:val="-3"/>
          <w:sz w:val="24"/>
          <w:szCs w:val="24"/>
        </w:rPr>
        <w:t xml:space="preserve"> </w:t>
      </w:r>
      <w:r>
        <w:rPr>
          <w:rFonts w:hint="default" w:ascii="Cambria" w:hAnsi="Cambria" w:cs="Cambria"/>
          <w:sz w:val="24"/>
          <w:szCs w:val="24"/>
        </w:rPr>
        <w:t>or intensity</w:t>
      </w:r>
      <w:r>
        <w:rPr>
          <w:rFonts w:hint="default" w:ascii="Cambria" w:hAnsi="Cambria" w:cs="Cambria"/>
          <w:spacing w:val="-1"/>
          <w:sz w:val="24"/>
          <w:szCs w:val="24"/>
        </w:rPr>
        <w:t xml:space="preserve"> </w:t>
      </w:r>
      <w:r>
        <w:rPr>
          <w:rFonts w:hint="default" w:ascii="Cambria" w:hAnsi="Cambria" w:cs="Cambria"/>
          <w:sz w:val="24"/>
          <w:szCs w:val="24"/>
        </w:rPr>
        <w:t>values.</w:t>
      </w:r>
    </w:p>
    <w:p>
      <w:pPr>
        <w:pStyle w:val="5"/>
        <w:spacing w:before="6"/>
        <w:rPr>
          <w:rFonts w:hint="default" w:ascii="Cambria" w:hAnsi="Cambria" w:cs="Cambria"/>
          <w:sz w:val="24"/>
          <w:szCs w:val="24"/>
        </w:rPr>
      </w:pPr>
    </w:p>
    <w:p>
      <w:pPr>
        <w:pStyle w:val="5"/>
        <w:spacing w:line="278" w:lineRule="auto"/>
        <w:ind w:left="100" w:right="455"/>
        <w:rPr>
          <w:rFonts w:hint="default" w:ascii="Cambria" w:hAnsi="Cambria" w:cs="Cambria"/>
          <w:sz w:val="24"/>
          <w:szCs w:val="24"/>
        </w:rPr>
      </w:pPr>
      <w:r>
        <w:rPr>
          <w:rFonts w:hint="default" w:ascii="Cambria" w:hAnsi="Cambria" w:cs="Cambria"/>
          <w:sz w:val="24"/>
          <w:szCs w:val="24"/>
        </w:rPr>
        <w:t>Let f(s,t) represent a continuous image function of two continuous variables s and t. to convert it to a</w:t>
      </w:r>
      <w:r>
        <w:rPr>
          <w:rFonts w:hint="default" w:ascii="Cambria" w:hAnsi="Cambria" w:cs="Cambria"/>
          <w:spacing w:val="-47"/>
          <w:sz w:val="24"/>
          <w:szCs w:val="24"/>
        </w:rPr>
        <w:t xml:space="preserve"> </w:t>
      </w:r>
      <w:r>
        <w:rPr>
          <w:rFonts w:hint="default" w:ascii="Cambria" w:hAnsi="Cambria" w:cs="Cambria"/>
          <w:sz w:val="24"/>
          <w:szCs w:val="24"/>
        </w:rPr>
        <w:t>digital image,</w:t>
      </w:r>
    </w:p>
    <w:p>
      <w:pPr>
        <w:pStyle w:val="11"/>
        <w:numPr>
          <w:ilvl w:val="0"/>
          <w:numId w:val="8"/>
        </w:numPr>
        <w:tabs>
          <w:tab w:val="left" w:pos="271"/>
        </w:tabs>
        <w:spacing w:before="196" w:after="0" w:line="276" w:lineRule="auto"/>
        <w:ind w:left="100" w:right="244" w:firstLine="0"/>
        <w:jc w:val="left"/>
        <w:rPr>
          <w:rFonts w:hint="default" w:ascii="Cambria" w:hAnsi="Cambria" w:cs="Cambria"/>
          <w:sz w:val="24"/>
          <w:szCs w:val="24"/>
        </w:rPr>
      </w:pPr>
      <w:r>
        <w:rPr>
          <w:rFonts w:hint="default" w:ascii="Cambria" w:hAnsi="Cambria" w:cs="Cambria"/>
          <w:sz w:val="24"/>
          <w:szCs w:val="24"/>
        </w:rPr>
        <w:pict>
          <v:rect id="_x0000_s1026" o:spid="_x0000_s1026" o:spt="1" style="position:absolute;left:0pt;margin-left:122.4pt;margin-top:21.45pt;height:0.7pt;width:2.5pt;mso-position-horizontal-relative:page;z-index:-251652096;mso-width-relative:page;mso-height-relative:page;" fillcolor="#000000" filled="t" stroked="f" coordsize="21600,21600">
            <v:path/>
            <v:fill on="t" focussize="0,0"/>
            <v:stroke on="f"/>
            <v:imagedata o:title=""/>
            <o:lock v:ext="edit"/>
            <v:textbox>
              <w:txbxContent>
                <w:p/>
              </w:txbxContent>
            </v:textbox>
          </v:rect>
        </w:pict>
      </w:r>
      <w:r>
        <w:rPr>
          <w:rFonts w:hint="default" w:ascii="Cambria" w:hAnsi="Cambria" w:cs="Cambria"/>
          <w:b/>
          <w:sz w:val="24"/>
          <w:szCs w:val="24"/>
        </w:rPr>
        <w:t>Sampling</w:t>
      </w:r>
      <w:r>
        <w:rPr>
          <w:rFonts w:hint="default" w:ascii="Cambria" w:hAnsi="Cambria" w:cs="Cambria"/>
          <w:b/>
          <w:spacing w:val="-2"/>
          <w:sz w:val="24"/>
          <w:szCs w:val="24"/>
        </w:rPr>
        <w:t xml:space="preserve"> </w:t>
      </w:r>
      <w:r>
        <w:rPr>
          <w:rFonts w:hint="default" w:ascii="Cambria" w:hAnsi="Cambria" w:cs="Cambria"/>
          <w:sz w:val="24"/>
          <w:szCs w:val="24"/>
        </w:rPr>
        <w:t>–</w:t>
      </w:r>
      <w:r>
        <w:rPr>
          <w:rFonts w:hint="default" w:ascii="Cambria" w:hAnsi="Cambria" w:cs="Cambria"/>
          <w:spacing w:val="-4"/>
          <w:sz w:val="24"/>
          <w:szCs w:val="24"/>
        </w:rPr>
        <w:t xml:space="preserve"> </w:t>
      </w:r>
      <w:r>
        <w:rPr>
          <w:rFonts w:hint="default" w:ascii="Cambria" w:hAnsi="Cambria" w:cs="Cambria"/>
          <w:sz w:val="24"/>
          <w:szCs w:val="24"/>
        </w:rPr>
        <w:t>we</w:t>
      </w:r>
      <w:r>
        <w:rPr>
          <w:rFonts w:hint="default" w:ascii="Cambria" w:hAnsi="Cambria" w:cs="Cambria"/>
          <w:spacing w:val="-3"/>
          <w:sz w:val="24"/>
          <w:szCs w:val="24"/>
        </w:rPr>
        <w:t xml:space="preserve"> </w:t>
      </w:r>
      <w:r>
        <w:rPr>
          <w:rFonts w:hint="default" w:ascii="Cambria" w:hAnsi="Cambria" w:cs="Cambria"/>
          <w:sz w:val="24"/>
          <w:szCs w:val="24"/>
        </w:rPr>
        <w:t>sample</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continuous</w:t>
      </w:r>
      <w:r>
        <w:rPr>
          <w:rFonts w:hint="default" w:ascii="Cambria" w:hAnsi="Cambria" w:cs="Cambria"/>
          <w:spacing w:val="-2"/>
          <w:sz w:val="24"/>
          <w:szCs w:val="24"/>
        </w:rPr>
        <w:t xml:space="preserve"> </w:t>
      </w:r>
      <w:r>
        <w:rPr>
          <w:rFonts w:hint="default" w:ascii="Cambria" w:hAnsi="Cambria" w:cs="Cambria"/>
          <w:sz w:val="24"/>
          <w:szCs w:val="24"/>
        </w:rPr>
        <w:t>image</w:t>
      </w:r>
      <w:r>
        <w:rPr>
          <w:rFonts w:hint="default" w:ascii="Cambria" w:hAnsi="Cambria" w:cs="Cambria"/>
          <w:spacing w:val="-3"/>
          <w:sz w:val="24"/>
          <w:szCs w:val="24"/>
        </w:rPr>
        <w:t xml:space="preserve"> </w:t>
      </w:r>
      <w:r>
        <w:rPr>
          <w:rFonts w:hint="default" w:ascii="Cambria" w:hAnsi="Cambria" w:cs="Cambria"/>
          <w:sz w:val="24"/>
          <w:szCs w:val="24"/>
        </w:rPr>
        <w:t>into</w:t>
      </w:r>
      <w:r>
        <w:rPr>
          <w:rFonts w:hint="default" w:ascii="Cambria" w:hAnsi="Cambria" w:cs="Cambria"/>
          <w:spacing w:val="-3"/>
          <w:sz w:val="24"/>
          <w:szCs w:val="24"/>
        </w:rPr>
        <w:t xml:space="preserve"> </w:t>
      </w:r>
      <w:r>
        <w:rPr>
          <w:rFonts w:hint="default" w:ascii="Cambria" w:hAnsi="Cambria" w:cs="Cambria"/>
          <w:sz w:val="24"/>
          <w:szCs w:val="24"/>
        </w:rPr>
        <w:t>a</w:t>
      </w:r>
      <w:r>
        <w:rPr>
          <w:rFonts w:hint="default" w:ascii="Cambria" w:hAnsi="Cambria" w:cs="Cambria"/>
          <w:spacing w:val="-2"/>
          <w:sz w:val="24"/>
          <w:szCs w:val="24"/>
        </w:rPr>
        <w:t xml:space="preserve"> </w:t>
      </w:r>
      <w:r>
        <w:rPr>
          <w:rFonts w:hint="default" w:ascii="Cambria" w:hAnsi="Cambria" w:cs="Cambria"/>
          <w:sz w:val="24"/>
          <w:szCs w:val="24"/>
        </w:rPr>
        <w:t>2-D</w:t>
      </w:r>
      <w:r>
        <w:rPr>
          <w:rFonts w:hint="default" w:ascii="Cambria" w:hAnsi="Cambria" w:cs="Cambria"/>
          <w:spacing w:val="-1"/>
          <w:sz w:val="24"/>
          <w:szCs w:val="24"/>
        </w:rPr>
        <w:t xml:space="preserve"> </w:t>
      </w:r>
      <w:r>
        <w:rPr>
          <w:rFonts w:hint="default" w:ascii="Cambria" w:hAnsi="Cambria" w:cs="Cambria"/>
          <w:sz w:val="24"/>
          <w:szCs w:val="24"/>
        </w:rPr>
        <w:t>array</w:t>
      </w:r>
      <w:r>
        <w:rPr>
          <w:rFonts w:hint="default" w:ascii="Cambria" w:hAnsi="Cambria" w:cs="Cambria"/>
          <w:spacing w:val="-1"/>
          <w:sz w:val="24"/>
          <w:szCs w:val="24"/>
        </w:rPr>
        <w:t xml:space="preserve"> </w:t>
      </w:r>
      <w:r>
        <w:rPr>
          <w:rFonts w:hint="default" w:ascii="Cambria" w:hAnsi="Cambria" w:cs="Cambria"/>
          <w:sz w:val="24"/>
          <w:szCs w:val="24"/>
        </w:rPr>
        <w:t>f(x,y)</w:t>
      </w:r>
      <w:r>
        <w:rPr>
          <w:rFonts w:hint="default" w:ascii="Cambria" w:hAnsi="Cambria" w:cs="Cambria"/>
          <w:spacing w:val="-1"/>
          <w:sz w:val="24"/>
          <w:szCs w:val="24"/>
        </w:rPr>
        <w:t xml:space="preserve"> </w:t>
      </w:r>
      <w:r>
        <w:rPr>
          <w:rFonts w:hint="default" w:ascii="Cambria" w:hAnsi="Cambria" w:cs="Cambria"/>
          <w:sz w:val="24"/>
          <w:szCs w:val="24"/>
        </w:rPr>
        <w:t>containing</w:t>
      </w:r>
      <w:r>
        <w:rPr>
          <w:rFonts w:hint="default" w:ascii="Cambria" w:hAnsi="Cambria" w:cs="Cambria"/>
          <w:spacing w:val="-4"/>
          <w:sz w:val="24"/>
          <w:szCs w:val="24"/>
        </w:rPr>
        <w:t xml:space="preserve"> </w:t>
      </w:r>
      <w:r>
        <w:rPr>
          <w:rFonts w:hint="default" w:ascii="Cambria" w:hAnsi="Cambria" w:cs="Cambria"/>
          <w:sz w:val="24"/>
          <w:szCs w:val="24"/>
        </w:rPr>
        <w:t>M</w:t>
      </w:r>
      <w:r>
        <w:rPr>
          <w:rFonts w:hint="default" w:ascii="Cambria" w:hAnsi="Cambria" w:cs="Cambria"/>
          <w:spacing w:val="-1"/>
          <w:sz w:val="24"/>
          <w:szCs w:val="24"/>
        </w:rPr>
        <w:t xml:space="preserve"> </w:t>
      </w:r>
      <w:r>
        <w:rPr>
          <w:rFonts w:hint="default" w:ascii="Cambria" w:hAnsi="Cambria" w:cs="Cambria"/>
          <w:sz w:val="24"/>
          <w:szCs w:val="24"/>
        </w:rPr>
        <w:t>rows</w:t>
      </w:r>
      <w:r>
        <w:rPr>
          <w:rFonts w:hint="default" w:ascii="Cambria" w:hAnsi="Cambria" w:cs="Cambria"/>
          <w:spacing w:val="-3"/>
          <w:sz w:val="24"/>
          <w:szCs w:val="24"/>
        </w:rPr>
        <w:t xml:space="preserve"> </w:t>
      </w:r>
      <w:r>
        <w:rPr>
          <w:rFonts w:hint="default" w:ascii="Cambria" w:hAnsi="Cambria" w:cs="Cambria"/>
          <w:sz w:val="24"/>
          <w:szCs w:val="24"/>
        </w:rPr>
        <w:t>and</w:t>
      </w:r>
      <w:r>
        <w:rPr>
          <w:rFonts w:hint="default" w:ascii="Cambria" w:hAnsi="Cambria" w:cs="Cambria"/>
          <w:spacing w:val="-2"/>
          <w:sz w:val="24"/>
          <w:szCs w:val="24"/>
        </w:rPr>
        <w:t xml:space="preserve"> </w:t>
      </w:r>
      <w:r>
        <w:rPr>
          <w:rFonts w:hint="default" w:ascii="Cambria" w:hAnsi="Cambria" w:cs="Cambria"/>
          <w:sz w:val="24"/>
          <w:szCs w:val="24"/>
        </w:rPr>
        <w:t>N</w:t>
      </w:r>
      <w:r>
        <w:rPr>
          <w:rFonts w:hint="default" w:ascii="Cambria" w:hAnsi="Cambria" w:cs="Cambria"/>
          <w:spacing w:val="-1"/>
          <w:sz w:val="24"/>
          <w:szCs w:val="24"/>
        </w:rPr>
        <w:t xml:space="preserve"> </w:t>
      </w:r>
      <w:r>
        <w:rPr>
          <w:rFonts w:hint="default" w:ascii="Cambria" w:hAnsi="Cambria" w:cs="Cambria"/>
          <w:sz w:val="24"/>
          <w:szCs w:val="24"/>
        </w:rPr>
        <w:t>columns,</w:t>
      </w:r>
      <w:r>
        <w:rPr>
          <w:rFonts w:hint="default" w:ascii="Cambria" w:hAnsi="Cambria" w:cs="Cambria"/>
          <w:spacing w:val="-47"/>
          <w:sz w:val="24"/>
          <w:szCs w:val="24"/>
        </w:rPr>
        <w:t xml:space="preserve"> </w:t>
      </w:r>
      <w:r>
        <w:rPr>
          <w:rFonts w:hint="default" w:ascii="Cambria" w:hAnsi="Cambria" w:cs="Cambria"/>
          <w:sz w:val="24"/>
          <w:szCs w:val="24"/>
        </w:rPr>
        <w:t>where (x,y) are discrete coordinates taking up integer values x=0, 1, ……, M-1 and y=0,1,….., N-1. So</w:t>
      </w:r>
      <w:r>
        <w:rPr>
          <w:rFonts w:hint="default" w:ascii="Cambria" w:hAnsi="Cambria" w:cs="Cambria"/>
          <w:spacing w:val="1"/>
          <w:sz w:val="24"/>
          <w:szCs w:val="24"/>
        </w:rPr>
        <w:t xml:space="preserve"> </w:t>
      </w:r>
      <w:r>
        <w:rPr>
          <w:rFonts w:hint="default" w:ascii="Cambria" w:hAnsi="Cambria" w:cs="Cambria"/>
          <w:sz w:val="24"/>
          <w:szCs w:val="24"/>
        </w:rPr>
        <w:t>f(0,1) indicates the second sample along the first row. Here, 0 and 1 are not the values of physical</w:t>
      </w:r>
      <w:r>
        <w:rPr>
          <w:rFonts w:hint="default" w:ascii="Cambria" w:hAnsi="Cambria" w:cs="Cambria"/>
          <w:spacing w:val="1"/>
          <w:sz w:val="24"/>
          <w:szCs w:val="24"/>
        </w:rPr>
        <w:t xml:space="preserve"> </w:t>
      </w:r>
      <w:r>
        <w:rPr>
          <w:rFonts w:hint="default" w:ascii="Cambria" w:hAnsi="Cambria" w:cs="Cambria"/>
          <w:sz w:val="24"/>
          <w:szCs w:val="24"/>
        </w:rPr>
        <w:t>coordinates</w:t>
      </w:r>
      <w:r>
        <w:rPr>
          <w:rFonts w:hint="default" w:ascii="Cambria" w:hAnsi="Cambria" w:cs="Cambria"/>
          <w:spacing w:val="-2"/>
          <w:sz w:val="24"/>
          <w:szCs w:val="24"/>
        </w:rPr>
        <w:t xml:space="preserve"> </w:t>
      </w:r>
      <w:r>
        <w:rPr>
          <w:rFonts w:hint="default" w:ascii="Cambria" w:hAnsi="Cambria" w:cs="Cambria"/>
          <w:sz w:val="24"/>
          <w:szCs w:val="24"/>
        </w:rPr>
        <w:t>when</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image was</w:t>
      </w:r>
      <w:r>
        <w:rPr>
          <w:rFonts w:hint="default" w:ascii="Cambria" w:hAnsi="Cambria" w:cs="Cambria"/>
          <w:spacing w:val="-2"/>
          <w:sz w:val="24"/>
          <w:szCs w:val="24"/>
        </w:rPr>
        <w:t xml:space="preserve"> </w:t>
      </w:r>
      <w:r>
        <w:rPr>
          <w:rFonts w:hint="default" w:ascii="Cambria" w:hAnsi="Cambria" w:cs="Cambria"/>
          <w:sz w:val="24"/>
          <w:szCs w:val="24"/>
        </w:rPr>
        <w:t>sampled.</w:t>
      </w:r>
    </w:p>
    <w:p>
      <w:pPr>
        <w:pStyle w:val="5"/>
        <w:spacing w:before="5"/>
        <w:rPr>
          <w:rFonts w:hint="default" w:ascii="Cambria" w:hAnsi="Cambria" w:cs="Cambria"/>
          <w:sz w:val="24"/>
          <w:szCs w:val="24"/>
        </w:rPr>
      </w:pPr>
    </w:p>
    <w:p>
      <w:pPr>
        <w:pStyle w:val="11"/>
        <w:numPr>
          <w:ilvl w:val="0"/>
          <w:numId w:val="8"/>
        </w:numPr>
        <w:tabs>
          <w:tab w:val="left" w:pos="319"/>
        </w:tabs>
        <w:spacing w:before="0" w:after="0" w:line="276" w:lineRule="auto"/>
        <w:ind w:left="100" w:right="161" w:firstLine="0"/>
        <w:jc w:val="left"/>
        <w:rPr>
          <w:rFonts w:hint="default" w:ascii="Cambria" w:hAnsi="Cambria" w:cs="Cambria"/>
          <w:sz w:val="24"/>
          <w:szCs w:val="24"/>
        </w:rPr>
      </w:pPr>
      <w:r>
        <w:rPr>
          <w:rFonts w:hint="default" w:ascii="Cambria" w:hAnsi="Cambria" w:cs="Cambria"/>
          <w:b/>
          <w:sz w:val="24"/>
          <w:szCs w:val="24"/>
        </w:rPr>
        <w:t>Quantization</w:t>
      </w:r>
      <w:r>
        <w:rPr>
          <w:rFonts w:hint="default" w:ascii="Cambria" w:hAnsi="Cambria" w:cs="Cambria"/>
          <w:b/>
          <w:spacing w:val="2"/>
          <w:sz w:val="24"/>
          <w:szCs w:val="24"/>
        </w:rPr>
        <w:t xml:space="preserve"> </w:t>
      </w:r>
      <w:r>
        <w:rPr>
          <w:rFonts w:hint="default" w:ascii="Cambria" w:hAnsi="Cambria" w:cs="Cambria"/>
          <w:b/>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values</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above</w:t>
      </w:r>
      <w:r>
        <w:rPr>
          <w:rFonts w:hint="default" w:ascii="Cambria" w:hAnsi="Cambria" w:cs="Cambria"/>
          <w:spacing w:val="2"/>
          <w:sz w:val="24"/>
          <w:szCs w:val="24"/>
        </w:rPr>
        <w:t xml:space="preserve"> </w:t>
      </w:r>
      <w:r>
        <w:rPr>
          <w:rFonts w:hint="default" w:ascii="Cambria" w:hAnsi="Cambria" w:cs="Cambria"/>
          <w:sz w:val="24"/>
          <w:szCs w:val="24"/>
        </w:rPr>
        <w:t>samples that</w:t>
      </w:r>
      <w:r>
        <w:rPr>
          <w:rFonts w:hint="default" w:ascii="Cambria" w:hAnsi="Cambria" w:cs="Cambria"/>
          <w:spacing w:val="3"/>
          <w:sz w:val="24"/>
          <w:szCs w:val="24"/>
        </w:rPr>
        <w:t xml:space="preserve"> </w:t>
      </w:r>
      <w:r>
        <w:rPr>
          <w:rFonts w:hint="default" w:ascii="Cambria" w:hAnsi="Cambria" w:cs="Cambria"/>
          <w:sz w:val="24"/>
          <w:szCs w:val="24"/>
        </w:rPr>
        <w:t>span</w:t>
      </w:r>
      <w:r>
        <w:rPr>
          <w:rFonts w:hint="default" w:ascii="Cambria" w:hAnsi="Cambria" w:cs="Cambria"/>
          <w:spacing w:val="1"/>
          <w:sz w:val="24"/>
          <w:szCs w:val="24"/>
        </w:rPr>
        <w:t xml:space="preserve"> </w:t>
      </w:r>
      <w:r>
        <w:rPr>
          <w:rFonts w:hint="default" w:ascii="Cambria" w:hAnsi="Cambria" w:cs="Cambria"/>
          <w:sz w:val="24"/>
          <w:szCs w:val="24"/>
        </w:rPr>
        <w:t>a</w:t>
      </w:r>
      <w:r>
        <w:rPr>
          <w:rFonts w:hint="default" w:ascii="Cambria" w:hAnsi="Cambria" w:cs="Cambria"/>
          <w:spacing w:val="3"/>
          <w:sz w:val="24"/>
          <w:szCs w:val="24"/>
        </w:rPr>
        <w:t xml:space="preserve"> </w:t>
      </w:r>
      <w:r>
        <w:rPr>
          <w:rFonts w:hint="default" w:ascii="Cambria" w:hAnsi="Cambria" w:cs="Cambria"/>
          <w:sz w:val="24"/>
          <w:szCs w:val="24"/>
        </w:rPr>
        <w:t>continuous</w:t>
      </w:r>
      <w:r>
        <w:rPr>
          <w:rFonts w:hint="default" w:ascii="Cambria" w:hAnsi="Cambria" w:cs="Cambria"/>
          <w:spacing w:val="2"/>
          <w:sz w:val="24"/>
          <w:szCs w:val="24"/>
        </w:rPr>
        <w:t xml:space="preserve"> </w:t>
      </w:r>
      <w:r>
        <w:rPr>
          <w:rFonts w:hint="default" w:ascii="Cambria" w:hAnsi="Cambria" w:cs="Cambria"/>
          <w:sz w:val="24"/>
          <w:szCs w:val="24"/>
        </w:rPr>
        <w:t>range</w:t>
      </w:r>
      <w:r>
        <w:rPr>
          <w:rFonts w:hint="default" w:ascii="Cambria" w:hAnsi="Cambria" w:cs="Cambria"/>
          <w:spacing w:val="1"/>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intensity</w:t>
      </w:r>
      <w:r>
        <w:rPr>
          <w:rFonts w:hint="default" w:ascii="Cambria" w:hAnsi="Cambria" w:cs="Cambria"/>
          <w:spacing w:val="1"/>
          <w:sz w:val="24"/>
          <w:szCs w:val="24"/>
        </w:rPr>
        <w:t xml:space="preserve"> </w:t>
      </w:r>
      <w:r>
        <w:rPr>
          <w:rFonts w:hint="default" w:ascii="Cambria" w:hAnsi="Cambria" w:cs="Cambria"/>
          <w:sz w:val="24"/>
          <w:szCs w:val="24"/>
        </w:rPr>
        <w:t>values,</w:t>
      </w:r>
      <w:r>
        <w:rPr>
          <w:rFonts w:hint="default" w:ascii="Cambria" w:hAnsi="Cambria" w:cs="Cambria"/>
          <w:spacing w:val="1"/>
          <w:sz w:val="24"/>
          <w:szCs w:val="24"/>
        </w:rPr>
        <w:t xml:space="preserve"> </w:t>
      </w:r>
      <w:r>
        <w:rPr>
          <w:rFonts w:hint="default" w:ascii="Cambria" w:hAnsi="Cambria" w:cs="Cambria"/>
          <w:sz w:val="24"/>
          <w:szCs w:val="24"/>
        </w:rPr>
        <w:t>must be converted to discrete quantities. This is done by dividing the entire continuous intensity scale</w:t>
      </w:r>
      <w:r>
        <w:rPr>
          <w:rFonts w:hint="default" w:ascii="Cambria" w:hAnsi="Cambria" w:cs="Cambria"/>
          <w:spacing w:val="1"/>
          <w:sz w:val="24"/>
          <w:szCs w:val="24"/>
        </w:rPr>
        <w:t xml:space="preserve"> </w:t>
      </w:r>
      <w:r>
        <w:rPr>
          <w:rFonts w:hint="default" w:ascii="Cambria" w:hAnsi="Cambria" w:cs="Cambria"/>
          <w:sz w:val="24"/>
          <w:szCs w:val="24"/>
        </w:rPr>
        <w:t>into L discrete intervals, ranging from black to white, where black is represented by a value 0 and white</w:t>
      </w:r>
      <w:r>
        <w:rPr>
          <w:rFonts w:hint="default" w:ascii="Cambria" w:hAnsi="Cambria" w:cs="Cambria"/>
          <w:spacing w:val="1"/>
          <w:sz w:val="24"/>
          <w:szCs w:val="24"/>
        </w:rPr>
        <w:t xml:space="preserve"> </w:t>
      </w:r>
      <w:r>
        <w:rPr>
          <w:rFonts w:hint="default" w:ascii="Cambria" w:hAnsi="Cambria" w:cs="Cambria"/>
          <w:sz w:val="24"/>
          <w:szCs w:val="24"/>
        </w:rPr>
        <w:t>by L-1. Depending on the proximity of a sample to one of these L levels, the continuous intensity levels</w:t>
      </w:r>
      <w:r>
        <w:rPr>
          <w:rFonts w:hint="default" w:ascii="Cambria" w:hAnsi="Cambria" w:cs="Cambria"/>
          <w:spacing w:val="1"/>
          <w:sz w:val="24"/>
          <w:szCs w:val="24"/>
        </w:rPr>
        <w:t xml:space="preserve"> </w:t>
      </w:r>
      <w:r>
        <w:rPr>
          <w:rFonts w:hint="default" w:ascii="Cambria" w:hAnsi="Cambria" w:cs="Cambria"/>
          <w:sz w:val="24"/>
          <w:szCs w:val="24"/>
        </w:rPr>
        <w:t>are quantized. In addition to the number of discrete levels used, the accuracy achieved in quantization is</w:t>
      </w:r>
      <w:r>
        <w:rPr>
          <w:rFonts w:hint="default" w:ascii="Cambria" w:hAnsi="Cambria" w:cs="Cambria"/>
          <w:spacing w:val="-47"/>
          <w:sz w:val="24"/>
          <w:szCs w:val="24"/>
        </w:rPr>
        <w:t xml:space="preserve"> </w:t>
      </w:r>
      <w:r>
        <w:rPr>
          <w:rFonts w:hint="default" w:ascii="Cambria" w:hAnsi="Cambria" w:cs="Cambria"/>
          <w:sz w:val="24"/>
          <w:szCs w:val="24"/>
        </w:rPr>
        <w:t>highly dependent</w:t>
      </w:r>
      <w:r>
        <w:rPr>
          <w:rFonts w:hint="default" w:ascii="Cambria" w:hAnsi="Cambria" w:cs="Cambria"/>
          <w:spacing w:val="-2"/>
          <w:sz w:val="24"/>
          <w:szCs w:val="24"/>
        </w:rPr>
        <w:t xml:space="preserve"> </w:t>
      </w:r>
      <w:r>
        <w:rPr>
          <w:rFonts w:hint="default" w:ascii="Cambria" w:hAnsi="Cambria" w:cs="Cambria"/>
          <w:sz w:val="24"/>
          <w:szCs w:val="24"/>
        </w:rPr>
        <w:t>on</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noise</w:t>
      </w:r>
      <w:r>
        <w:rPr>
          <w:rFonts w:hint="default" w:ascii="Cambria" w:hAnsi="Cambria" w:cs="Cambria"/>
          <w:spacing w:val="-2"/>
          <w:sz w:val="24"/>
          <w:szCs w:val="24"/>
        </w:rPr>
        <w:t xml:space="preserve"> </w:t>
      </w:r>
      <w:r>
        <w:rPr>
          <w:rFonts w:hint="default" w:ascii="Cambria" w:hAnsi="Cambria" w:cs="Cambria"/>
          <w:sz w:val="24"/>
          <w:szCs w:val="24"/>
        </w:rPr>
        <w:t>content</w:t>
      </w:r>
      <w:r>
        <w:rPr>
          <w:rFonts w:hint="default" w:ascii="Cambria" w:hAnsi="Cambria" w:cs="Cambria"/>
          <w:spacing w:val="-1"/>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the sampled</w:t>
      </w:r>
      <w:r>
        <w:rPr>
          <w:rFonts w:hint="default" w:ascii="Cambria" w:hAnsi="Cambria" w:cs="Cambria"/>
          <w:spacing w:val="-1"/>
          <w:sz w:val="24"/>
          <w:szCs w:val="24"/>
        </w:rPr>
        <w:t xml:space="preserve"> </w:t>
      </w:r>
      <w:r>
        <w:rPr>
          <w:rFonts w:hint="default" w:ascii="Cambria" w:hAnsi="Cambria" w:cs="Cambria"/>
          <w:sz w:val="24"/>
          <w:szCs w:val="24"/>
        </w:rPr>
        <w:t>signal.</w:t>
      </w:r>
    </w:p>
    <w:p>
      <w:pPr>
        <w:pStyle w:val="5"/>
        <w:spacing w:before="4"/>
        <w:rPr>
          <w:rFonts w:hint="default" w:ascii="Cambria" w:hAnsi="Cambria" w:cs="Cambria"/>
          <w:sz w:val="24"/>
          <w:szCs w:val="24"/>
        </w:rPr>
      </w:pPr>
    </w:p>
    <w:p>
      <w:pPr>
        <w:pStyle w:val="5"/>
        <w:spacing w:line="276" w:lineRule="auto"/>
        <w:ind w:left="100" w:right="143" w:firstLine="50"/>
        <w:rPr>
          <w:rFonts w:hint="default" w:ascii="Cambria" w:hAnsi="Cambria" w:cs="Cambria"/>
          <w:sz w:val="24"/>
          <w:szCs w:val="24"/>
        </w:rPr>
      </w:pPr>
      <w:r>
        <w:rPr>
          <w:rFonts w:hint="default" w:ascii="Cambria" w:hAnsi="Cambria" w:cs="Cambria"/>
          <w:sz w:val="24"/>
          <w:szCs w:val="24"/>
        </w:rPr>
        <w:t>The digitization process requires that decisions be made regarding values for M, N and L.</w:t>
      </w:r>
      <w:r>
        <w:rPr>
          <w:rFonts w:hint="default" w:ascii="Cambria" w:hAnsi="Cambria" w:cs="Cambria"/>
          <w:spacing w:val="1"/>
          <w:sz w:val="24"/>
          <w:szCs w:val="24"/>
        </w:rPr>
        <w:t xml:space="preserve"> </w:t>
      </w:r>
      <w:r>
        <w:rPr>
          <w:rFonts w:hint="default" w:ascii="Cambria" w:hAnsi="Cambria" w:cs="Cambria"/>
          <w:sz w:val="24"/>
          <w:szCs w:val="24"/>
        </w:rPr>
        <w:t>M and N must</w:t>
      </w:r>
      <w:r>
        <w:rPr>
          <w:rFonts w:hint="default" w:ascii="Cambria" w:hAnsi="Cambria" w:cs="Cambria"/>
          <w:spacing w:val="-47"/>
          <w:sz w:val="24"/>
          <w:szCs w:val="24"/>
        </w:rPr>
        <w:t xml:space="preserve"> </w:t>
      </w:r>
      <w:r>
        <w:rPr>
          <w:rFonts w:hint="default" w:ascii="Cambria" w:hAnsi="Cambria" w:cs="Cambria"/>
          <w:sz w:val="24"/>
          <w:szCs w:val="24"/>
        </w:rPr>
        <w:t>only</w:t>
      </w:r>
      <w:r>
        <w:rPr>
          <w:rFonts w:hint="default" w:ascii="Cambria" w:hAnsi="Cambria" w:cs="Cambria"/>
          <w:spacing w:val="2"/>
          <w:sz w:val="24"/>
          <w:szCs w:val="24"/>
        </w:rPr>
        <w:t xml:space="preserve"> </w:t>
      </w:r>
      <w:r>
        <w:rPr>
          <w:rFonts w:hint="default" w:ascii="Cambria" w:hAnsi="Cambria" w:cs="Cambria"/>
          <w:sz w:val="24"/>
          <w:szCs w:val="24"/>
        </w:rPr>
        <w:t>be positive</w:t>
      </w:r>
      <w:r>
        <w:rPr>
          <w:rFonts w:hint="default" w:ascii="Cambria" w:hAnsi="Cambria" w:cs="Cambria"/>
          <w:spacing w:val="2"/>
          <w:sz w:val="24"/>
          <w:szCs w:val="24"/>
        </w:rPr>
        <w:t xml:space="preserve"> </w:t>
      </w:r>
      <w:r>
        <w:rPr>
          <w:rFonts w:hint="default" w:ascii="Cambria" w:hAnsi="Cambria" w:cs="Cambria"/>
          <w:sz w:val="24"/>
          <w:szCs w:val="24"/>
        </w:rPr>
        <w:t>integers.</w:t>
      </w:r>
      <w:r>
        <w:rPr>
          <w:rFonts w:hint="default" w:ascii="Cambria" w:hAnsi="Cambria" w:cs="Cambria"/>
          <w:spacing w:val="3"/>
          <w:sz w:val="24"/>
          <w:szCs w:val="24"/>
        </w:rPr>
        <w:t xml:space="preserve"> </w:t>
      </w:r>
      <w:r>
        <w:rPr>
          <w:rFonts w:hint="default" w:ascii="Cambria" w:hAnsi="Cambria" w:cs="Cambria"/>
          <w:sz w:val="24"/>
          <w:szCs w:val="24"/>
        </w:rPr>
        <w:t>Due</w:t>
      </w:r>
      <w:r>
        <w:rPr>
          <w:rFonts w:hint="default" w:ascii="Cambria" w:hAnsi="Cambria" w:cs="Cambria"/>
          <w:spacing w:val="2"/>
          <w:sz w:val="24"/>
          <w:szCs w:val="24"/>
        </w:rPr>
        <w:t xml:space="preserve"> </w:t>
      </w:r>
      <w:r>
        <w:rPr>
          <w:rFonts w:hint="default" w:ascii="Cambria" w:hAnsi="Cambria" w:cs="Cambria"/>
          <w:sz w:val="24"/>
          <w:szCs w:val="24"/>
        </w:rPr>
        <w:t>to</w:t>
      </w:r>
      <w:r>
        <w:rPr>
          <w:rFonts w:hint="default" w:ascii="Cambria" w:hAnsi="Cambria" w:cs="Cambria"/>
          <w:spacing w:val="2"/>
          <w:sz w:val="24"/>
          <w:szCs w:val="24"/>
        </w:rPr>
        <w:t xml:space="preserve"> </w:t>
      </w:r>
      <w:r>
        <w:rPr>
          <w:rFonts w:hint="default" w:ascii="Cambria" w:hAnsi="Cambria" w:cs="Cambria"/>
          <w:sz w:val="24"/>
          <w:szCs w:val="24"/>
        </w:rPr>
        <w:t>internal</w:t>
      </w:r>
      <w:r>
        <w:rPr>
          <w:rFonts w:hint="default" w:ascii="Cambria" w:hAnsi="Cambria" w:cs="Cambria"/>
          <w:spacing w:val="-1"/>
          <w:sz w:val="24"/>
          <w:szCs w:val="24"/>
        </w:rPr>
        <w:t xml:space="preserve"> </w:t>
      </w:r>
      <w:r>
        <w:rPr>
          <w:rFonts w:hint="default" w:ascii="Cambria" w:hAnsi="Cambria" w:cs="Cambria"/>
          <w:sz w:val="24"/>
          <w:szCs w:val="24"/>
        </w:rPr>
        <w:t>storage</w:t>
      </w:r>
      <w:r>
        <w:rPr>
          <w:rFonts w:hint="default" w:ascii="Cambria" w:hAnsi="Cambria" w:cs="Cambria"/>
          <w:spacing w:val="2"/>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quantizing</w:t>
      </w:r>
      <w:r>
        <w:rPr>
          <w:rFonts w:hint="default" w:ascii="Cambria" w:hAnsi="Cambria" w:cs="Cambria"/>
          <w:spacing w:val="2"/>
          <w:sz w:val="24"/>
          <w:szCs w:val="24"/>
        </w:rPr>
        <w:t xml:space="preserve"> </w:t>
      </w:r>
      <w:r>
        <w:rPr>
          <w:rFonts w:hint="default" w:ascii="Cambria" w:hAnsi="Cambria" w:cs="Cambria"/>
          <w:sz w:val="24"/>
          <w:szCs w:val="24"/>
        </w:rPr>
        <w:t>hardware</w:t>
      </w:r>
      <w:r>
        <w:rPr>
          <w:rFonts w:hint="default" w:ascii="Cambria" w:hAnsi="Cambria" w:cs="Cambria"/>
          <w:spacing w:val="2"/>
          <w:sz w:val="24"/>
          <w:szCs w:val="24"/>
        </w:rPr>
        <w:t xml:space="preserve"> </w:t>
      </w:r>
      <w:r>
        <w:rPr>
          <w:rFonts w:hint="default" w:ascii="Cambria" w:hAnsi="Cambria" w:cs="Cambria"/>
          <w:sz w:val="24"/>
          <w:szCs w:val="24"/>
        </w:rPr>
        <w:t>considerations,</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number</w:t>
      </w:r>
      <w:r>
        <w:rPr>
          <w:rFonts w:hint="default" w:ascii="Cambria" w:hAnsi="Cambria" w:cs="Cambria"/>
          <w:spacing w:val="1"/>
          <w:sz w:val="24"/>
          <w:szCs w:val="24"/>
        </w:rPr>
        <w:t xml:space="preserve"> </w:t>
      </w:r>
      <w:r>
        <w:rPr>
          <w:rFonts w:hint="default" w:ascii="Cambria" w:hAnsi="Cambria" w:cs="Cambria"/>
          <w:sz w:val="24"/>
          <w:szCs w:val="24"/>
        </w:rPr>
        <w:t>of intensity levels typically is an integer power of 2 .i.e., L = 2</w:t>
      </w:r>
      <w:r>
        <w:rPr>
          <w:rFonts w:hint="default" w:ascii="Cambria" w:hAnsi="Cambria" w:cs="Cambria"/>
          <w:sz w:val="24"/>
          <w:szCs w:val="24"/>
          <w:vertAlign w:val="superscript"/>
        </w:rPr>
        <w:t>K</w:t>
      </w:r>
      <w:r>
        <w:rPr>
          <w:rFonts w:hint="default" w:ascii="Cambria" w:hAnsi="Cambria" w:cs="Cambria"/>
          <w:sz w:val="24"/>
          <w:szCs w:val="24"/>
          <w:vertAlign w:val="baseline"/>
        </w:rPr>
        <w:t>, and the image is referred to as a K-bit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image. For e.g. an image with 256 intensity levels is called an 8-bit image. The number of bits required to</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store a</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digitized</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k-bit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image is b=MNK.</w:t>
      </w:r>
    </w:p>
    <w:p>
      <w:pPr>
        <w:pStyle w:val="5"/>
        <w:spacing w:before="5"/>
        <w:rPr>
          <w:rFonts w:hint="default" w:ascii="Cambria" w:hAnsi="Cambria" w:cs="Cambria"/>
          <w:sz w:val="24"/>
          <w:szCs w:val="24"/>
          <w:u w:val="none" w:color="auto"/>
        </w:rPr>
        <w:sectPr>
          <w:pgSz w:w="12240" w:h="15840"/>
          <w:pgMar w:top="1040" w:right="1300" w:bottom="280" w:left="1340" w:header="720" w:footer="720" w:gutter="0"/>
          <w:cols w:space="720" w:num="1"/>
        </w:sectPr>
      </w:pPr>
      <w:r>
        <w:drawing>
          <wp:inline distT="0" distB="0" distL="114300" distR="114300">
            <wp:extent cx="6089650" cy="4789170"/>
            <wp:effectExtent l="0" t="0" r="6350" b="1143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5"/>
                    <a:stretch>
                      <a:fillRect/>
                    </a:stretch>
                  </pic:blipFill>
                  <pic:spPr>
                    <a:xfrm>
                      <a:off x="0" y="0"/>
                      <a:ext cx="6089650" cy="4789170"/>
                    </a:xfrm>
                    <a:prstGeom prst="rect">
                      <a:avLst/>
                    </a:prstGeom>
                    <a:noFill/>
                    <a:ln>
                      <a:noFill/>
                    </a:ln>
                  </pic:spPr>
                </pic:pic>
              </a:graphicData>
            </a:graphic>
          </wp:inline>
        </w:drawing>
      </w:r>
      <w:r>
        <w:rPr>
          <w:rFonts w:hint="default" w:ascii="Cambria" w:hAnsi="Cambria" w:cs="Cambria"/>
          <w:sz w:val="24"/>
          <w:szCs w:val="24"/>
          <w:u w:val="none" w:color="auto"/>
        </w:rPr>
        <w:drawing>
          <wp:anchor distT="0" distB="0" distL="0" distR="0" simplePos="0" relativeHeight="251661312" behindDoc="0" locked="0" layoutInCell="1" allowOverlap="1">
            <wp:simplePos x="0" y="0"/>
            <wp:positionH relativeFrom="page">
              <wp:posOffset>2005330</wp:posOffset>
            </wp:positionH>
            <wp:positionV relativeFrom="paragraph">
              <wp:posOffset>128270</wp:posOffset>
            </wp:positionV>
            <wp:extent cx="3630295" cy="274510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6" cstate="print"/>
                    <a:stretch>
                      <a:fillRect/>
                    </a:stretch>
                  </pic:blipFill>
                  <pic:spPr>
                    <a:xfrm>
                      <a:off x="0" y="0"/>
                      <a:ext cx="3630176" cy="2745390"/>
                    </a:xfrm>
                    <a:prstGeom prst="rect">
                      <a:avLst/>
                    </a:prstGeom>
                  </pic:spPr>
                </pic:pic>
              </a:graphicData>
            </a:graphic>
          </wp:anchor>
        </w:drawing>
      </w:r>
    </w:p>
    <w:p>
      <w:pPr>
        <w:pStyle w:val="2"/>
        <w:spacing w:before="39"/>
        <w:ind w:left="0" w:leftChars="0" w:firstLine="0" w:firstLineChars="0"/>
        <w:rPr>
          <w:rFonts w:hint="default" w:ascii="Cambria" w:hAnsi="Cambria" w:cs="Cambria"/>
          <w:sz w:val="24"/>
          <w:szCs w:val="24"/>
          <w:u w:val="none" w:color="auto"/>
          <w:lang w:val="en-US"/>
        </w:rPr>
      </w:pPr>
      <w:r>
        <w:rPr>
          <w:rFonts w:hint="default" w:ascii="Cambria" w:hAnsi="Cambria" w:cs="Cambria"/>
          <w:sz w:val="24"/>
          <w:szCs w:val="24"/>
          <w:u w:val="none" w:color="auto"/>
          <w:lang w:val="en-US"/>
        </w:rPr>
        <w:tab/>
      </w:r>
      <w:r>
        <w:rPr>
          <w:rFonts w:hint="default" w:ascii="Cambria" w:hAnsi="Cambria" w:cs="Cambria"/>
          <w:sz w:val="24"/>
          <w:szCs w:val="24"/>
          <w:u w:val="none" w:color="auto"/>
          <w:lang w:val="en-US"/>
        </w:rPr>
        <w:tab/>
      </w:r>
    </w:p>
    <w:p>
      <w:pPr>
        <w:pStyle w:val="2"/>
        <w:spacing w:before="39"/>
        <w:ind w:left="0" w:leftChars="0" w:firstLine="0" w:firstLineChars="0"/>
        <w:rPr>
          <w:rFonts w:hint="default" w:ascii="Cambria" w:hAnsi="Cambria" w:cs="Cambria"/>
          <w:sz w:val="24"/>
          <w:szCs w:val="24"/>
          <w:u w:val="none"/>
        </w:rPr>
      </w:pPr>
      <w:r>
        <w:rPr>
          <w:rFonts w:hint="default" w:ascii="Cambria" w:hAnsi="Cambria" w:cs="Cambria"/>
          <w:sz w:val="24"/>
          <w:szCs w:val="24"/>
          <w:u w:val="single"/>
        </w:rPr>
        <w:t>Digital</w:t>
      </w:r>
      <w:r>
        <w:rPr>
          <w:rFonts w:hint="default" w:ascii="Cambria" w:hAnsi="Cambria" w:cs="Cambria"/>
          <w:spacing w:val="-5"/>
          <w:sz w:val="24"/>
          <w:szCs w:val="24"/>
          <w:u w:val="single"/>
        </w:rPr>
        <w:t xml:space="preserve"> </w:t>
      </w:r>
      <w:r>
        <w:rPr>
          <w:rFonts w:hint="default" w:ascii="Cambria" w:hAnsi="Cambria" w:cs="Cambria"/>
          <w:sz w:val="24"/>
          <w:szCs w:val="24"/>
          <w:u w:val="single"/>
        </w:rPr>
        <w:t>Image</w:t>
      </w:r>
      <w:r>
        <w:rPr>
          <w:rFonts w:hint="default" w:ascii="Cambria" w:hAnsi="Cambria" w:cs="Cambria"/>
          <w:spacing w:val="-4"/>
          <w:sz w:val="24"/>
          <w:szCs w:val="24"/>
          <w:u w:val="single"/>
        </w:rPr>
        <w:t xml:space="preserve"> </w:t>
      </w:r>
      <w:r>
        <w:rPr>
          <w:rFonts w:hint="default" w:ascii="Cambria" w:hAnsi="Cambria" w:cs="Cambria"/>
          <w:sz w:val="24"/>
          <w:szCs w:val="24"/>
          <w:u w:val="single"/>
        </w:rPr>
        <w:t>Fundamentals</w:t>
      </w:r>
    </w:p>
    <w:p>
      <w:pPr>
        <w:pStyle w:val="5"/>
        <w:spacing w:before="11"/>
        <w:rPr>
          <w:rFonts w:hint="default" w:ascii="Cambria" w:hAnsi="Cambria" w:cs="Cambria"/>
          <w:b/>
          <w:sz w:val="24"/>
          <w:szCs w:val="24"/>
        </w:rPr>
      </w:pPr>
    </w:p>
    <w:p>
      <w:pPr>
        <w:pStyle w:val="11"/>
        <w:numPr>
          <w:ilvl w:val="1"/>
          <w:numId w:val="8"/>
        </w:numPr>
        <w:tabs>
          <w:tab w:val="left" w:pos="821"/>
        </w:tabs>
        <w:spacing w:before="56" w:after="0" w:line="276" w:lineRule="auto"/>
        <w:ind w:left="820" w:right="360" w:hanging="360"/>
        <w:jc w:val="both"/>
        <w:rPr>
          <w:rFonts w:hint="default" w:ascii="Cambria" w:hAnsi="Cambria" w:cs="Cambria"/>
          <w:sz w:val="24"/>
          <w:szCs w:val="24"/>
        </w:rPr>
      </w:pPr>
      <w:r>
        <w:rPr>
          <w:rFonts w:hint="default" w:ascii="Cambria" w:hAnsi="Cambria" w:cs="Cambria"/>
          <w:b/>
          <w:sz w:val="24"/>
          <w:szCs w:val="24"/>
          <w:u w:val="single"/>
        </w:rPr>
        <w:t>Dynamic Range</w:t>
      </w:r>
      <w:r>
        <w:rPr>
          <w:rFonts w:hint="default" w:ascii="Cambria" w:hAnsi="Cambria" w:cs="Cambria"/>
          <w:b/>
          <w:spacing w:val="1"/>
          <w:sz w:val="24"/>
          <w:szCs w:val="24"/>
        </w:rPr>
        <w:t xml:space="preserve"> </w:t>
      </w:r>
      <w:r>
        <w:rPr>
          <w:rFonts w:hint="default" w:ascii="Cambria" w:hAnsi="Cambria" w:cs="Cambria"/>
          <w:sz w:val="24"/>
          <w:szCs w:val="24"/>
        </w:rPr>
        <w:t>- It is the ratio of maximum measurable intensity to the minimum detectable</w:t>
      </w:r>
      <w:r>
        <w:rPr>
          <w:rFonts w:hint="default" w:ascii="Cambria" w:hAnsi="Cambria" w:cs="Cambria"/>
          <w:spacing w:val="1"/>
          <w:sz w:val="24"/>
          <w:szCs w:val="24"/>
        </w:rPr>
        <w:t xml:space="preserve"> </w:t>
      </w:r>
      <w:r>
        <w:rPr>
          <w:rFonts w:hint="default" w:ascii="Cambria" w:hAnsi="Cambria" w:cs="Cambria"/>
          <w:sz w:val="24"/>
          <w:szCs w:val="24"/>
        </w:rPr>
        <w:t>intensity level in the imaging system. It establishes the lowest and highest intensity levels that</w:t>
      </w:r>
      <w:r>
        <w:rPr>
          <w:rFonts w:hint="default" w:ascii="Cambria" w:hAnsi="Cambria" w:cs="Cambria"/>
          <w:spacing w:val="-47"/>
          <w:sz w:val="24"/>
          <w:szCs w:val="24"/>
        </w:rPr>
        <w:t xml:space="preserve"> </w:t>
      </w:r>
      <w:r>
        <w:rPr>
          <w:rFonts w:hint="default" w:ascii="Cambria" w:hAnsi="Cambria" w:cs="Cambria"/>
          <w:sz w:val="24"/>
          <w:szCs w:val="24"/>
        </w:rPr>
        <w:t>an</w:t>
      </w:r>
      <w:r>
        <w:rPr>
          <w:rFonts w:hint="default" w:ascii="Cambria" w:hAnsi="Cambria" w:cs="Cambria"/>
          <w:spacing w:val="-1"/>
          <w:sz w:val="24"/>
          <w:szCs w:val="24"/>
        </w:rPr>
        <w:t xml:space="preserve"> </w:t>
      </w:r>
      <w:r>
        <w:rPr>
          <w:rFonts w:hint="default" w:ascii="Cambria" w:hAnsi="Cambria" w:cs="Cambria"/>
          <w:sz w:val="24"/>
          <w:szCs w:val="24"/>
        </w:rPr>
        <w:t>image</w:t>
      </w:r>
      <w:r>
        <w:rPr>
          <w:rFonts w:hint="default" w:ascii="Cambria" w:hAnsi="Cambria" w:cs="Cambria"/>
          <w:spacing w:val="-2"/>
          <w:sz w:val="24"/>
          <w:szCs w:val="24"/>
        </w:rPr>
        <w:t xml:space="preserve"> </w:t>
      </w:r>
      <w:r>
        <w:rPr>
          <w:rFonts w:hint="default" w:ascii="Cambria" w:hAnsi="Cambria" w:cs="Cambria"/>
          <w:sz w:val="24"/>
          <w:szCs w:val="24"/>
        </w:rPr>
        <w:t>can</w:t>
      </w:r>
      <w:r>
        <w:rPr>
          <w:rFonts w:hint="default" w:ascii="Cambria" w:hAnsi="Cambria" w:cs="Cambria"/>
          <w:spacing w:val="-1"/>
          <w:sz w:val="24"/>
          <w:szCs w:val="24"/>
        </w:rPr>
        <w:t xml:space="preserve"> </w:t>
      </w:r>
      <w:r>
        <w:rPr>
          <w:rFonts w:hint="default" w:ascii="Cambria" w:hAnsi="Cambria" w:cs="Cambria"/>
          <w:sz w:val="24"/>
          <w:szCs w:val="24"/>
        </w:rPr>
        <w:t>have.</w:t>
      </w:r>
    </w:p>
    <w:p>
      <w:pPr>
        <w:pStyle w:val="11"/>
        <w:numPr>
          <w:ilvl w:val="2"/>
          <w:numId w:val="8"/>
        </w:numPr>
        <w:tabs>
          <w:tab w:val="left" w:pos="1540"/>
          <w:tab w:val="left" w:pos="1541"/>
        </w:tabs>
        <w:spacing w:before="1" w:after="0" w:line="276" w:lineRule="auto"/>
        <w:ind w:left="1540" w:right="420" w:hanging="360"/>
        <w:jc w:val="left"/>
        <w:rPr>
          <w:rFonts w:hint="default" w:ascii="Cambria" w:hAnsi="Cambria" w:cs="Cambria"/>
          <w:sz w:val="24"/>
          <w:szCs w:val="24"/>
        </w:rPr>
      </w:pPr>
      <w:r>
        <w:rPr>
          <w:rFonts w:hint="default" w:ascii="Cambria" w:hAnsi="Cambria" w:cs="Cambria"/>
          <w:sz w:val="24"/>
          <w:szCs w:val="24"/>
        </w:rPr>
        <w:t xml:space="preserve">The upper limit is determined by </w:t>
      </w:r>
      <w:r>
        <w:rPr>
          <w:rFonts w:hint="default" w:ascii="Cambria" w:hAnsi="Cambria" w:cs="Cambria"/>
          <w:b/>
          <w:sz w:val="24"/>
          <w:szCs w:val="24"/>
        </w:rPr>
        <w:t xml:space="preserve">Saturation. </w:t>
      </w:r>
      <w:r>
        <w:rPr>
          <w:rFonts w:hint="default" w:ascii="Cambria" w:hAnsi="Cambria" w:cs="Cambria"/>
          <w:sz w:val="24"/>
          <w:szCs w:val="24"/>
        </w:rPr>
        <w:t>It is the highest value beyond which all</w:t>
      </w:r>
      <w:r>
        <w:rPr>
          <w:rFonts w:hint="default" w:ascii="Cambria" w:hAnsi="Cambria" w:cs="Cambria"/>
          <w:spacing w:val="1"/>
          <w:sz w:val="24"/>
          <w:szCs w:val="24"/>
        </w:rPr>
        <w:t xml:space="preserve"> </w:t>
      </w:r>
      <w:r>
        <w:rPr>
          <w:rFonts w:hint="default" w:ascii="Cambria" w:hAnsi="Cambria" w:cs="Cambria"/>
          <w:sz w:val="24"/>
          <w:szCs w:val="24"/>
        </w:rPr>
        <w:t>intensity levels are clipped. In an image, the entire saturated area has a high constant</w:t>
      </w:r>
      <w:r>
        <w:rPr>
          <w:rFonts w:hint="default" w:ascii="Cambria" w:hAnsi="Cambria" w:cs="Cambria"/>
          <w:spacing w:val="-47"/>
          <w:sz w:val="24"/>
          <w:szCs w:val="24"/>
        </w:rPr>
        <w:t xml:space="preserve"> </w:t>
      </w:r>
      <w:r>
        <w:rPr>
          <w:rFonts w:hint="default" w:ascii="Cambria" w:hAnsi="Cambria" w:cs="Cambria"/>
          <w:sz w:val="24"/>
          <w:szCs w:val="24"/>
        </w:rPr>
        <w:t>intensity level.</w:t>
      </w:r>
    </w:p>
    <w:p>
      <w:pPr>
        <w:pStyle w:val="11"/>
        <w:numPr>
          <w:ilvl w:val="2"/>
          <w:numId w:val="8"/>
        </w:numPr>
        <w:tabs>
          <w:tab w:val="left" w:pos="1540"/>
          <w:tab w:val="left" w:pos="1541"/>
        </w:tabs>
        <w:spacing w:before="0" w:after="0" w:line="276" w:lineRule="auto"/>
        <w:ind w:left="1540" w:right="238" w:hanging="360"/>
        <w:jc w:val="left"/>
        <w:rPr>
          <w:rFonts w:hint="default" w:ascii="Cambria" w:hAnsi="Cambria" w:cs="Cambria"/>
          <w:sz w:val="24"/>
          <w:szCs w:val="24"/>
        </w:rPr>
      </w:pPr>
      <w:r>
        <w:rPr>
          <w:rFonts w:hint="default" w:ascii="Cambria" w:hAnsi="Cambria" w:cs="Cambria"/>
          <w:sz w:val="24"/>
          <w:szCs w:val="24"/>
        </w:rPr>
        <w:t xml:space="preserve">The lower limit is determined by </w:t>
      </w:r>
      <w:r>
        <w:rPr>
          <w:rFonts w:hint="default" w:ascii="Cambria" w:hAnsi="Cambria" w:cs="Cambria"/>
          <w:b/>
          <w:sz w:val="24"/>
          <w:szCs w:val="24"/>
        </w:rPr>
        <w:t xml:space="preserve">noise. </w:t>
      </w:r>
      <w:r>
        <w:rPr>
          <w:rFonts w:hint="default" w:ascii="Cambria" w:hAnsi="Cambria" w:cs="Cambria"/>
          <w:sz w:val="24"/>
          <w:szCs w:val="24"/>
        </w:rPr>
        <w:t>Especially in the darker regions of an image, the</w:t>
      </w:r>
      <w:r>
        <w:rPr>
          <w:rFonts w:hint="default" w:ascii="Cambria" w:hAnsi="Cambria" w:cs="Cambria"/>
          <w:spacing w:val="-47"/>
          <w:sz w:val="24"/>
          <w:szCs w:val="24"/>
        </w:rPr>
        <w:t xml:space="preserve"> </w:t>
      </w:r>
      <w:r>
        <w:rPr>
          <w:rFonts w:hint="default" w:ascii="Cambria" w:hAnsi="Cambria" w:cs="Cambria"/>
          <w:sz w:val="24"/>
          <w:szCs w:val="24"/>
        </w:rPr>
        <w:t>noise</w:t>
      </w:r>
      <w:r>
        <w:rPr>
          <w:rFonts w:hint="default" w:ascii="Cambria" w:hAnsi="Cambria" w:cs="Cambria"/>
          <w:spacing w:val="-2"/>
          <w:sz w:val="24"/>
          <w:szCs w:val="24"/>
        </w:rPr>
        <w:t xml:space="preserve"> </w:t>
      </w:r>
      <w:r>
        <w:rPr>
          <w:rFonts w:hint="default" w:ascii="Cambria" w:hAnsi="Cambria" w:cs="Cambria"/>
          <w:sz w:val="24"/>
          <w:szCs w:val="24"/>
        </w:rPr>
        <w:t>masks the lowest detectable</w:t>
      </w:r>
      <w:r>
        <w:rPr>
          <w:rFonts w:hint="default" w:ascii="Cambria" w:hAnsi="Cambria" w:cs="Cambria"/>
          <w:spacing w:val="-2"/>
          <w:sz w:val="24"/>
          <w:szCs w:val="24"/>
        </w:rPr>
        <w:t xml:space="preserve"> </w:t>
      </w:r>
      <w:r>
        <w:rPr>
          <w:rFonts w:hint="default" w:ascii="Cambria" w:hAnsi="Cambria" w:cs="Cambria"/>
          <w:sz w:val="24"/>
          <w:szCs w:val="24"/>
        </w:rPr>
        <w:t>true intensity</w:t>
      </w:r>
      <w:r>
        <w:rPr>
          <w:rFonts w:hint="default" w:ascii="Cambria" w:hAnsi="Cambria" w:cs="Cambria"/>
          <w:spacing w:val="1"/>
          <w:sz w:val="24"/>
          <w:szCs w:val="24"/>
        </w:rPr>
        <w:t xml:space="preserve"> </w:t>
      </w:r>
      <w:r>
        <w:rPr>
          <w:rFonts w:hint="default" w:ascii="Cambria" w:hAnsi="Cambria" w:cs="Cambria"/>
          <w:sz w:val="24"/>
          <w:szCs w:val="24"/>
        </w:rPr>
        <w:t>level.</w:t>
      </w:r>
    </w:p>
    <w:p>
      <w:pPr>
        <w:pStyle w:val="11"/>
        <w:numPr>
          <w:ilvl w:val="1"/>
          <w:numId w:val="8"/>
        </w:numPr>
        <w:tabs>
          <w:tab w:val="left" w:pos="821"/>
        </w:tabs>
        <w:spacing w:before="0" w:after="0" w:line="276" w:lineRule="auto"/>
        <w:ind w:left="820" w:right="330" w:hanging="360"/>
        <w:jc w:val="left"/>
        <w:rPr>
          <w:rFonts w:hint="default" w:ascii="Cambria" w:hAnsi="Cambria" w:cs="Cambria"/>
          <w:sz w:val="24"/>
          <w:szCs w:val="24"/>
        </w:rPr>
      </w:pPr>
      <w:r>
        <w:rPr>
          <w:rFonts w:hint="default" w:ascii="Cambria" w:hAnsi="Cambria" w:cs="Cambria"/>
          <w:b/>
          <w:sz w:val="24"/>
          <w:szCs w:val="24"/>
          <w:u w:val="single"/>
        </w:rPr>
        <w:t xml:space="preserve">Contrast </w:t>
      </w:r>
      <w:r>
        <w:rPr>
          <w:rFonts w:hint="default" w:ascii="Cambria" w:hAnsi="Cambria" w:cs="Cambria"/>
          <w:sz w:val="24"/>
          <w:szCs w:val="24"/>
        </w:rPr>
        <w:t>– It is the difference in intensity between the highest and lowest intensity levels in an</w:t>
      </w:r>
      <w:r>
        <w:rPr>
          <w:rFonts w:hint="default" w:ascii="Cambria" w:hAnsi="Cambria" w:cs="Cambria"/>
          <w:spacing w:val="-47"/>
          <w:sz w:val="24"/>
          <w:szCs w:val="24"/>
        </w:rPr>
        <w:t xml:space="preserve"> </w:t>
      </w:r>
      <w:r>
        <w:rPr>
          <w:rFonts w:hint="default" w:ascii="Cambria" w:hAnsi="Cambria" w:cs="Cambria"/>
          <w:sz w:val="24"/>
          <w:szCs w:val="24"/>
        </w:rPr>
        <w:t>image. For</w:t>
      </w:r>
      <w:r>
        <w:rPr>
          <w:rFonts w:hint="default" w:ascii="Cambria" w:hAnsi="Cambria" w:cs="Cambria"/>
          <w:spacing w:val="-1"/>
          <w:sz w:val="24"/>
          <w:szCs w:val="24"/>
        </w:rPr>
        <w:t xml:space="preserve"> </w:t>
      </w:r>
      <w:r>
        <w:rPr>
          <w:rFonts w:hint="default" w:ascii="Cambria" w:hAnsi="Cambria" w:cs="Cambria"/>
          <w:sz w:val="24"/>
          <w:szCs w:val="24"/>
        </w:rPr>
        <w:t>example, a</w:t>
      </w:r>
      <w:r>
        <w:rPr>
          <w:rFonts w:hint="default" w:ascii="Cambria" w:hAnsi="Cambria" w:cs="Cambria"/>
          <w:spacing w:val="-3"/>
          <w:sz w:val="24"/>
          <w:szCs w:val="24"/>
        </w:rPr>
        <w:t xml:space="preserve"> </w:t>
      </w:r>
      <w:r>
        <w:rPr>
          <w:rFonts w:hint="default" w:ascii="Cambria" w:hAnsi="Cambria" w:cs="Cambria"/>
          <w:sz w:val="24"/>
          <w:szCs w:val="24"/>
        </w:rPr>
        <w:t>low</w:t>
      </w:r>
      <w:r>
        <w:rPr>
          <w:rFonts w:hint="default" w:ascii="Cambria" w:hAnsi="Cambria" w:cs="Cambria"/>
          <w:spacing w:val="-2"/>
          <w:sz w:val="24"/>
          <w:szCs w:val="24"/>
        </w:rPr>
        <w:t xml:space="preserve"> </w:t>
      </w:r>
      <w:r>
        <w:rPr>
          <w:rFonts w:hint="default" w:ascii="Cambria" w:hAnsi="Cambria" w:cs="Cambria"/>
          <w:sz w:val="24"/>
          <w:szCs w:val="24"/>
        </w:rPr>
        <w:t>contrast image</w:t>
      </w:r>
      <w:r>
        <w:rPr>
          <w:rFonts w:hint="default" w:ascii="Cambria" w:hAnsi="Cambria" w:cs="Cambria"/>
          <w:spacing w:val="-2"/>
          <w:sz w:val="24"/>
          <w:szCs w:val="24"/>
        </w:rPr>
        <w:t xml:space="preserve"> </w:t>
      </w:r>
      <w:r>
        <w:rPr>
          <w:rFonts w:hint="default" w:ascii="Cambria" w:hAnsi="Cambria" w:cs="Cambria"/>
          <w:sz w:val="24"/>
          <w:szCs w:val="24"/>
        </w:rPr>
        <w:t>would</w:t>
      </w:r>
      <w:r>
        <w:rPr>
          <w:rFonts w:hint="default" w:ascii="Cambria" w:hAnsi="Cambria" w:cs="Cambria"/>
          <w:spacing w:val="-2"/>
          <w:sz w:val="24"/>
          <w:szCs w:val="24"/>
        </w:rPr>
        <w:t xml:space="preserve"> </w:t>
      </w:r>
      <w:r>
        <w:rPr>
          <w:rFonts w:hint="default" w:ascii="Cambria" w:hAnsi="Cambria" w:cs="Cambria"/>
          <w:sz w:val="24"/>
          <w:szCs w:val="24"/>
        </w:rPr>
        <w:t>have</w:t>
      </w:r>
      <w:r>
        <w:rPr>
          <w:rFonts w:hint="default" w:ascii="Cambria" w:hAnsi="Cambria" w:cs="Cambria"/>
          <w:spacing w:val="-1"/>
          <w:sz w:val="24"/>
          <w:szCs w:val="24"/>
        </w:rPr>
        <w:t xml:space="preserve"> </w:t>
      </w:r>
      <w:r>
        <w:rPr>
          <w:rFonts w:hint="default" w:ascii="Cambria" w:hAnsi="Cambria" w:cs="Cambria"/>
          <w:sz w:val="24"/>
          <w:szCs w:val="24"/>
        </w:rPr>
        <w:t>a</w:t>
      </w:r>
      <w:r>
        <w:rPr>
          <w:rFonts w:hint="default" w:ascii="Cambria" w:hAnsi="Cambria" w:cs="Cambria"/>
          <w:spacing w:val="-1"/>
          <w:sz w:val="24"/>
          <w:szCs w:val="24"/>
        </w:rPr>
        <w:t xml:space="preserve"> </w:t>
      </w:r>
      <w:r>
        <w:rPr>
          <w:rFonts w:hint="default" w:ascii="Cambria" w:hAnsi="Cambria" w:cs="Cambria"/>
          <w:sz w:val="24"/>
          <w:szCs w:val="24"/>
        </w:rPr>
        <w:t>dull</w:t>
      </w:r>
      <w:r>
        <w:rPr>
          <w:rFonts w:hint="default" w:ascii="Cambria" w:hAnsi="Cambria" w:cs="Cambria"/>
          <w:spacing w:val="-1"/>
          <w:sz w:val="24"/>
          <w:szCs w:val="24"/>
        </w:rPr>
        <w:t xml:space="preserve"> </w:t>
      </w:r>
      <w:r>
        <w:rPr>
          <w:rFonts w:hint="default" w:ascii="Cambria" w:hAnsi="Cambria" w:cs="Cambria"/>
          <w:sz w:val="24"/>
          <w:szCs w:val="24"/>
        </w:rPr>
        <w:t>washed</w:t>
      </w:r>
      <w:r>
        <w:rPr>
          <w:rFonts w:hint="default" w:ascii="Cambria" w:hAnsi="Cambria" w:cs="Cambria"/>
          <w:spacing w:val="-3"/>
          <w:sz w:val="24"/>
          <w:szCs w:val="24"/>
        </w:rPr>
        <w:t xml:space="preserve"> </w:t>
      </w:r>
      <w:r>
        <w:rPr>
          <w:rFonts w:hint="default" w:ascii="Cambria" w:hAnsi="Cambria" w:cs="Cambria"/>
          <w:sz w:val="24"/>
          <w:szCs w:val="24"/>
        </w:rPr>
        <w:t>out</w:t>
      </w:r>
      <w:r>
        <w:rPr>
          <w:rFonts w:hint="default" w:ascii="Cambria" w:hAnsi="Cambria" w:cs="Cambria"/>
          <w:spacing w:val="-2"/>
          <w:sz w:val="24"/>
          <w:szCs w:val="24"/>
        </w:rPr>
        <w:t xml:space="preserve"> </w:t>
      </w:r>
      <w:r>
        <w:rPr>
          <w:rFonts w:hint="default" w:ascii="Cambria" w:hAnsi="Cambria" w:cs="Cambria"/>
          <w:sz w:val="24"/>
          <w:szCs w:val="24"/>
        </w:rPr>
        <w:t>gray look.</w:t>
      </w:r>
    </w:p>
    <w:p>
      <w:pPr>
        <w:pStyle w:val="11"/>
        <w:numPr>
          <w:ilvl w:val="1"/>
          <w:numId w:val="8"/>
        </w:numPr>
        <w:tabs>
          <w:tab w:val="left" w:pos="821"/>
        </w:tabs>
        <w:spacing w:before="0" w:after="0" w:line="276" w:lineRule="auto"/>
        <w:ind w:left="820" w:right="291" w:hanging="360"/>
        <w:jc w:val="left"/>
        <w:rPr>
          <w:rFonts w:hint="default" w:ascii="Cambria" w:hAnsi="Cambria" w:cs="Cambria"/>
          <w:sz w:val="24"/>
          <w:szCs w:val="24"/>
        </w:rPr>
      </w:pPr>
      <w:r>
        <w:rPr>
          <w:rFonts w:hint="default" w:ascii="Cambria" w:hAnsi="Cambria" w:cs="Cambria"/>
          <w:b/>
          <w:sz w:val="24"/>
          <w:szCs w:val="24"/>
          <w:u w:val="single"/>
        </w:rPr>
        <w:t>Spatial resolution</w:t>
      </w:r>
      <w:r>
        <w:rPr>
          <w:rFonts w:hint="default" w:ascii="Cambria" w:hAnsi="Cambria" w:cs="Cambria"/>
          <w:b/>
          <w:sz w:val="24"/>
          <w:szCs w:val="24"/>
        </w:rPr>
        <w:t xml:space="preserve"> </w:t>
      </w:r>
      <w:r>
        <w:rPr>
          <w:rFonts w:hint="default" w:ascii="Cambria" w:hAnsi="Cambria" w:cs="Cambria"/>
          <w:sz w:val="24"/>
          <w:szCs w:val="24"/>
        </w:rPr>
        <w:t>– it is a measure of the smallest detectable detail in an image. It is measured</w:t>
      </w:r>
      <w:r>
        <w:rPr>
          <w:rFonts w:hint="default" w:ascii="Cambria" w:hAnsi="Cambria" w:cs="Cambria"/>
          <w:spacing w:val="-47"/>
          <w:sz w:val="24"/>
          <w:szCs w:val="24"/>
        </w:rPr>
        <w:t xml:space="preserve"> </w:t>
      </w:r>
      <w:r>
        <w:rPr>
          <w:rFonts w:hint="default" w:ascii="Cambria" w:hAnsi="Cambria" w:cs="Cambria"/>
          <w:sz w:val="24"/>
          <w:szCs w:val="24"/>
        </w:rPr>
        <w:t>as line pairs per unit distance, or dots or pixels per unit distance (Dots per Inch or DPI). For</w:t>
      </w:r>
      <w:r>
        <w:rPr>
          <w:rFonts w:hint="default" w:ascii="Cambria" w:hAnsi="Cambria" w:cs="Cambria"/>
          <w:spacing w:val="1"/>
          <w:sz w:val="24"/>
          <w:szCs w:val="24"/>
        </w:rPr>
        <w:t xml:space="preserve"> </w:t>
      </w:r>
      <w:r>
        <w:rPr>
          <w:rFonts w:hint="default" w:ascii="Cambria" w:hAnsi="Cambria" w:cs="Cambria"/>
          <w:sz w:val="24"/>
          <w:szCs w:val="24"/>
        </w:rPr>
        <w:t>example, newspapers are printed with a resolution of 75DPI, whereas textbooks are printed</w:t>
      </w:r>
      <w:r>
        <w:rPr>
          <w:rFonts w:hint="default" w:ascii="Cambria" w:hAnsi="Cambria" w:cs="Cambria"/>
          <w:spacing w:val="1"/>
          <w:sz w:val="24"/>
          <w:szCs w:val="24"/>
        </w:rPr>
        <w:t xml:space="preserve"> </w:t>
      </w:r>
      <w:r>
        <w:rPr>
          <w:rFonts w:hint="default" w:ascii="Cambria" w:hAnsi="Cambria" w:cs="Cambria"/>
          <w:sz w:val="24"/>
          <w:szCs w:val="24"/>
        </w:rPr>
        <w:t>with</w:t>
      </w:r>
      <w:r>
        <w:rPr>
          <w:rFonts w:hint="default" w:ascii="Cambria" w:hAnsi="Cambria" w:cs="Cambria"/>
          <w:spacing w:val="-1"/>
          <w:sz w:val="24"/>
          <w:szCs w:val="24"/>
        </w:rPr>
        <w:t xml:space="preserve"> </w:t>
      </w:r>
      <w:r>
        <w:rPr>
          <w:rFonts w:hint="default" w:ascii="Cambria" w:hAnsi="Cambria" w:cs="Cambria"/>
          <w:sz w:val="24"/>
          <w:szCs w:val="24"/>
        </w:rPr>
        <w:t>a resolution</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2"/>
          <w:sz w:val="24"/>
          <w:szCs w:val="24"/>
        </w:rPr>
        <w:t xml:space="preserve"> </w:t>
      </w:r>
      <w:r>
        <w:rPr>
          <w:rFonts w:hint="default" w:ascii="Cambria" w:hAnsi="Cambria" w:cs="Cambria"/>
          <w:sz w:val="24"/>
          <w:szCs w:val="24"/>
        </w:rPr>
        <w:t>2400</w:t>
      </w:r>
      <w:r>
        <w:rPr>
          <w:rFonts w:hint="default" w:ascii="Cambria" w:hAnsi="Cambria" w:cs="Cambria"/>
          <w:spacing w:val="-2"/>
          <w:sz w:val="24"/>
          <w:szCs w:val="24"/>
        </w:rPr>
        <w:t xml:space="preserve"> </w:t>
      </w:r>
      <w:r>
        <w:rPr>
          <w:rFonts w:hint="default" w:ascii="Cambria" w:hAnsi="Cambria" w:cs="Cambria"/>
          <w:sz w:val="24"/>
          <w:szCs w:val="24"/>
        </w:rPr>
        <w:t>DPI.</w:t>
      </w:r>
    </w:p>
    <w:p>
      <w:pPr>
        <w:pStyle w:val="11"/>
        <w:numPr>
          <w:ilvl w:val="1"/>
          <w:numId w:val="8"/>
        </w:numPr>
        <w:tabs>
          <w:tab w:val="left" w:pos="821"/>
        </w:tabs>
        <w:spacing w:before="0" w:after="0" w:line="278" w:lineRule="auto"/>
        <w:ind w:left="820" w:right="158" w:hanging="360"/>
        <w:jc w:val="left"/>
        <w:rPr>
          <w:rFonts w:hint="default" w:ascii="Cambria" w:hAnsi="Cambria" w:cs="Cambria"/>
          <w:sz w:val="24"/>
          <w:szCs w:val="24"/>
        </w:rPr>
      </w:pPr>
      <w:r>
        <w:rPr>
          <w:rFonts w:hint="default" w:ascii="Cambria" w:hAnsi="Cambria" w:cs="Cambria"/>
          <w:b/>
          <w:sz w:val="24"/>
          <w:szCs w:val="24"/>
          <w:u w:val="single"/>
        </w:rPr>
        <w:t>Intensity Resolution</w:t>
      </w:r>
      <w:r>
        <w:rPr>
          <w:rFonts w:hint="default" w:ascii="Cambria" w:hAnsi="Cambria" w:cs="Cambria"/>
          <w:b/>
          <w:sz w:val="24"/>
          <w:szCs w:val="24"/>
        </w:rPr>
        <w:t xml:space="preserve"> </w:t>
      </w:r>
      <w:r>
        <w:rPr>
          <w:rFonts w:hint="default" w:ascii="Cambria" w:hAnsi="Cambria" w:cs="Cambria"/>
          <w:sz w:val="24"/>
          <w:szCs w:val="24"/>
        </w:rPr>
        <w:t>– It is a measure of the smallest detectable change in intensity level. It</w:t>
      </w:r>
      <w:r>
        <w:rPr>
          <w:rFonts w:hint="default" w:ascii="Cambria" w:hAnsi="Cambria" w:cs="Cambria"/>
          <w:spacing w:val="1"/>
          <w:sz w:val="24"/>
          <w:szCs w:val="24"/>
        </w:rPr>
        <w:t xml:space="preserve"> </w:t>
      </w:r>
      <w:r>
        <w:rPr>
          <w:rFonts w:hint="default" w:ascii="Cambria" w:hAnsi="Cambria" w:cs="Cambria"/>
          <w:sz w:val="24"/>
          <w:szCs w:val="24"/>
        </w:rPr>
        <w:t>refers to the number of bits used to quantize intensity. For example, an image whose intensity is</w:t>
      </w:r>
      <w:r>
        <w:rPr>
          <w:rFonts w:hint="default" w:ascii="Cambria" w:hAnsi="Cambria" w:cs="Cambria"/>
          <w:spacing w:val="-47"/>
          <w:sz w:val="24"/>
          <w:szCs w:val="24"/>
        </w:rPr>
        <w:t xml:space="preserve"> </w:t>
      </w:r>
      <w:r>
        <w:rPr>
          <w:rFonts w:hint="default" w:ascii="Cambria" w:hAnsi="Cambria" w:cs="Cambria"/>
          <w:sz w:val="24"/>
          <w:szCs w:val="24"/>
        </w:rPr>
        <w:t>quantized into</w:t>
      </w:r>
      <w:r>
        <w:rPr>
          <w:rFonts w:hint="default" w:ascii="Cambria" w:hAnsi="Cambria" w:cs="Cambria"/>
          <w:spacing w:val="-1"/>
          <w:sz w:val="24"/>
          <w:szCs w:val="24"/>
        </w:rPr>
        <w:t xml:space="preserve"> </w:t>
      </w:r>
      <w:r>
        <w:rPr>
          <w:rFonts w:hint="default" w:ascii="Cambria" w:hAnsi="Cambria" w:cs="Cambria"/>
          <w:sz w:val="24"/>
          <w:szCs w:val="24"/>
        </w:rPr>
        <w:t>256</w:t>
      </w:r>
      <w:r>
        <w:rPr>
          <w:rFonts w:hint="default" w:ascii="Cambria" w:hAnsi="Cambria" w:cs="Cambria"/>
          <w:spacing w:val="2"/>
          <w:sz w:val="24"/>
          <w:szCs w:val="24"/>
        </w:rPr>
        <w:t xml:space="preserve"> </w:t>
      </w:r>
      <w:r>
        <w:rPr>
          <w:rFonts w:hint="default" w:ascii="Cambria" w:hAnsi="Cambria" w:cs="Cambria"/>
          <w:sz w:val="24"/>
          <w:szCs w:val="24"/>
        </w:rPr>
        <w:t>levels</w:t>
      </w:r>
      <w:r>
        <w:rPr>
          <w:rFonts w:hint="default" w:ascii="Cambria" w:hAnsi="Cambria" w:cs="Cambria"/>
          <w:spacing w:val="-3"/>
          <w:sz w:val="24"/>
          <w:szCs w:val="24"/>
        </w:rPr>
        <w:t xml:space="preserve"> </w:t>
      </w:r>
      <w:r>
        <w:rPr>
          <w:rFonts w:hint="default" w:ascii="Cambria" w:hAnsi="Cambria" w:cs="Cambria"/>
          <w:sz w:val="24"/>
          <w:szCs w:val="24"/>
        </w:rPr>
        <w:t>is</w:t>
      </w:r>
      <w:r>
        <w:rPr>
          <w:rFonts w:hint="default" w:ascii="Cambria" w:hAnsi="Cambria" w:cs="Cambria"/>
          <w:spacing w:val="-3"/>
          <w:sz w:val="24"/>
          <w:szCs w:val="24"/>
        </w:rPr>
        <w:t xml:space="preserve"> </w:t>
      </w:r>
      <w:r>
        <w:rPr>
          <w:rFonts w:hint="default" w:ascii="Cambria" w:hAnsi="Cambria" w:cs="Cambria"/>
          <w:sz w:val="24"/>
          <w:szCs w:val="24"/>
        </w:rPr>
        <w:t>said</w:t>
      </w:r>
      <w:r>
        <w:rPr>
          <w:rFonts w:hint="default" w:ascii="Cambria" w:hAnsi="Cambria" w:cs="Cambria"/>
          <w:spacing w:val="-1"/>
          <w:sz w:val="24"/>
          <w:szCs w:val="24"/>
        </w:rPr>
        <w:t xml:space="preserve"> </w:t>
      </w:r>
      <w:r>
        <w:rPr>
          <w:rFonts w:hint="default" w:ascii="Cambria" w:hAnsi="Cambria" w:cs="Cambria"/>
          <w:sz w:val="24"/>
          <w:szCs w:val="24"/>
        </w:rPr>
        <w:t>to have</w:t>
      </w:r>
      <w:r>
        <w:rPr>
          <w:rFonts w:hint="default" w:ascii="Cambria" w:hAnsi="Cambria" w:cs="Cambria"/>
          <w:spacing w:val="-2"/>
          <w:sz w:val="24"/>
          <w:szCs w:val="24"/>
        </w:rPr>
        <w:t xml:space="preserve"> </w:t>
      </w:r>
      <w:r>
        <w:rPr>
          <w:rFonts w:hint="default" w:ascii="Cambria" w:hAnsi="Cambria" w:cs="Cambria"/>
          <w:sz w:val="24"/>
          <w:szCs w:val="24"/>
        </w:rPr>
        <w:t>8-bits</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intensity</w:t>
      </w:r>
      <w:r>
        <w:rPr>
          <w:rFonts w:hint="default" w:ascii="Cambria" w:hAnsi="Cambria" w:cs="Cambria"/>
          <w:spacing w:val="1"/>
          <w:sz w:val="24"/>
          <w:szCs w:val="24"/>
        </w:rPr>
        <w:t xml:space="preserve"> </w:t>
      </w:r>
      <w:r>
        <w:rPr>
          <w:rFonts w:hint="default" w:ascii="Cambria" w:hAnsi="Cambria" w:cs="Cambria"/>
          <w:sz w:val="24"/>
          <w:szCs w:val="24"/>
        </w:rPr>
        <w:t>resolution.</w:t>
      </w:r>
    </w:p>
    <w:p>
      <w:pPr>
        <w:pStyle w:val="2"/>
        <w:rPr>
          <w:rFonts w:hint="default" w:ascii="Cambria" w:hAnsi="Cambria" w:cs="Cambria"/>
          <w:color w:val="auto"/>
          <w:sz w:val="24"/>
          <w:szCs w:val="24"/>
        </w:rPr>
      </w:pPr>
      <w:r>
        <w:rPr>
          <w:rFonts w:hint="default" w:ascii="Cambria" w:hAnsi="Cambria" w:cs="Cambria"/>
          <w:color w:val="auto"/>
          <w:sz w:val="24"/>
          <w:szCs w:val="24"/>
        </w:rPr>
        <w:t>Relationship</w:t>
      </w:r>
      <w:r>
        <w:rPr>
          <w:rFonts w:hint="default" w:ascii="Cambria" w:hAnsi="Cambria" w:cs="Cambria"/>
          <w:color w:val="auto"/>
          <w:spacing w:val="6"/>
          <w:sz w:val="24"/>
          <w:szCs w:val="24"/>
        </w:rPr>
        <w:t xml:space="preserve"> </w:t>
      </w:r>
      <w:r>
        <w:rPr>
          <w:rFonts w:hint="default" w:ascii="Cambria" w:hAnsi="Cambria" w:cs="Cambria"/>
          <w:color w:val="auto"/>
          <w:sz w:val="24"/>
          <w:szCs w:val="24"/>
        </w:rPr>
        <w:t>between</w:t>
      </w:r>
      <w:r>
        <w:rPr>
          <w:rFonts w:hint="default" w:ascii="Cambria" w:hAnsi="Cambria" w:cs="Cambria"/>
          <w:color w:val="auto"/>
          <w:spacing w:val="9"/>
          <w:sz w:val="24"/>
          <w:szCs w:val="24"/>
        </w:rPr>
        <w:t xml:space="preserve"> </w:t>
      </w:r>
      <w:r>
        <w:rPr>
          <w:rFonts w:hint="default" w:ascii="Cambria" w:hAnsi="Cambria" w:cs="Cambria"/>
          <w:color w:val="auto"/>
          <w:sz w:val="24"/>
          <w:szCs w:val="24"/>
        </w:rPr>
        <w:t>Pixels:</w:t>
      </w:r>
    </w:p>
    <w:p>
      <w:pPr>
        <w:pStyle w:val="5"/>
        <w:spacing w:before="10" w:line="244" w:lineRule="auto"/>
        <w:ind w:left="460" w:right="121"/>
        <w:jc w:val="both"/>
        <w:rPr>
          <w:rFonts w:hint="default" w:ascii="Cambria" w:hAnsi="Cambria" w:cs="Cambria"/>
          <w:color w:val="auto"/>
          <w:sz w:val="24"/>
          <w:szCs w:val="24"/>
        </w:rPr>
      </w:pPr>
      <w:r>
        <w:rPr>
          <w:rFonts w:hint="default" w:ascii="Cambria" w:hAnsi="Cambria" w:cs="Cambria"/>
          <w:color w:val="auto"/>
          <w:w w:val="110"/>
          <w:sz w:val="24"/>
          <w:szCs w:val="24"/>
        </w:rPr>
        <w:t>We consider several important relationships between pixels in a digital</w:t>
      </w:r>
      <w:r>
        <w:rPr>
          <w:rFonts w:hint="default" w:ascii="Cambria" w:hAnsi="Cambria" w:cs="Cambria"/>
          <w:color w:val="auto"/>
          <w:spacing w:val="1"/>
          <w:w w:val="110"/>
          <w:sz w:val="24"/>
          <w:szCs w:val="24"/>
        </w:rPr>
        <w:t xml:space="preserve"> </w:t>
      </w:r>
      <w:r>
        <w:rPr>
          <w:rFonts w:hint="default" w:ascii="Cambria" w:hAnsi="Cambria" w:cs="Cambria"/>
          <w:color w:val="auto"/>
          <w:w w:val="110"/>
          <w:sz w:val="24"/>
          <w:szCs w:val="24"/>
        </w:rPr>
        <w:t>image.</w:t>
      </w:r>
    </w:p>
    <w:p>
      <w:pPr>
        <w:pStyle w:val="5"/>
        <w:spacing w:before="10"/>
        <w:rPr>
          <w:rFonts w:hint="default" w:ascii="Cambria" w:hAnsi="Cambria" w:cs="Cambria"/>
          <w:color w:val="auto"/>
          <w:sz w:val="24"/>
          <w:szCs w:val="24"/>
        </w:rPr>
      </w:pPr>
    </w:p>
    <w:p>
      <w:pPr>
        <w:pStyle w:val="2"/>
        <w:jc w:val="left"/>
        <w:rPr>
          <w:rFonts w:hint="default" w:ascii="Cambria" w:hAnsi="Cambria" w:cs="Cambria"/>
          <w:color w:val="auto"/>
          <w:sz w:val="24"/>
          <w:szCs w:val="24"/>
        </w:rPr>
      </w:pPr>
      <w:r>
        <w:rPr>
          <w:rFonts w:hint="default" w:ascii="Cambria" w:hAnsi="Cambria" w:cs="Cambria"/>
          <w:color w:val="auto"/>
          <w:sz w:val="24"/>
          <w:szCs w:val="24"/>
        </w:rPr>
        <w:t>Neighbors</w:t>
      </w:r>
      <w:r>
        <w:rPr>
          <w:rFonts w:hint="default" w:ascii="Cambria" w:hAnsi="Cambria" w:cs="Cambria"/>
          <w:color w:val="auto"/>
          <w:spacing w:val="14"/>
          <w:sz w:val="24"/>
          <w:szCs w:val="24"/>
        </w:rPr>
        <w:t xml:space="preserve"> </w:t>
      </w:r>
      <w:r>
        <w:rPr>
          <w:rFonts w:hint="default" w:ascii="Cambria" w:hAnsi="Cambria" w:cs="Cambria"/>
          <w:color w:val="auto"/>
          <w:sz w:val="24"/>
          <w:szCs w:val="24"/>
        </w:rPr>
        <w:t>of</w:t>
      </w:r>
      <w:r>
        <w:rPr>
          <w:rFonts w:hint="default" w:ascii="Cambria" w:hAnsi="Cambria" w:cs="Cambria"/>
          <w:color w:val="auto"/>
          <w:spacing w:val="18"/>
          <w:sz w:val="24"/>
          <w:szCs w:val="24"/>
        </w:rPr>
        <w:t xml:space="preserve"> </w:t>
      </w:r>
      <w:r>
        <w:rPr>
          <w:rFonts w:hint="default" w:ascii="Cambria" w:hAnsi="Cambria" w:cs="Cambria"/>
          <w:color w:val="auto"/>
          <w:sz w:val="24"/>
          <w:szCs w:val="24"/>
        </w:rPr>
        <w:t>a</w:t>
      </w:r>
      <w:r>
        <w:rPr>
          <w:rFonts w:hint="default" w:ascii="Cambria" w:hAnsi="Cambria" w:cs="Cambria"/>
          <w:color w:val="auto"/>
          <w:spacing w:val="15"/>
          <w:sz w:val="24"/>
          <w:szCs w:val="24"/>
        </w:rPr>
        <w:t xml:space="preserve"> </w:t>
      </w:r>
      <w:r>
        <w:rPr>
          <w:rFonts w:hint="default" w:ascii="Cambria" w:hAnsi="Cambria" w:cs="Cambria"/>
          <w:color w:val="auto"/>
          <w:sz w:val="24"/>
          <w:szCs w:val="24"/>
        </w:rPr>
        <w:t>Pixel:</w:t>
      </w:r>
    </w:p>
    <w:p>
      <w:pPr>
        <w:pStyle w:val="5"/>
        <w:spacing w:before="1" w:line="244" w:lineRule="auto"/>
        <w:ind w:left="460"/>
        <w:rPr>
          <w:rFonts w:hint="default" w:ascii="Cambria" w:hAnsi="Cambria" w:cs="Cambria"/>
          <w:color w:val="auto"/>
          <w:sz w:val="24"/>
          <w:szCs w:val="24"/>
        </w:rPr>
      </w:pPr>
      <w:r>
        <w:rPr>
          <w:rFonts w:hint="default" w:ascii="Cambria" w:hAnsi="Cambria" w:cs="Cambria"/>
          <w:color w:val="auto"/>
          <w:w w:val="110"/>
          <w:sz w:val="24"/>
          <w:szCs w:val="24"/>
        </w:rPr>
        <w:t>A</w:t>
      </w:r>
      <w:r>
        <w:rPr>
          <w:rFonts w:hint="default" w:ascii="Cambria" w:hAnsi="Cambria" w:cs="Cambria"/>
          <w:color w:val="auto"/>
          <w:spacing w:val="48"/>
          <w:w w:val="110"/>
          <w:sz w:val="24"/>
          <w:szCs w:val="24"/>
        </w:rPr>
        <w:t xml:space="preserve"> </w:t>
      </w:r>
      <w:r>
        <w:rPr>
          <w:rFonts w:hint="default" w:ascii="Cambria" w:hAnsi="Cambria" w:cs="Cambria"/>
          <w:color w:val="auto"/>
          <w:w w:val="110"/>
          <w:sz w:val="24"/>
          <w:szCs w:val="24"/>
        </w:rPr>
        <w:t>pixel</w:t>
      </w:r>
      <w:r>
        <w:rPr>
          <w:rFonts w:hint="default" w:ascii="Cambria" w:hAnsi="Cambria" w:cs="Cambria"/>
          <w:color w:val="auto"/>
          <w:spacing w:val="48"/>
          <w:w w:val="110"/>
          <w:sz w:val="24"/>
          <w:szCs w:val="24"/>
        </w:rPr>
        <w:t xml:space="preserve"> </w:t>
      </w:r>
      <w:r>
        <w:rPr>
          <w:rFonts w:hint="default" w:ascii="Cambria" w:hAnsi="Cambria" w:cs="Cambria"/>
          <w:i/>
          <w:color w:val="auto"/>
          <w:w w:val="110"/>
          <w:sz w:val="24"/>
          <w:szCs w:val="24"/>
        </w:rPr>
        <w:t>p</w:t>
      </w:r>
      <w:r>
        <w:rPr>
          <w:rFonts w:hint="default" w:ascii="Cambria" w:hAnsi="Cambria" w:cs="Cambria"/>
          <w:i/>
          <w:color w:val="auto"/>
          <w:spacing w:val="44"/>
          <w:w w:val="110"/>
          <w:sz w:val="24"/>
          <w:szCs w:val="24"/>
        </w:rPr>
        <w:t xml:space="preserve"> </w:t>
      </w:r>
      <w:r>
        <w:rPr>
          <w:rFonts w:hint="default" w:ascii="Cambria" w:hAnsi="Cambria" w:cs="Cambria"/>
          <w:color w:val="auto"/>
          <w:w w:val="110"/>
          <w:sz w:val="24"/>
          <w:szCs w:val="24"/>
        </w:rPr>
        <w:t>at</w:t>
      </w:r>
      <w:r>
        <w:rPr>
          <w:rFonts w:hint="default" w:ascii="Cambria" w:hAnsi="Cambria" w:cs="Cambria"/>
          <w:color w:val="auto"/>
          <w:spacing w:val="47"/>
          <w:w w:val="110"/>
          <w:sz w:val="24"/>
          <w:szCs w:val="24"/>
        </w:rPr>
        <w:t xml:space="preserve"> </w:t>
      </w:r>
      <w:r>
        <w:rPr>
          <w:rFonts w:hint="default" w:ascii="Cambria" w:hAnsi="Cambria" w:cs="Cambria"/>
          <w:color w:val="auto"/>
          <w:w w:val="110"/>
          <w:sz w:val="24"/>
          <w:szCs w:val="24"/>
        </w:rPr>
        <w:t>coordinates</w:t>
      </w:r>
      <w:r>
        <w:rPr>
          <w:rFonts w:hint="default" w:ascii="Cambria" w:hAnsi="Cambria" w:cs="Cambria"/>
          <w:color w:val="auto"/>
          <w:spacing w:val="48"/>
          <w:w w:val="110"/>
          <w:sz w:val="24"/>
          <w:szCs w:val="24"/>
        </w:rPr>
        <w:t xml:space="preserve"> </w:t>
      </w:r>
      <w:r>
        <w:rPr>
          <w:rFonts w:hint="default" w:ascii="Cambria" w:hAnsi="Cambria" w:cs="Cambria"/>
          <w:color w:val="auto"/>
          <w:w w:val="110"/>
          <w:sz w:val="24"/>
          <w:szCs w:val="24"/>
        </w:rPr>
        <w:t>(</w:t>
      </w:r>
      <w:r>
        <w:rPr>
          <w:rFonts w:hint="default" w:ascii="Cambria" w:hAnsi="Cambria" w:cs="Cambria"/>
          <w:i/>
          <w:color w:val="auto"/>
          <w:w w:val="110"/>
          <w:sz w:val="24"/>
          <w:szCs w:val="24"/>
        </w:rPr>
        <w:t>x</w:t>
      </w:r>
      <w:r>
        <w:rPr>
          <w:rFonts w:hint="default" w:ascii="Cambria" w:hAnsi="Cambria" w:cs="Cambria"/>
          <w:color w:val="auto"/>
          <w:w w:val="110"/>
          <w:sz w:val="24"/>
          <w:szCs w:val="24"/>
        </w:rPr>
        <w:t>,</w:t>
      </w:r>
      <w:r>
        <w:rPr>
          <w:rFonts w:hint="default" w:ascii="Cambria" w:hAnsi="Cambria" w:cs="Cambria"/>
          <w:i/>
          <w:color w:val="auto"/>
          <w:w w:val="110"/>
          <w:sz w:val="24"/>
          <w:szCs w:val="24"/>
        </w:rPr>
        <w:t>y</w:t>
      </w:r>
      <w:r>
        <w:rPr>
          <w:rFonts w:hint="default" w:ascii="Cambria" w:hAnsi="Cambria" w:cs="Cambria"/>
          <w:color w:val="auto"/>
          <w:w w:val="110"/>
          <w:sz w:val="24"/>
          <w:szCs w:val="24"/>
        </w:rPr>
        <w:t>)</w:t>
      </w:r>
      <w:r>
        <w:rPr>
          <w:rFonts w:hint="default" w:ascii="Cambria" w:hAnsi="Cambria" w:cs="Cambria"/>
          <w:color w:val="auto"/>
          <w:spacing w:val="46"/>
          <w:w w:val="110"/>
          <w:sz w:val="24"/>
          <w:szCs w:val="24"/>
        </w:rPr>
        <w:t xml:space="preserve"> </w:t>
      </w:r>
      <w:r>
        <w:rPr>
          <w:rFonts w:hint="default" w:ascii="Cambria" w:hAnsi="Cambria" w:cs="Cambria"/>
          <w:color w:val="auto"/>
          <w:w w:val="110"/>
          <w:sz w:val="24"/>
          <w:szCs w:val="24"/>
        </w:rPr>
        <w:t>has</w:t>
      </w:r>
      <w:r>
        <w:rPr>
          <w:rFonts w:hint="default" w:ascii="Cambria" w:hAnsi="Cambria" w:cs="Cambria"/>
          <w:color w:val="auto"/>
          <w:spacing w:val="44"/>
          <w:w w:val="110"/>
          <w:sz w:val="24"/>
          <w:szCs w:val="24"/>
        </w:rPr>
        <w:t xml:space="preserve"> </w:t>
      </w:r>
      <w:r>
        <w:rPr>
          <w:rFonts w:hint="default" w:ascii="Cambria" w:hAnsi="Cambria" w:cs="Cambria"/>
          <w:color w:val="auto"/>
          <w:w w:val="110"/>
          <w:sz w:val="24"/>
          <w:szCs w:val="24"/>
        </w:rPr>
        <w:t>four</w:t>
      </w:r>
      <w:r>
        <w:rPr>
          <w:rFonts w:hint="default" w:ascii="Cambria" w:hAnsi="Cambria" w:cs="Cambria"/>
          <w:color w:val="auto"/>
          <w:spacing w:val="48"/>
          <w:w w:val="110"/>
          <w:sz w:val="24"/>
          <w:szCs w:val="24"/>
        </w:rPr>
        <w:t xml:space="preserve"> </w:t>
      </w:r>
      <w:r>
        <w:rPr>
          <w:rFonts w:hint="default" w:ascii="Cambria" w:hAnsi="Cambria" w:cs="Cambria"/>
          <w:color w:val="auto"/>
          <w:w w:val="110"/>
          <w:sz w:val="24"/>
          <w:szCs w:val="24"/>
        </w:rPr>
        <w:t>horizontal</w:t>
      </w:r>
      <w:r>
        <w:rPr>
          <w:rFonts w:hint="default" w:ascii="Cambria" w:hAnsi="Cambria" w:cs="Cambria"/>
          <w:color w:val="auto"/>
          <w:spacing w:val="48"/>
          <w:w w:val="110"/>
          <w:sz w:val="24"/>
          <w:szCs w:val="24"/>
        </w:rPr>
        <w:t xml:space="preserve"> </w:t>
      </w:r>
      <w:r>
        <w:rPr>
          <w:rFonts w:hint="default" w:ascii="Cambria" w:hAnsi="Cambria" w:cs="Cambria"/>
          <w:color w:val="auto"/>
          <w:w w:val="110"/>
          <w:sz w:val="24"/>
          <w:szCs w:val="24"/>
        </w:rPr>
        <w:t>and</w:t>
      </w:r>
      <w:r>
        <w:rPr>
          <w:rFonts w:hint="default" w:ascii="Cambria" w:hAnsi="Cambria" w:cs="Cambria"/>
          <w:color w:val="auto"/>
          <w:spacing w:val="46"/>
          <w:w w:val="110"/>
          <w:sz w:val="24"/>
          <w:szCs w:val="24"/>
        </w:rPr>
        <w:t xml:space="preserve"> </w:t>
      </w:r>
      <w:r>
        <w:rPr>
          <w:rFonts w:hint="default" w:ascii="Cambria" w:hAnsi="Cambria" w:cs="Cambria"/>
          <w:color w:val="auto"/>
          <w:w w:val="110"/>
          <w:sz w:val="24"/>
          <w:szCs w:val="24"/>
        </w:rPr>
        <w:t>verticalneighbors</w:t>
      </w:r>
      <w:r>
        <w:rPr>
          <w:rFonts w:hint="default" w:ascii="Cambria" w:hAnsi="Cambria" w:cs="Cambria"/>
          <w:color w:val="auto"/>
          <w:spacing w:val="-64"/>
          <w:w w:val="110"/>
          <w:sz w:val="24"/>
          <w:szCs w:val="24"/>
        </w:rPr>
        <w:t xml:space="preserve"> </w:t>
      </w:r>
      <w:r>
        <w:rPr>
          <w:rFonts w:hint="default" w:ascii="Cambria" w:hAnsi="Cambria" w:cs="Cambria"/>
          <w:color w:val="auto"/>
          <w:w w:val="110"/>
          <w:sz w:val="24"/>
          <w:szCs w:val="24"/>
        </w:rPr>
        <w:t>whose</w:t>
      </w:r>
      <w:r>
        <w:rPr>
          <w:rFonts w:hint="default" w:ascii="Cambria" w:hAnsi="Cambria" w:cs="Cambria"/>
          <w:color w:val="auto"/>
          <w:spacing w:val="6"/>
          <w:w w:val="110"/>
          <w:sz w:val="24"/>
          <w:szCs w:val="24"/>
        </w:rPr>
        <w:t xml:space="preserve"> </w:t>
      </w:r>
      <w:r>
        <w:rPr>
          <w:rFonts w:hint="default" w:ascii="Cambria" w:hAnsi="Cambria" w:cs="Cambria"/>
          <w:color w:val="auto"/>
          <w:w w:val="110"/>
          <w:sz w:val="24"/>
          <w:szCs w:val="24"/>
        </w:rPr>
        <w:t>coordinates</w:t>
      </w:r>
      <w:r>
        <w:rPr>
          <w:rFonts w:hint="default" w:ascii="Cambria" w:hAnsi="Cambria" w:cs="Cambria"/>
          <w:color w:val="auto"/>
          <w:spacing w:val="3"/>
          <w:w w:val="110"/>
          <w:sz w:val="24"/>
          <w:szCs w:val="24"/>
        </w:rPr>
        <w:t xml:space="preserve"> </w:t>
      </w:r>
      <w:r>
        <w:rPr>
          <w:rFonts w:hint="default" w:ascii="Cambria" w:hAnsi="Cambria" w:cs="Cambria"/>
          <w:color w:val="auto"/>
          <w:w w:val="110"/>
          <w:sz w:val="24"/>
          <w:szCs w:val="24"/>
        </w:rPr>
        <w:t>are</w:t>
      </w:r>
      <w:r>
        <w:rPr>
          <w:rFonts w:hint="default" w:ascii="Cambria" w:hAnsi="Cambria" w:cs="Cambria"/>
          <w:color w:val="auto"/>
          <w:spacing w:val="8"/>
          <w:w w:val="110"/>
          <w:sz w:val="24"/>
          <w:szCs w:val="24"/>
        </w:rPr>
        <w:t xml:space="preserve"> </w:t>
      </w:r>
      <w:r>
        <w:rPr>
          <w:rFonts w:hint="default" w:ascii="Cambria" w:hAnsi="Cambria" w:cs="Cambria"/>
          <w:color w:val="auto"/>
          <w:w w:val="110"/>
          <w:sz w:val="24"/>
          <w:szCs w:val="24"/>
        </w:rPr>
        <w:t>givenby:</w:t>
      </w:r>
    </w:p>
    <w:p>
      <w:pPr>
        <w:pStyle w:val="5"/>
        <w:ind w:left="3317"/>
        <w:rPr>
          <w:rFonts w:hint="default" w:ascii="Cambria" w:hAnsi="Cambria" w:cs="Cambria"/>
          <w:color w:val="auto"/>
          <w:sz w:val="24"/>
          <w:szCs w:val="24"/>
        </w:rPr>
      </w:pPr>
      <w:r>
        <w:rPr>
          <w:rFonts w:hint="default" w:ascii="Cambria" w:hAnsi="Cambria" w:cs="Cambria"/>
          <w:color w:val="auto"/>
          <w:w w:val="105"/>
          <w:sz w:val="24"/>
          <w:szCs w:val="24"/>
        </w:rPr>
        <w:t>(x+1,y),</w:t>
      </w:r>
      <w:r>
        <w:rPr>
          <w:rFonts w:hint="default" w:ascii="Cambria" w:hAnsi="Cambria" w:cs="Cambria"/>
          <w:color w:val="auto"/>
          <w:spacing w:val="11"/>
          <w:w w:val="105"/>
          <w:sz w:val="24"/>
          <w:szCs w:val="24"/>
        </w:rPr>
        <w:t xml:space="preserve"> </w:t>
      </w:r>
      <w:r>
        <w:rPr>
          <w:rFonts w:hint="default" w:ascii="Cambria" w:hAnsi="Cambria" w:cs="Cambria"/>
          <w:color w:val="auto"/>
          <w:w w:val="105"/>
          <w:sz w:val="24"/>
          <w:szCs w:val="24"/>
        </w:rPr>
        <w:t>(x-1,</w:t>
      </w:r>
      <w:r>
        <w:rPr>
          <w:rFonts w:hint="default" w:ascii="Cambria" w:hAnsi="Cambria" w:cs="Cambria"/>
          <w:color w:val="auto"/>
          <w:spacing w:val="9"/>
          <w:w w:val="105"/>
          <w:sz w:val="24"/>
          <w:szCs w:val="24"/>
        </w:rPr>
        <w:t xml:space="preserve"> </w:t>
      </w:r>
      <w:r>
        <w:rPr>
          <w:rFonts w:hint="default" w:ascii="Cambria" w:hAnsi="Cambria" w:cs="Cambria"/>
          <w:color w:val="auto"/>
          <w:w w:val="105"/>
          <w:sz w:val="24"/>
          <w:szCs w:val="24"/>
        </w:rPr>
        <w:t>y),</w:t>
      </w:r>
      <w:r>
        <w:rPr>
          <w:rFonts w:hint="default" w:ascii="Cambria" w:hAnsi="Cambria" w:cs="Cambria"/>
          <w:color w:val="auto"/>
          <w:spacing w:val="10"/>
          <w:w w:val="105"/>
          <w:sz w:val="24"/>
          <w:szCs w:val="24"/>
        </w:rPr>
        <w:t xml:space="preserve"> </w:t>
      </w:r>
      <w:r>
        <w:rPr>
          <w:rFonts w:hint="default" w:ascii="Cambria" w:hAnsi="Cambria" w:cs="Cambria"/>
          <w:color w:val="auto"/>
          <w:w w:val="105"/>
          <w:sz w:val="24"/>
          <w:szCs w:val="24"/>
        </w:rPr>
        <w:t>(x,</w:t>
      </w:r>
      <w:r>
        <w:rPr>
          <w:rFonts w:hint="default" w:ascii="Cambria" w:hAnsi="Cambria" w:cs="Cambria"/>
          <w:color w:val="auto"/>
          <w:spacing w:val="10"/>
          <w:w w:val="105"/>
          <w:sz w:val="24"/>
          <w:szCs w:val="24"/>
        </w:rPr>
        <w:t xml:space="preserve"> </w:t>
      </w:r>
      <w:r>
        <w:rPr>
          <w:rFonts w:hint="default" w:ascii="Cambria" w:hAnsi="Cambria" w:cs="Cambria"/>
          <w:color w:val="auto"/>
          <w:w w:val="105"/>
          <w:sz w:val="24"/>
          <w:szCs w:val="24"/>
        </w:rPr>
        <w:t>y+1),</w:t>
      </w:r>
      <w:r>
        <w:rPr>
          <w:rFonts w:hint="default" w:ascii="Cambria" w:hAnsi="Cambria" w:cs="Cambria"/>
          <w:color w:val="auto"/>
          <w:spacing w:val="9"/>
          <w:w w:val="105"/>
          <w:sz w:val="24"/>
          <w:szCs w:val="24"/>
        </w:rPr>
        <w:t xml:space="preserve"> </w:t>
      </w:r>
      <w:r>
        <w:rPr>
          <w:rFonts w:hint="default" w:ascii="Cambria" w:hAnsi="Cambria" w:cs="Cambria"/>
          <w:color w:val="auto"/>
          <w:w w:val="105"/>
          <w:sz w:val="24"/>
          <w:szCs w:val="24"/>
        </w:rPr>
        <w:t>(x,y-1)</w:t>
      </w:r>
    </w:p>
    <w:p>
      <w:pPr>
        <w:pStyle w:val="5"/>
        <w:spacing w:before="4"/>
        <w:rPr>
          <w:rFonts w:hint="default" w:ascii="Cambria" w:hAnsi="Cambria" w:cs="Cambria"/>
          <w:color w:val="auto"/>
          <w:sz w:val="24"/>
          <w:szCs w:val="24"/>
        </w:rPr>
      </w:pPr>
      <w:r>
        <w:rPr>
          <w:rFonts w:hint="default" w:ascii="Cambria" w:hAnsi="Cambria" w:cs="Cambria"/>
          <w:color w:val="auto"/>
          <w:sz w:val="24"/>
          <w:szCs w:val="24"/>
        </w:rPr>
        <w:drawing>
          <wp:anchor distT="0" distB="0" distL="0" distR="0" simplePos="0" relativeHeight="251673600" behindDoc="0" locked="0" layoutInCell="1" allowOverlap="1">
            <wp:simplePos x="0" y="0"/>
            <wp:positionH relativeFrom="page">
              <wp:posOffset>1807845</wp:posOffset>
            </wp:positionH>
            <wp:positionV relativeFrom="paragraph">
              <wp:posOffset>123825</wp:posOffset>
            </wp:positionV>
            <wp:extent cx="3947795" cy="1871980"/>
            <wp:effectExtent l="0" t="0" r="14605" b="254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17" cstate="print"/>
                    <a:stretch>
                      <a:fillRect/>
                    </a:stretch>
                  </pic:blipFill>
                  <pic:spPr>
                    <a:xfrm>
                      <a:off x="0" y="0"/>
                      <a:ext cx="3947971" cy="1872233"/>
                    </a:xfrm>
                    <a:prstGeom prst="rect">
                      <a:avLst/>
                    </a:prstGeom>
                  </pic:spPr>
                </pic:pic>
              </a:graphicData>
            </a:graphic>
          </wp:anchor>
        </w:drawing>
      </w:r>
    </w:p>
    <w:p>
      <w:pPr>
        <w:pStyle w:val="5"/>
        <w:spacing w:before="1"/>
        <w:rPr>
          <w:rFonts w:hint="default" w:ascii="Cambria" w:hAnsi="Cambria" w:cs="Cambria"/>
          <w:color w:val="auto"/>
          <w:sz w:val="24"/>
          <w:szCs w:val="24"/>
        </w:rPr>
      </w:pPr>
    </w:p>
    <w:p>
      <w:pPr>
        <w:pStyle w:val="5"/>
        <w:ind w:left="460"/>
        <w:rPr>
          <w:rFonts w:hint="default" w:ascii="Cambria" w:hAnsi="Cambria" w:cs="Cambria"/>
          <w:color w:val="auto"/>
          <w:sz w:val="24"/>
          <w:szCs w:val="24"/>
        </w:rPr>
      </w:pPr>
      <w:r>
        <w:rPr>
          <w:rFonts w:hint="default" w:ascii="Cambria" w:hAnsi="Cambria" w:cs="Cambria"/>
          <w:color w:val="auto"/>
          <w:w w:val="105"/>
          <w:sz w:val="24"/>
          <w:szCs w:val="24"/>
        </w:rPr>
        <w:t>This</w:t>
      </w:r>
      <w:r>
        <w:rPr>
          <w:rFonts w:hint="default" w:ascii="Cambria" w:hAnsi="Cambria" w:cs="Cambria"/>
          <w:color w:val="auto"/>
          <w:spacing w:val="63"/>
          <w:w w:val="105"/>
          <w:sz w:val="24"/>
          <w:szCs w:val="24"/>
        </w:rPr>
        <w:t xml:space="preserve"> </w:t>
      </w:r>
      <w:r>
        <w:rPr>
          <w:rFonts w:hint="default" w:ascii="Cambria" w:hAnsi="Cambria" w:cs="Cambria"/>
          <w:color w:val="auto"/>
          <w:w w:val="105"/>
          <w:sz w:val="24"/>
          <w:szCs w:val="24"/>
        </w:rPr>
        <w:t>set</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of  pixels,  called</w:t>
      </w:r>
      <w:r>
        <w:rPr>
          <w:rFonts w:hint="default" w:ascii="Cambria" w:hAnsi="Cambria" w:cs="Cambria"/>
          <w:color w:val="auto"/>
          <w:spacing w:val="63"/>
          <w:w w:val="105"/>
          <w:sz w:val="24"/>
          <w:szCs w:val="24"/>
        </w:rPr>
        <w:t xml:space="preserve"> </w:t>
      </w:r>
      <w:r>
        <w:rPr>
          <w:rFonts w:hint="default" w:ascii="Cambria" w:hAnsi="Cambria" w:cs="Cambria"/>
          <w:color w:val="auto"/>
          <w:w w:val="105"/>
          <w:sz w:val="24"/>
          <w:szCs w:val="24"/>
        </w:rPr>
        <w:t xml:space="preserve">the </w:t>
      </w:r>
      <w:r>
        <w:rPr>
          <w:rFonts w:hint="default" w:ascii="Cambria" w:hAnsi="Cambria" w:cs="Cambria"/>
          <w:color w:val="auto"/>
          <w:spacing w:val="2"/>
          <w:w w:val="105"/>
          <w:sz w:val="24"/>
          <w:szCs w:val="24"/>
        </w:rPr>
        <w:t xml:space="preserve"> </w:t>
      </w:r>
      <w:r>
        <w:rPr>
          <w:rFonts w:hint="default" w:ascii="Cambria" w:hAnsi="Cambria" w:cs="Cambria"/>
          <w:color w:val="auto"/>
          <w:w w:val="105"/>
          <w:sz w:val="24"/>
          <w:szCs w:val="24"/>
        </w:rPr>
        <w:t>4-neighbors  or</w:t>
      </w:r>
      <w:r>
        <w:rPr>
          <w:rFonts w:hint="default" w:ascii="Cambria" w:hAnsi="Cambria" w:cs="Cambria"/>
          <w:color w:val="auto"/>
          <w:spacing w:val="63"/>
          <w:w w:val="105"/>
          <w:sz w:val="24"/>
          <w:szCs w:val="24"/>
        </w:rPr>
        <w:t xml:space="preserve"> </w:t>
      </w:r>
      <w:r>
        <w:rPr>
          <w:rFonts w:hint="default" w:ascii="Cambria" w:hAnsi="Cambria" w:cs="Cambria"/>
          <w:color w:val="auto"/>
          <w:w w:val="105"/>
          <w:sz w:val="24"/>
          <w:szCs w:val="24"/>
        </w:rPr>
        <w:t xml:space="preserve">p, </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is</w:t>
      </w:r>
      <w:r>
        <w:rPr>
          <w:rFonts w:hint="default" w:ascii="Cambria" w:hAnsi="Cambria" w:cs="Cambria"/>
          <w:color w:val="auto"/>
          <w:spacing w:val="64"/>
          <w:w w:val="105"/>
          <w:sz w:val="24"/>
          <w:szCs w:val="24"/>
        </w:rPr>
        <w:t xml:space="preserve"> </w:t>
      </w:r>
      <w:r>
        <w:rPr>
          <w:rFonts w:hint="default" w:ascii="Cambria" w:hAnsi="Cambria" w:cs="Cambria"/>
          <w:color w:val="auto"/>
          <w:w w:val="105"/>
          <w:sz w:val="24"/>
          <w:szCs w:val="24"/>
        </w:rPr>
        <w:t>denoted</w:t>
      </w:r>
      <w:r>
        <w:rPr>
          <w:rFonts w:hint="default" w:ascii="Cambria" w:hAnsi="Cambria" w:cs="Cambria"/>
          <w:color w:val="auto"/>
          <w:spacing w:val="63"/>
          <w:w w:val="105"/>
          <w:sz w:val="24"/>
          <w:szCs w:val="24"/>
        </w:rPr>
        <w:t xml:space="preserve"> </w:t>
      </w:r>
      <w:r>
        <w:rPr>
          <w:rFonts w:hint="default" w:ascii="Cambria" w:hAnsi="Cambria" w:cs="Cambria"/>
          <w:color w:val="auto"/>
          <w:w w:val="105"/>
          <w:sz w:val="24"/>
          <w:szCs w:val="24"/>
        </w:rPr>
        <w:t>by</w:t>
      </w:r>
      <w:r>
        <w:rPr>
          <w:rFonts w:hint="default" w:ascii="Cambria" w:hAnsi="Cambria" w:cs="Cambria"/>
          <w:color w:val="auto"/>
          <w:spacing w:val="64"/>
          <w:w w:val="105"/>
          <w:sz w:val="24"/>
          <w:szCs w:val="24"/>
        </w:rPr>
        <w:t xml:space="preserve"> </w:t>
      </w:r>
      <w:r>
        <w:rPr>
          <w:rFonts w:hint="default" w:ascii="Cambria" w:hAnsi="Cambria" w:cs="Cambria"/>
          <w:color w:val="auto"/>
          <w:w w:val="105"/>
          <w:sz w:val="24"/>
          <w:szCs w:val="24"/>
        </w:rPr>
        <w:t>N</w:t>
      </w:r>
      <w:r>
        <w:rPr>
          <w:rFonts w:hint="default" w:ascii="Cambria" w:hAnsi="Cambria" w:cs="Cambria"/>
          <w:color w:val="auto"/>
          <w:w w:val="105"/>
          <w:sz w:val="24"/>
          <w:szCs w:val="24"/>
          <w:vertAlign w:val="subscript"/>
        </w:rPr>
        <w:t>4</w:t>
      </w:r>
      <w:r>
        <w:rPr>
          <w:rFonts w:hint="default" w:ascii="Cambria" w:hAnsi="Cambria" w:cs="Cambria"/>
          <w:color w:val="auto"/>
          <w:w w:val="105"/>
          <w:sz w:val="24"/>
          <w:szCs w:val="24"/>
          <w:vertAlign w:val="baseline"/>
        </w:rPr>
        <w:t>(p).  Each</w:t>
      </w:r>
    </w:p>
    <w:p>
      <w:pPr>
        <w:spacing w:after="0"/>
        <w:rPr>
          <w:rFonts w:hint="default" w:ascii="Cambria" w:hAnsi="Cambria" w:cs="Cambria"/>
          <w:color w:val="auto"/>
          <w:sz w:val="24"/>
          <w:szCs w:val="24"/>
        </w:rPr>
        <w:sectPr>
          <w:pgSz w:w="11910" w:h="16840"/>
          <w:pgMar w:top="960" w:right="960" w:bottom="1560" w:left="620" w:header="734" w:footer="1311" w:gutter="0"/>
          <w:cols w:space="720" w:num="1"/>
        </w:sectPr>
      </w:pPr>
    </w:p>
    <w:p>
      <w:pPr>
        <w:pStyle w:val="5"/>
        <w:rPr>
          <w:rFonts w:hint="default" w:ascii="Cambria" w:hAnsi="Cambria" w:cs="Cambria"/>
          <w:color w:val="auto"/>
          <w:sz w:val="24"/>
          <w:szCs w:val="24"/>
        </w:rPr>
      </w:pPr>
    </w:p>
    <w:p>
      <w:pPr>
        <w:pStyle w:val="5"/>
        <w:spacing w:before="238" w:line="244" w:lineRule="auto"/>
        <w:ind w:left="460" w:right="115"/>
        <w:jc w:val="both"/>
        <w:rPr>
          <w:rFonts w:hint="default" w:ascii="Cambria" w:hAnsi="Cambria" w:cs="Cambria"/>
          <w:color w:val="auto"/>
          <w:sz w:val="24"/>
          <w:szCs w:val="24"/>
        </w:rPr>
      </w:pPr>
      <w:r>
        <w:rPr>
          <w:rFonts w:hint="default" w:ascii="Cambria" w:hAnsi="Cambria" w:cs="Cambria"/>
          <w:color w:val="auto"/>
          <w:w w:val="105"/>
          <w:position w:val="2"/>
          <w:sz w:val="24"/>
          <w:szCs w:val="24"/>
        </w:rPr>
        <w:t>pixel</w:t>
      </w:r>
      <w:r>
        <w:rPr>
          <w:rFonts w:hint="default" w:ascii="Cambria" w:hAnsi="Cambria" w:cs="Cambria"/>
          <w:color w:val="auto"/>
          <w:spacing w:val="1"/>
          <w:w w:val="105"/>
          <w:position w:val="2"/>
          <w:sz w:val="24"/>
          <w:szCs w:val="24"/>
        </w:rPr>
        <w:t xml:space="preserve"> </w:t>
      </w:r>
      <w:r>
        <w:rPr>
          <w:rFonts w:hint="default" w:ascii="Cambria" w:hAnsi="Cambria" w:cs="Cambria"/>
          <w:color w:val="auto"/>
          <w:w w:val="105"/>
          <w:position w:val="2"/>
          <w:sz w:val="24"/>
          <w:szCs w:val="24"/>
        </w:rPr>
        <w:t>is</w:t>
      </w:r>
      <w:r>
        <w:rPr>
          <w:rFonts w:hint="default" w:ascii="Cambria" w:hAnsi="Cambria" w:cs="Cambria"/>
          <w:color w:val="auto"/>
          <w:spacing w:val="1"/>
          <w:w w:val="105"/>
          <w:position w:val="2"/>
          <w:sz w:val="24"/>
          <w:szCs w:val="24"/>
        </w:rPr>
        <w:t xml:space="preserve"> </w:t>
      </w:r>
      <w:r>
        <w:rPr>
          <w:rFonts w:hint="default" w:ascii="Cambria" w:hAnsi="Cambria" w:cs="Cambria"/>
          <w:color w:val="auto"/>
          <w:w w:val="105"/>
          <w:position w:val="2"/>
          <w:sz w:val="24"/>
          <w:szCs w:val="24"/>
        </w:rPr>
        <w:t>one</w:t>
      </w:r>
      <w:r>
        <w:rPr>
          <w:rFonts w:hint="default" w:ascii="Cambria" w:hAnsi="Cambria" w:cs="Cambria"/>
          <w:color w:val="auto"/>
          <w:spacing w:val="1"/>
          <w:w w:val="105"/>
          <w:position w:val="2"/>
          <w:sz w:val="24"/>
          <w:szCs w:val="24"/>
        </w:rPr>
        <w:t xml:space="preserve"> </w:t>
      </w:r>
      <w:r>
        <w:rPr>
          <w:rFonts w:hint="default" w:ascii="Cambria" w:hAnsi="Cambria" w:cs="Cambria"/>
          <w:color w:val="auto"/>
          <w:w w:val="105"/>
          <w:sz w:val="24"/>
          <w:szCs w:val="24"/>
        </w:rPr>
        <w:t>unit</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distance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from</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(x,y)</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and</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some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of</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the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neighbors</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of  p  lie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outside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the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digital</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image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if</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(x,y)</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is on</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the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border</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of</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the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image.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The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four</w:t>
      </w:r>
      <w:r>
        <w:rPr>
          <w:rFonts w:hint="default" w:ascii="Cambria" w:hAnsi="Cambria" w:cs="Cambria"/>
          <w:color w:val="auto"/>
          <w:spacing w:val="1"/>
          <w:w w:val="105"/>
          <w:sz w:val="24"/>
          <w:szCs w:val="24"/>
        </w:rPr>
        <w:t xml:space="preserve"> </w:t>
      </w:r>
      <w:r>
        <w:rPr>
          <w:rFonts w:hint="default" w:ascii="Cambria" w:hAnsi="Cambria" w:cs="Cambria"/>
          <w:color w:val="auto"/>
          <w:w w:val="105"/>
          <w:position w:val="2"/>
          <w:sz w:val="24"/>
          <w:szCs w:val="24"/>
        </w:rPr>
        <w:t>diagonal</w:t>
      </w:r>
      <w:r>
        <w:rPr>
          <w:rFonts w:hint="default" w:ascii="Cambria" w:hAnsi="Cambria" w:cs="Cambria"/>
          <w:color w:val="auto"/>
          <w:spacing w:val="10"/>
          <w:w w:val="105"/>
          <w:position w:val="2"/>
          <w:sz w:val="24"/>
          <w:szCs w:val="24"/>
        </w:rPr>
        <w:t xml:space="preserve"> </w:t>
      </w:r>
      <w:r>
        <w:rPr>
          <w:rFonts w:hint="default" w:ascii="Cambria" w:hAnsi="Cambria" w:cs="Cambria"/>
          <w:color w:val="auto"/>
          <w:w w:val="105"/>
          <w:position w:val="2"/>
          <w:sz w:val="24"/>
          <w:szCs w:val="24"/>
        </w:rPr>
        <w:t>neighbors</w:t>
      </w:r>
      <w:r>
        <w:rPr>
          <w:rFonts w:hint="default" w:ascii="Cambria" w:hAnsi="Cambria" w:cs="Cambria"/>
          <w:color w:val="auto"/>
          <w:spacing w:val="16"/>
          <w:w w:val="105"/>
          <w:position w:val="2"/>
          <w:sz w:val="24"/>
          <w:szCs w:val="24"/>
        </w:rPr>
        <w:t xml:space="preserve"> </w:t>
      </w:r>
      <w:r>
        <w:rPr>
          <w:rFonts w:hint="default" w:ascii="Cambria" w:hAnsi="Cambria" w:cs="Cambria"/>
          <w:color w:val="auto"/>
          <w:w w:val="105"/>
          <w:position w:val="2"/>
          <w:sz w:val="24"/>
          <w:szCs w:val="24"/>
        </w:rPr>
        <w:t>of</w:t>
      </w:r>
      <w:r>
        <w:rPr>
          <w:rFonts w:hint="default" w:ascii="Cambria" w:hAnsi="Cambria" w:cs="Cambria"/>
          <w:color w:val="auto"/>
          <w:spacing w:val="14"/>
          <w:w w:val="105"/>
          <w:position w:val="2"/>
          <w:sz w:val="24"/>
          <w:szCs w:val="24"/>
        </w:rPr>
        <w:t xml:space="preserve"> </w:t>
      </w:r>
      <w:r>
        <w:rPr>
          <w:rFonts w:hint="default" w:ascii="Cambria" w:hAnsi="Cambria" w:cs="Cambria"/>
          <w:color w:val="auto"/>
          <w:w w:val="105"/>
          <w:position w:val="2"/>
          <w:sz w:val="24"/>
          <w:szCs w:val="24"/>
        </w:rPr>
        <w:t>p</w:t>
      </w:r>
      <w:r>
        <w:rPr>
          <w:rFonts w:hint="default" w:ascii="Cambria" w:hAnsi="Cambria" w:cs="Cambria"/>
          <w:color w:val="auto"/>
          <w:spacing w:val="13"/>
          <w:w w:val="105"/>
          <w:position w:val="2"/>
          <w:sz w:val="24"/>
          <w:szCs w:val="24"/>
        </w:rPr>
        <w:t xml:space="preserve"> </w:t>
      </w:r>
      <w:r>
        <w:rPr>
          <w:rFonts w:hint="default" w:ascii="Cambria" w:hAnsi="Cambria" w:cs="Cambria"/>
          <w:color w:val="auto"/>
          <w:w w:val="105"/>
          <w:position w:val="2"/>
          <w:sz w:val="24"/>
          <w:szCs w:val="24"/>
        </w:rPr>
        <w:t>have</w:t>
      </w:r>
      <w:r>
        <w:rPr>
          <w:rFonts w:hint="default" w:ascii="Cambria" w:hAnsi="Cambria" w:cs="Cambria"/>
          <w:color w:val="auto"/>
          <w:spacing w:val="15"/>
          <w:w w:val="105"/>
          <w:position w:val="2"/>
          <w:sz w:val="24"/>
          <w:szCs w:val="24"/>
        </w:rPr>
        <w:t xml:space="preserve"> </w:t>
      </w:r>
      <w:r>
        <w:rPr>
          <w:rFonts w:hint="default" w:ascii="Cambria" w:hAnsi="Cambria" w:cs="Cambria"/>
          <w:color w:val="auto"/>
          <w:w w:val="105"/>
          <w:position w:val="2"/>
          <w:sz w:val="24"/>
          <w:szCs w:val="24"/>
        </w:rPr>
        <w:t>coordinates</w:t>
      </w:r>
      <w:r>
        <w:rPr>
          <w:rFonts w:hint="default" w:ascii="Cambria" w:hAnsi="Cambria" w:cs="Cambria"/>
          <w:color w:val="auto"/>
          <w:spacing w:val="13"/>
          <w:w w:val="105"/>
          <w:position w:val="2"/>
          <w:sz w:val="24"/>
          <w:szCs w:val="24"/>
        </w:rPr>
        <w:t xml:space="preserve"> </w:t>
      </w:r>
      <w:r>
        <w:rPr>
          <w:rFonts w:hint="default" w:ascii="Cambria" w:hAnsi="Cambria" w:cs="Cambria"/>
          <w:color w:val="auto"/>
          <w:w w:val="105"/>
          <w:position w:val="2"/>
          <w:sz w:val="24"/>
          <w:szCs w:val="24"/>
        </w:rPr>
        <w:t>and</w:t>
      </w:r>
      <w:r>
        <w:rPr>
          <w:rFonts w:hint="default" w:ascii="Cambria" w:hAnsi="Cambria" w:cs="Cambria"/>
          <w:color w:val="auto"/>
          <w:spacing w:val="15"/>
          <w:w w:val="105"/>
          <w:position w:val="2"/>
          <w:sz w:val="24"/>
          <w:szCs w:val="24"/>
        </w:rPr>
        <w:t xml:space="preserve"> </w:t>
      </w:r>
      <w:r>
        <w:rPr>
          <w:rFonts w:hint="default" w:ascii="Cambria" w:hAnsi="Cambria" w:cs="Cambria"/>
          <w:color w:val="auto"/>
          <w:w w:val="105"/>
          <w:position w:val="2"/>
          <w:sz w:val="24"/>
          <w:szCs w:val="24"/>
        </w:rPr>
        <w:t>are</w:t>
      </w:r>
      <w:r>
        <w:rPr>
          <w:rFonts w:hint="default" w:ascii="Cambria" w:hAnsi="Cambria" w:cs="Cambria"/>
          <w:color w:val="auto"/>
          <w:spacing w:val="20"/>
          <w:w w:val="105"/>
          <w:position w:val="2"/>
          <w:sz w:val="24"/>
          <w:szCs w:val="24"/>
        </w:rPr>
        <w:t xml:space="preserve"> </w:t>
      </w:r>
      <w:r>
        <w:rPr>
          <w:rFonts w:hint="default" w:ascii="Cambria" w:hAnsi="Cambria" w:cs="Cambria"/>
          <w:color w:val="auto"/>
          <w:w w:val="105"/>
          <w:position w:val="4"/>
          <w:sz w:val="24"/>
          <w:szCs w:val="24"/>
        </w:rPr>
        <w:t>denoted</w:t>
      </w:r>
      <w:r>
        <w:rPr>
          <w:rFonts w:hint="default" w:ascii="Cambria" w:hAnsi="Cambria" w:cs="Cambria"/>
          <w:color w:val="auto"/>
          <w:spacing w:val="15"/>
          <w:w w:val="105"/>
          <w:position w:val="4"/>
          <w:sz w:val="24"/>
          <w:szCs w:val="24"/>
        </w:rPr>
        <w:t xml:space="preserve"> </w:t>
      </w:r>
      <w:r>
        <w:rPr>
          <w:rFonts w:hint="default" w:ascii="Cambria" w:hAnsi="Cambria" w:cs="Cambria"/>
          <w:color w:val="auto"/>
          <w:w w:val="105"/>
          <w:position w:val="4"/>
          <w:sz w:val="24"/>
          <w:szCs w:val="24"/>
        </w:rPr>
        <w:t>by</w:t>
      </w:r>
      <w:r>
        <w:rPr>
          <w:rFonts w:hint="default" w:ascii="Cambria" w:hAnsi="Cambria" w:cs="Cambria"/>
          <w:color w:val="auto"/>
          <w:spacing w:val="16"/>
          <w:w w:val="105"/>
          <w:position w:val="4"/>
          <w:sz w:val="24"/>
          <w:szCs w:val="24"/>
        </w:rPr>
        <w:t xml:space="preserve"> </w:t>
      </w:r>
      <w:r>
        <w:rPr>
          <w:rFonts w:hint="default" w:ascii="Cambria" w:hAnsi="Cambria" w:cs="Cambria"/>
          <w:color w:val="auto"/>
          <w:w w:val="105"/>
          <w:position w:val="4"/>
          <w:sz w:val="24"/>
          <w:szCs w:val="24"/>
        </w:rPr>
        <w:t>N</w:t>
      </w:r>
      <w:r>
        <w:rPr>
          <w:rFonts w:hint="default" w:ascii="Cambria" w:hAnsi="Cambria" w:cs="Cambria"/>
          <w:color w:val="auto"/>
          <w:w w:val="105"/>
          <w:sz w:val="24"/>
          <w:szCs w:val="24"/>
        </w:rPr>
        <w:t>D</w:t>
      </w:r>
      <w:r>
        <w:rPr>
          <w:rFonts w:hint="default" w:ascii="Cambria" w:hAnsi="Cambria" w:cs="Cambria"/>
          <w:color w:val="auto"/>
          <w:w w:val="105"/>
          <w:position w:val="4"/>
          <w:sz w:val="24"/>
          <w:szCs w:val="24"/>
        </w:rPr>
        <w:t>(p).</w:t>
      </w:r>
    </w:p>
    <w:p>
      <w:pPr>
        <w:pStyle w:val="5"/>
        <w:spacing w:before="3"/>
        <w:ind w:left="2625"/>
        <w:jc w:val="both"/>
        <w:rPr>
          <w:rFonts w:hint="default" w:ascii="Cambria" w:hAnsi="Cambria" w:cs="Cambria"/>
          <w:color w:val="auto"/>
          <w:sz w:val="24"/>
          <w:szCs w:val="24"/>
        </w:rPr>
      </w:pPr>
      <w:r>
        <w:rPr>
          <w:rFonts w:hint="default" w:ascii="Cambria" w:hAnsi="Cambria" w:cs="Cambria"/>
          <w:color w:val="auto"/>
          <w:w w:val="105"/>
          <w:sz w:val="24"/>
          <w:szCs w:val="24"/>
        </w:rPr>
        <w:t>(x+1,</w:t>
      </w:r>
      <w:r>
        <w:rPr>
          <w:rFonts w:hint="default" w:ascii="Cambria" w:hAnsi="Cambria" w:cs="Cambria"/>
          <w:color w:val="auto"/>
          <w:spacing w:val="9"/>
          <w:w w:val="105"/>
          <w:sz w:val="24"/>
          <w:szCs w:val="24"/>
        </w:rPr>
        <w:t xml:space="preserve"> </w:t>
      </w:r>
      <w:r>
        <w:rPr>
          <w:rFonts w:hint="default" w:ascii="Cambria" w:hAnsi="Cambria" w:cs="Cambria"/>
          <w:color w:val="auto"/>
          <w:w w:val="105"/>
          <w:sz w:val="24"/>
          <w:szCs w:val="24"/>
        </w:rPr>
        <w:t>y+1),</w:t>
      </w:r>
      <w:r>
        <w:rPr>
          <w:rFonts w:hint="default" w:ascii="Cambria" w:hAnsi="Cambria" w:cs="Cambria"/>
          <w:color w:val="auto"/>
          <w:spacing w:val="11"/>
          <w:w w:val="105"/>
          <w:sz w:val="24"/>
          <w:szCs w:val="24"/>
        </w:rPr>
        <w:t xml:space="preserve"> </w:t>
      </w:r>
      <w:r>
        <w:rPr>
          <w:rFonts w:hint="default" w:ascii="Cambria" w:hAnsi="Cambria" w:cs="Cambria"/>
          <w:color w:val="auto"/>
          <w:w w:val="105"/>
          <w:sz w:val="24"/>
          <w:szCs w:val="24"/>
        </w:rPr>
        <w:t>(x+1,</w:t>
      </w:r>
      <w:r>
        <w:rPr>
          <w:rFonts w:hint="default" w:ascii="Cambria" w:hAnsi="Cambria" w:cs="Cambria"/>
          <w:color w:val="auto"/>
          <w:spacing w:val="11"/>
          <w:w w:val="105"/>
          <w:sz w:val="24"/>
          <w:szCs w:val="24"/>
        </w:rPr>
        <w:t xml:space="preserve"> </w:t>
      </w:r>
      <w:r>
        <w:rPr>
          <w:rFonts w:hint="default" w:ascii="Cambria" w:hAnsi="Cambria" w:cs="Cambria"/>
          <w:color w:val="auto"/>
          <w:w w:val="105"/>
          <w:sz w:val="24"/>
          <w:szCs w:val="24"/>
        </w:rPr>
        <w:t>y-1),</w:t>
      </w:r>
      <w:r>
        <w:rPr>
          <w:rFonts w:hint="default" w:ascii="Cambria" w:hAnsi="Cambria" w:cs="Cambria"/>
          <w:color w:val="auto"/>
          <w:spacing w:val="9"/>
          <w:w w:val="105"/>
          <w:sz w:val="24"/>
          <w:szCs w:val="24"/>
        </w:rPr>
        <w:t xml:space="preserve"> </w:t>
      </w:r>
      <w:r>
        <w:rPr>
          <w:rFonts w:hint="default" w:ascii="Cambria" w:hAnsi="Cambria" w:cs="Cambria"/>
          <w:color w:val="auto"/>
          <w:w w:val="105"/>
          <w:sz w:val="24"/>
          <w:szCs w:val="24"/>
        </w:rPr>
        <w:t>(x-1,</w:t>
      </w:r>
      <w:r>
        <w:rPr>
          <w:rFonts w:hint="default" w:ascii="Cambria" w:hAnsi="Cambria" w:cs="Cambria"/>
          <w:color w:val="auto"/>
          <w:spacing w:val="9"/>
          <w:w w:val="105"/>
          <w:sz w:val="24"/>
          <w:szCs w:val="24"/>
        </w:rPr>
        <w:t xml:space="preserve"> </w:t>
      </w:r>
      <w:r>
        <w:rPr>
          <w:rFonts w:hint="default" w:ascii="Cambria" w:hAnsi="Cambria" w:cs="Cambria"/>
          <w:color w:val="auto"/>
          <w:w w:val="105"/>
          <w:sz w:val="24"/>
          <w:szCs w:val="24"/>
        </w:rPr>
        <w:t>y+1),</w:t>
      </w:r>
      <w:r>
        <w:rPr>
          <w:rFonts w:hint="default" w:ascii="Cambria" w:hAnsi="Cambria" w:cs="Cambria"/>
          <w:color w:val="auto"/>
          <w:spacing w:val="9"/>
          <w:w w:val="105"/>
          <w:sz w:val="24"/>
          <w:szCs w:val="24"/>
        </w:rPr>
        <w:t xml:space="preserve"> </w:t>
      </w:r>
      <w:r>
        <w:rPr>
          <w:rFonts w:hint="default" w:ascii="Cambria" w:hAnsi="Cambria" w:cs="Cambria"/>
          <w:color w:val="auto"/>
          <w:w w:val="105"/>
          <w:sz w:val="24"/>
          <w:szCs w:val="24"/>
        </w:rPr>
        <w:t>(x-1,</w:t>
      </w:r>
      <w:r>
        <w:rPr>
          <w:rFonts w:hint="default" w:ascii="Cambria" w:hAnsi="Cambria" w:cs="Cambria"/>
          <w:color w:val="auto"/>
          <w:spacing w:val="9"/>
          <w:w w:val="105"/>
          <w:sz w:val="24"/>
          <w:szCs w:val="24"/>
        </w:rPr>
        <w:t xml:space="preserve"> </w:t>
      </w:r>
      <w:r>
        <w:rPr>
          <w:rFonts w:hint="default" w:ascii="Cambria" w:hAnsi="Cambria" w:cs="Cambria"/>
          <w:color w:val="auto"/>
          <w:w w:val="105"/>
          <w:sz w:val="24"/>
          <w:szCs w:val="24"/>
        </w:rPr>
        <w:t>y-1).</w:t>
      </w:r>
    </w:p>
    <w:p>
      <w:pPr>
        <w:pStyle w:val="5"/>
        <w:spacing w:before="3"/>
        <w:rPr>
          <w:rFonts w:hint="default" w:ascii="Cambria" w:hAnsi="Cambria" w:cs="Cambria"/>
          <w:color w:val="auto"/>
          <w:sz w:val="24"/>
          <w:szCs w:val="24"/>
        </w:rPr>
      </w:pPr>
      <w:r>
        <w:rPr>
          <w:rFonts w:hint="default" w:ascii="Cambria" w:hAnsi="Cambria" w:cs="Cambria"/>
          <w:color w:val="auto"/>
          <w:sz w:val="24"/>
          <w:szCs w:val="24"/>
        </w:rPr>
        <w:drawing>
          <wp:anchor distT="0" distB="0" distL="0" distR="0" simplePos="0" relativeHeight="251673600" behindDoc="0" locked="0" layoutInCell="1" allowOverlap="1">
            <wp:simplePos x="0" y="0"/>
            <wp:positionH relativeFrom="page">
              <wp:posOffset>1737360</wp:posOffset>
            </wp:positionH>
            <wp:positionV relativeFrom="paragraph">
              <wp:posOffset>212725</wp:posOffset>
            </wp:positionV>
            <wp:extent cx="3421380" cy="1301750"/>
            <wp:effectExtent l="0" t="0" r="7620" b="889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18" cstate="print"/>
                    <a:stretch>
                      <a:fillRect/>
                    </a:stretch>
                  </pic:blipFill>
                  <pic:spPr>
                    <a:xfrm>
                      <a:off x="0" y="0"/>
                      <a:ext cx="3421380" cy="1301750"/>
                    </a:xfrm>
                    <a:prstGeom prst="rect">
                      <a:avLst/>
                    </a:prstGeom>
                  </pic:spPr>
                </pic:pic>
              </a:graphicData>
            </a:graphic>
          </wp:anchor>
        </w:drawing>
      </w:r>
    </w:p>
    <w:p>
      <w:pPr>
        <w:pStyle w:val="5"/>
        <w:spacing w:before="9"/>
        <w:rPr>
          <w:rFonts w:hint="default" w:ascii="Cambria" w:hAnsi="Cambria" w:cs="Cambria"/>
          <w:color w:val="auto"/>
          <w:sz w:val="24"/>
          <w:szCs w:val="24"/>
        </w:rPr>
      </w:pPr>
    </w:p>
    <w:p>
      <w:pPr>
        <w:pStyle w:val="5"/>
        <w:spacing w:line="247" w:lineRule="auto"/>
        <w:ind w:left="460" w:right="114"/>
        <w:jc w:val="both"/>
        <w:rPr>
          <w:rFonts w:hint="default" w:ascii="Cambria" w:hAnsi="Cambria" w:cs="Cambria"/>
          <w:color w:val="auto"/>
          <w:sz w:val="24"/>
          <w:szCs w:val="24"/>
        </w:rPr>
      </w:pPr>
      <w:r>
        <w:rPr>
          <w:rFonts w:hint="default" w:ascii="Cambria" w:hAnsi="Cambria" w:cs="Cambria"/>
          <w:color w:val="auto"/>
          <w:w w:val="110"/>
          <w:sz w:val="24"/>
          <w:szCs w:val="24"/>
        </w:rPr>
        <w:t>These points, together with the 4-neighbors, are called the 8-neighbors of</w:t>
      </w:r>
      <w:r>
        <w:rPr>
          <w:rFonts w:hint="default" w:ascii="Cambria" w:hAnsi="Cambria" w:cs="Cambria"/>
          <w:color w:val="auto"/>
          <w:spacing w:val="1"/>
          <w:w w:val="110"/>
          <w:sz w:val="24"/>
          <w:szCs w:val="24"/>
        </w:rPr>
        <w:t xml:space="preserve"> </w:t>
      </w:r>
      <w:r>
        <w:rPr>
          <w:rFonts w:hint="default" w:ascii="Cambria" w:hAnsi="Cambria" w:cs="Cambria"/>
          <w:color w:val="auto"/>
          <w:w w:val="110"/>
          <w:position w:val="2"/>
          <w:sz w:val="24"/>
          <w:szCs w:val="24"/>
        </w:rPr>
        <w:t>p,</w:t>
      </w:r>
      <w:r>
        <w:rPr>
          <w:rFonts w:hint="default" w:ascii="Cambria" w:hAnsi="Cambria" w:cs="Cambria"/>
          <w:color w:val="auto"/>
          <w:spacing w:val="9"/>
          <w:w w:val="110"/>
          <w:position w:val="2"/>
          <w:sz w:val="24"/>
          <w:szCs w:val="24"/>
        </w:rPr>
        <w:t xml:space="preserve"> </w:t>
      </w:r>
      <w:r>
        <w:rPr>
          <w:rFonts w:hint="default" w:ascii="Cambria" w:hAnsi="Cambria" w:cs="Cambria"/>
          <w:color w:val="auto"/>
          <w:w w:val="110"/>
          <w:position w:val="2"/>
          <w:sz w:val="24"/>
          <w:szCs w:val="24"/>
        </w:rPr>
        <w:t>denoted</w:t>
      </w:r>
      <w:r>
        <w:rPr>
          <w:rFonts w:hint="default" w:ascii="Cambria" w:hAnsi="Cambria" w:cs="Cambria"/>
          <w:color w:val="auto"/>
          <w:spacing w:val="9"/>
          <w:w w:val="110"/>
          <w:position w:val="2"/>
          <w:sz w:val="24"/>
          <w:szCs w:val="24"/>
        </w:rPr>
        <w:t xml:space="preserve"> </w:t>
      </w:r>
      <w:r>
        <w:rPr>
          <w:rFonts w:hint="default" w:ascii="Cambria" w:hAnsi="Cambria" w:cs="Cambria"/>
          <w:color w:val="auto"/>
          <w:w w:val="110"/>
          <w:position w:val="4"/>
          <w:sz w:val="24"/>
          <w:szCs w:val="24"/>
        </w:rPr>
        <w:t>by</w:t>
      </w:r>
      <w:r>
        <w:rPr>
          <w:rFonts w:hint="default" w:ascii="Cambria" w:hAnsi="Cambria" w:cs="Cambria"/>
          <w:color w:val="auto"/>
          <w:spacing w:val="9"/>
          <w:w w:val="110"/>
          <w:position w:val="4"/>
          <w:sz w:val="24"/>
          <w:szCs w:val="24"/>
        </w:rPr>
        <w:t xml:space="preserve"> </w:t>
      </w:r>
      <w:r>
        <w:rPr>
          <w:rFonts w:hint="default" w:ascii="Cambria" w:hAnsi="Cambria" w:cs="Cambria"/>
          <w:color w:val="auto"/>
          <w:w w:val="110"/>
          <w:position w:val="4"/>
          <w:sz w:val="24"/>
          <w:szCs w:val="24"/>
        </w:rPr>
        <w:t>N</w:t>
      </w:r>
      <w:r>
        <w:rPr>
          <w:rFonts w:hint="default" w:ascii="Cambria" w:hAnsi="Cambria" w:cs="Cambria"/>
          <w:color w:val="auto"/>
          <w:w w:val="110"/>
          <w:sz w:val="24"/>
          <w:szCs w:val="24"/>
        </w:rPr>
        <w:t>8</w:t>
      </w:r>
      <w:r>
        <w:rPr>
          <w:rFonts w:hint="default" w:ascii="Cambria" w:hAnsi="Cambria" w:cs="Cambria"/>
          <w:color w:val="auto"/>
          <w:w w:val="110"/>
          <w:position w:val="4"/>
          <w:sz w:val="24"/>
          <w:szCs w:val="24"/>
        </w:rPr>
        <w:t>(p).</w:t>
      </w:r>
    </w:p>
    <w:p>
      <w:pPr>
        <w:pStyle w:val="5"/>
        <w:spacing w:before="4"/>
        <w:rPr>
          <w:rFonts w:hint="default" w:ascii="Cambria" w:hAnsi="Cambria" w:cs="Cambria"/>
          <w:color w:val="auto"/>
          <w:sz w:val="24"/>
          <w:szCs w:val="24"/>
        </w:rPr>
      </w:pPr>
      <w:r>
        <w:rPr>
          <w:rFonts w:hint="default" w:ascii="Cambria" w:hAnsi="Cambria" w:cs="Cambria"/>
          <w:color w:val="auto"/>
          <w:sz w:val="24"/>
          <w:szCs w:val="24"/>
        </w:rPr>
        <w:drawing>
          <wp:anchor distT="0" distB="0" distL="0" distR="0" simplePos="0" relativeHeight="251673600" behindDoc="0" locked="0" layoutInCell="1" allowOverlap="1">
            <wp:simplePos x="0" y="0"/>
            <wp:positionH relativeFrom="page">
              <wp:posOffset>1849120</wp:posOffset>
            </wp:positionH>
            <wp:positionV relativeFrom="paragraph">
              <wp:posOffset>175895</wp:posOffset>
            </wp:positionV>
            <wp:extent cx="3362325" cy="1296035"/>
            <wp:effectExtent l="0" t="0" r="5715" b="14605"/>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19" cstate="print"/>
                    <a:stretch>
                      <a:fillRect/>
                    </a:stretch>
                  </pic:blipFill>
                  <pic:spPr>
                    <a:xfrm>
                      <a:off x="0" y="0"/>
                      <a:ext cx="3362325" cy="1296035"/>
                    </a:xfrm>
                    <a:prstGeom prst="rect">
                      <a:avLst/>
                    </a:prstGeom>
                  </pic:spPr>
                </pic:pic>
              </a:graphicData>
            </a:graphic>
          </wp:anchor>
        </w:drawing>
      </w:r>
    </w:p>
    <w:p>
      <w:pPr>
        <w:pStyle w:val="5"/>
        <w:spacing w:line="261" w:lineRule="auto"/>
        <w:ind w:left="460" w:right="118"/>
        <w:jc w:val="both"/>
        <w:rPr>
          <w:rFonts w:hint="default" w:ascii="Cambria" w:hAnsi="Cambria" w:cs="Cambria"/>
          <w:color w:val="auto"/>
          <w:w w:val="105"/>
          <w:sz w:val="24"/>
          <w:szCs w:val="24"/>
          <w:vertAlign w:val="baseline"/>
        </w:rPr>
      </w:pPr>
      <w:r>
        <w:rPr>
          <w:rFonts w:hint="default" w:ascii="Cambria" w:hAnsi="Cambria" w:cs="Cambria"/>
          <w:color w:val="auto"/>
          <w:w w:val="105"/>
          <w:sz w:val="24"/>
          <w:szCs w:val="24"/>
        </w:rPr>
        <w:t>As</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before,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some of the</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points</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in</w:t>
      </w:r>
      <w:r>
        <w:rPr>
          <w:rFonts w:hint="default" w:ascii="Cambria" w:hAnsi="Cambria" w:cs="Cambria"/>
          <w:color w:val="auto"/>
          <w:spacing w:val="1"/>
          <w:w w:val="105"/>
          <w:sz w:val="24"/>
          <w:szCs w:val="24"/>
        </w:rPr>
        <w:t xml:space="preserve"> </w:t>
      </w:r>
      <w:r>
        <w:rPr>
          <w:rFonts w:hint="default" w:ascii="Cambria" w:hAnsi="Cambria" w:cs="Cambria"/>
          <w:color w:val="auto"/>
          <w:w w:val="105"/>
          <w:sz w:val="24"/>
          <w:szCs w:val="24"/>
        </w:rPr>
        <w:t>N</w:t>
      </w:r>
      <w:r>
        <w:rPr>
          <w:rFonts w:hint="default" w:ascii="Cambria" w:hAnsi="Cambria" w:cs="Cambria"/>
          <w:color w:val="auto"/>
          <w:w w:val="105"/>
          <w:sz w:val="24"/>
          <w:szCs w:val="24"/>
          <w:vertAlign w:val="subscript"/>
        </w:rPr>
        <w:t>D</w:t>
      </w:r>
      <w:r>
        <w:rPr>
          <w:rFonts w:hint="default" w:ascii="Cambria" w:hAnsi="Cambria" w:cs="Cambria"/>
          <w:color w:val="auto"/>
          <w:w w:val="105"/>
          <w:sz w:val="24"/>
          <w:szCs w:val="24"/>
          <w:vertAlign w:val="baseline"/>
        </w:rPr>
        <w:t>(p)</w:t>
      </w:r>
      <w:r>
        <w:rPr>
          <w:rFonts w:hint="default" w:ascii="Cambria" w:hAnsi="Cambria" w:cs="Cambria"/>
          <w:color w:val="auto"/>
          <w:spacing w:val="1"/>
          <w:w w:val="105"/>
          <w:sz w:val="24"/>
          <w:szCs w:val="24"/>
          <w:vertAlign w:val="baseline"/>
        </w:rPr>
        <w:t xml:space="preserve"> </w:t>
      </w:r>
      <w:r>
        <w:rPr>
          <w:rFonts w:hint="default" w:ascii="Cambria" w:hAnsi="Cambria" w:cs="Cambria"/>
          <w:color w:val="auto"/>
          <w:w w:val="105"/>
          <w:sz w:val="24"/>
          <w:szCs w:val="24"/>
          <w:vertAlign w:val="baseline"/>
        </w:rPr>
        <w:t>and  N</w:t>
      </w:r>
      <w:r>
        <w:rPr>
          <w:rFonts w:hint="default" w:ascii="Cambria" w:hAnsi="Cambria" w:cs="Cambria"/>
          <w:color w:val="auto"/>
          <w:w w:val="105"/>
          <w:sz w:val="24"/>
          <w:szCs w:val="24"/>
          <w:vertAlign w:val="subscript"/>
        </w:rPr>
        <w:t>8</w:t>
      </w:r>
      <w:r>
        <w:rPr>
          <w:rFonts w:hint="default" w:ascii="Cambria" w:hAnsi="Cambria" w:cs="Cambria"/>
          <w:color w:val="auto"/>
          <w:w w:val="105"/>
          <w:sz w:val="24"/>
          <w:szCs w:val="24"/>
          <w:vertAlign w:val="baseline"/>
        </w:rPr>
        <w:t>(p) fall outside the  image  if</w:t>
      </w:r>
      <w:r>
        <w:rPr>
          <w:rFonts w:hint="default" w:ascii="Cambria" w:hAnsi="Cambria" w:cs="Cambria"/>
          <w:color w:val="auto"/>
          <w:spacing w:val="1"/>
          <w:w w:val="105"/>
          <w:sz w:val="24"/>
          <w:szCs w:val="24"/>
          <w:vertAlign w:val="baseline"/>
        </w:rPr>
        <w:t xml:space="preserve"> </w:t>
      </w:r>
      <w:r>
        <w:rPr>
          <w:rFonts w:hint="default" w:ascii="Cambria" w:hAnsi="Cambria" w:cs="Cambria"/>
          <w:color w:val="auto"/>
          <w:w w:val="105"/>
          <w:position w:val="2"/>
          <w:sz w:val="24"/>
          <w:szCs w:val="24"/>
          <w:vertAlign w:val="baseline"/>
        </w:rPr>
        <w:t>(x,y)</w:t>
      </w:r>
      <w:r>
        <w:rPr>
          <w:rFonts w:hint="default" w:ascii="Cambria" w:hAnsi="Cambria" w:cs="Cambria"/>
          <w:color w:val="auto"/>
          <w:spacing w:val="14"/>
          <w:w w:val="105"/>
          <w:position w:val="2"/>
          <w:sz w:val="24"/>
          <w:szCs w:val="24"/>
          <w:vertAlign w:val="baseline"/>
        </w:rPr>
        <w:t xml:space="preserve"> </w:t>
      </w:r>
      <w:r>
        <w:rPr>
          <w:rFonts w:hint="default" w:ascii="Cambria" w:hAnsi="Cambria" w:cs="Cambria"/>
          <w:color w:val="auto"/>
          <w:w w:val="105"/>
          <w:position w:val="2"/>
          <w:sz w:val="24"/>
          <w:szCs w:val="24"/>
          <w:vertAlign w:val="baseline"/>
        </w:rPr>
        <w:t>is</w:t>
      </w:r>
      <w:r>
        <w:rPr>
          <w:rFonts w:hint="default" w:ascii="Cambria" w:hAnsi="Cambria" w:cs="Cambria"/>
          <w:color w:val="auto"/>
          <w:spacing w:val="9"/>
          <w:w w:val="105"/>
          <w:position w:val="2"/>
          <w:sz w:val="24"/>
          <w:szCs w:val="24"/>
          <w:vertAlign w:val="baseline"/>
        </w:rPr>
        <w:t xml:space="preserve"> </w:t>
      </w:r>
      <w:r>
        <w:rPr>
          <w:rFonts w:hint="default" w:ascii="Cambria" w:hAnsi="Cambria" w:cs="Cambria"/>
          <w:color w:val="auto"/>
          <w:w w:val="105"/>
          <w:position w:val="2"/>
          <w:sz w:val="24"/>
          <w:szCs w:val="24"/>
          <w:vertAlign w:val="baseline"/>
        </w:rPr>
        <w:t>on</w:t>
      </w:r>
      <w:r>
        <w:rPr>
          <w:rFonts w:hint="default" w:ascii="Cambria" w:hAnsi="Cambria" w:cs="Cambria"/>
          <w:color w:val="auto"/>
          <w:spacing w:val="12"/>
          <w:w w:val="105"/>
          <w:position w:val="2"/>
          <w:sz w:val="24"/>
          <w:szCs w:val="24"/>
          <w:vertAlign w:val="baseline"/>
        </w:rPr>
        <w:t xml:space="preserve"> </w:t>
      </w:r>
      <w:r>
        <w:rPr>
          <w:rFonts w:hint="default" w:ascii="Cambria" w:hAnsi="Cambria" w:cs="Cambria"/>
          <w:color w:val="auto"/>
          <w:w w:val="105"/>
          <w:sz w:val="24"/>
          <w:szCs w:val="24"/>
          <w:vertAlign w:val="baseline"/>
        </w:rPr>
        <w:t>the</w:t>
      </w:r>
      <w:r>
        <w:rPr>
          <w:rFonts w:hint="default" w:ascii="Cambria" w:hAnsi="Cambria" w:cs="Cambria"/>
          <w:color w:val="auto"/>
          <w:spacing w:val="13"/>
          <w:w w:val="105"/>
          <w:sz w:val="24"/>
          <w:szCs w:val="24"/>
          <w:vertAlign w:val="baseline"/>
        </w:rPr>
        <w:t xml:space="preserve"> </w:t>
      </w:r>
      <w:r>
        <w:rPr>
          <w:rFonts w:hint="default" w:ascii="Cambria" w:hAnsi="Cambria" w:cs="Cambria"/>
          <w:color w:val="auto"/>
          <w:w w:val="105"/>
          <w:sz w:val="24"/>
          <w:szCs w:val="24"/>
          <w:vertAlign w:val="baseline"/>
        </w:rPr>
        <w:t>border</w:t>
      </w:r>
      <w:r>
        <w:rPr>
          <w:rFonts w:hint="default" w:ascii="Cambria" w:hAnsi="Cambria" w:cs="Cambria"/>
          <w:color w:val="auto"/>
          <w:spacing w:val="13"/>
          <w:w w:val="105"/>
          <w:sz w:val="24"/>
          <w:szCs w:val="24"/>
          <w:vertAlign w:val="baseline"/>
        </w:rPr>
        <w:t xml:space="preserve"> </w:t>
      </w:r>
      <w:r>
        <w:rPr>
          <w:rFonts w:hint="default" w:ascii="Cambria" w:hAnsi="Cambria" w:cs="Cambria"/>
          <w:color w:val="auto"/>
          <w:w w:val="105"/>
          <w:sz w:val="24"/>
          <w:szCs w:val="24"/>
          <w:vertAlign w:val="baseline"/>
        </w:rPr>
        <w:t>of</w:t>
      </w:r>
      <w:r>
        <w:rPr>
          <w:rFonts w:hint="default" w:ascii="Cambria" w:hAnsi="Cambria" w:cs="Cambria"/>
          <w:color w:val="auto"/>
          <w:spacing w:val="12"/>
          <w:w w:val="105"/>
          <w:sz w:val="24"/>
          <w:szCs w:val="24"/>
          <w:vertAlign w:val="baseline"/>
        </w:rPr>
        <w:t xml:space="preserve"> </w:t>
      </w:r>
      <w:r>
        <w:rPr>
          <w:rFonts w:hint="default" w:ascii="Cambria" w:hAnsi="Cambria" w:cs="Cambria"/>
          <w:color w:val="auto"/>
          <w:w w:val="105"/>
          <w:sz w:val="24"/>
          <w:szCs w:val="24"/>
          <w:vertAlign w:val="baseline"/>
        </w:rPr>
        <w:t>the</w:t>
      </w:r>
      <w:r>
        <w:rPr>
          <w:rFonts w:hint="default" w:ascii="Cambria" w:hAnsi="Cambria" w:cs="Cambria"/>
          <w:color w:val="auto"/>
          <w:spacing w:val="13"/>
          <w:w w:val="105"/>
          <w:sz w:val="24"/>
          <w:szCs w:val="24"/>
          <w:vertAlign w:val="baseline"/>
        </w:rPr>
        <w:t xml:space="preserve"> </w:t>
      </w:r>
      <w:r>
        <w:rPr>
          <w:rFonts w:hint="default" w:ascii="Cambria" w:hAnsi="Cambria" w:cs="Cambria"/>
          <w:color w:val="auto"/>
          <w:w w:val="105"/>
          <w:sz w:val="24"/>
          <w:szCs w:val="24"/>
          <w:vertAlign w:val="baseline"/>
        </w:rPr>
        <w:t>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3" w:afterAutospacing="0"/>
        <w:ind w:left="0" w:right="0" w:firstLine="0"/>
        <w:jc w:val="left"/>
        <w:textAlignment w:val="baseline"/>
        <w:rPr>
          <w:rFonts w:hint="default" w:ascii="Cambria" w:hAnsi="Cambria" w:eastAsia="sans-serif" w:cs="Cambria"/>
          <w:i w:val="0"/>
          <w:iCs w:val="0"/>
          <w:caps w:val="0"/>
          <w:color w:val="273239"/>
          <w:spacing w:val="0"/>
          <w:sz w:val="24"/>
          <w:szCs w:val="24"/>
        </w:rPr>
      </w:pPr>
    </w:p>
    <w:p>
      <w:pPr>
        <w:pStyle w:val="5"/>
        <w:spacing w:line="261" w:lineRule="auto"/>
        <w:ind w:left="460" w:right="118"/>
        <w:jc w:val="both"/>
        <w:rPr>
          <w:rFonts w:hint="default" w:ascii="Cambria" w:hAnsi="Cambria" w:cs="Cambria"/>
          <w:color w:val="auto"/>
          <w:w w:val="105"/>
          <w:sz w:val="24"/>
          <w:szCs w:val="24"/>
          <w:vertAlign w:val="baseline"/>
        </w:rPr>
      </w:pPr>
    </w:p>
    <w:p>
      <w:pPr>
        <w:pStyle w:val="5"/>
        <w:spacing w:before="6"/>
        <w:rPr>
          <w:rFonts w:hint="default" w:ascii="Cambria" w:hAnsi="Cambria" w:cs="Cambria"/>
          <w:sz w:val="24"/>
          <w:szCs w:val="24"/>
        </w:rPr>
      </w:pPr>
    </w:p>
    <w:p>
      <w:pPr>
        <w:pStyle w:val="11"/>
        <w:numPr>
          <w:ilvl w:val="0"/>
          <w:numId w:val="9"/>
        </w:numPr>
        <w:tabs>
          <w:tab w:val="left" w:pos="821"/>
        </w:tabs>
        <w:spacing w:before="0" w:after="0" w:line="276" w:lineRule="auto"/>
        <w:ind w:left="820" w:right="589" w:hanging="360"/>
        <w:jc w:val="left"/>
        <w:rPr>
          <w:rFonts w:hint="default" w:ascii="Cambria" w:hAnsi="Cambria" w:cs="Cambria"/>
          <w:sz w:val="24"/>
          <w:szCs w:val="24"/>
        </w:rPr>
      </w:pPr>
      <w:r>
        <w:rPr>
          <w:rFonts w:hint="default" w:ascii="Cambria" w:hAnsi="Cambria" w:cs="Cambria"/>
          <w:b/>
          <w:sz w:val="24"/>
          <w:szCs w:val="24"/>
          <w:u w:val="single"/>
        </w:rPr>
        <w:t>Adjacency</w:t>
      </w:r>
      <w:r>
        <w:rPr>
          <w:rFonts w:hint="default" w:ascii="Cambria" w:hAnsi="Cambria" w:cs="Cambria"/>
          <w:b/>
          <w:sz w:val="24"/>
          <w:szCs w:val="24"/>
        </w:rPr>
        <w:t xml:space="preserve"> </w:t>
      </w:r>
      <w:r>
        <w:rPr>
          <w:rFonts w:hint="default" w:ascii="Cambria" w:hAnsi="Cambria" w:cs="Cambria"/>
          <w:sz w:val="24"/>
          <w:szCs w:val="24"/>
        </w:rPr>
        <w:t>– let V be the set of intensity values used to define adjacency. For example, if we</w:t>
      </w:r>
      <w:r>
        <w:rPr>
          <w:rFonts w:hint="default" w:ascii="Cambria" w:hAnsi="Cambria" w:cs="Cambria"/>
          <w:spacing w:val="-47"/>
          <w:sz w:val="24"/>
          <w:szCs w:val="24"/>
        </w:rPr>
        <w:t xml:space="preserve"> </w:t>
      </w:r>
      <w:r>
        <w:rPr>
          <w:rFonts w:hint="default" w:ascii="Cambria" w:hAnsi="Cambria" w:cs="Cambria"/>
          <w:sz w:val="24"/>
          <w:szCs w:val="24"/>
        </w:rPr>
        <w:t>consider a binary image which has only two intensity values : 0 (representing black) and 1</w:t>
      </w:r>
      <w:r>
        <w:rPr>
          <w:rFonts w:hint="default" w:ascii="Cambria" w:hAnsi="Cambria" w:cs="Cambria"/>
          <w:spacing w:val="1"/>
          <w:sz w:val="24"/>
          <w:szCs w:val="24"/>
        </w:rPr>
        <w:t xml:space="preserve"> </w:t>
      </w:r>
      <w:r>
        <w:rPr>
          <w:rFonts w:hint="default" w:ascii="Cambria" w:hAnsi="Cambria" w:cs="Cambria"/>
          <w:sz w:val="24"/>
          <w:szCs w:val="24"/>
        </w:rPr>
        <w:t>(representing</w:t>
      </w:r>
      <w:r>
        <w:rPr>
          <w:rFonts w:hint="default" w:ascii="Cambria" w:hAnsi="Cambria" w:cs="Cambria"/>
          <w:spacing w:val="-1"/>
          <w:sz w:val="24"/>
          <w:szCs w:val="24"/>
        </w:rPr>
        <w:t xml:space="preserve"> </w:t>
      </w:r>
      <w:r>
        <w:rPr>
          <w:rFonts w:hint="default" w:ascii="Cambria" w:hAnsi="Cambria" w:cs="Cambria"/>
          <w:sz w:val="24"/>
          <w:szCs w:val="24"/>
        </w:rPr>
        <w:t>white), then</w:t>
      </w:r>
      <w:r>
        <w:rPr>
          <w:rFonts w:hint="default" w:ascii="Cambria" w:hAnsi="Cambria" w:cs="Cambria"/>
          <w:spacing w:val="-3"/>
          <w:sz w:val="24"/>
          <w:szCs w:val="24"/>
        </w:rPr>
        <w:t xml:space="preserve"> </w:t>
      </w:r>
      <w:r>
        <w:rPr>
          <w:rFonts w:hint="default" w:ascii="Cambria" w:hAnsi="Cambria" w:cs="Cambria"/>
          <w:sz w:val="24"/>
          <w:szCs w:val="24"/>
        </w:rPr>
        <w:t>V</w:t>
      </w:r>
      <w:r>
        <w:rPr>
          <w:rFonts w:hint="default" w:ascii="Cambria" w:hAnsi="Cambria" w:cs="Cambria"/>
          <w:spacing w:val="-1"/>
          <w:sz w:val="24"/>
          <w:szCs w:val="24"/>
        </w:rPr>
        <w:t xml:space="preserve"> </w:t>
      </w:r>
      <w:r>
        <w:rPr>
          <w:rFonts w:hint="default" w:ascii="Cambria" w:hAnsi="Cambria" w:cs="Cambria"/>
          <w:sz w:val="24"/>
          <w:szCs w:val="24"/>
        </w:rPr>
        <w:t>can</w:t>
      </w:r>
      <w:r>
        <w:rPr>
          <w:rFonts w:hint="default" w:ascii="Cambria" w:hAnsi="Cambria" w:cs="Cambria"/>
          <w:spacing w:val="-1"/>
          <w:sz w:val="24"/>
          <w:szCs w:val="24"/>
        </w:rPr>
        <w:t xml:space="preserve"> </w:t>
      </w:r>
      <w:r>
        <w:rPr>
          <w:rFonts w:hint="default" w:ascii="Cambria" w:hAnsi="Cambria" w:cs="Cambria"/>
          <w:sz w:val="24"/>
          <w:szCs w:val="24"/>
        </w:rPr>
        <w:t>be chosen</w:t>
      </w:r>
      <w:r>
        <w:rPr>
          <w:rFonts w:hint="default" w:ascii="Cambria" w:hAnsi="Cambria" w:cs="Cambria"/>
          <w:spacing w:val="-3"/>
          <w:sz w:val="24"/>
          <w:szCs w:val="24"/>
        </w:rPr>
        <w:t xml:space="preserve"> </w:t>
      </w:r>
      <w:r>
        <w:rPr>
          <w:rFonts w:hint="default" w:ascii="Cambria" w:hAnsi="Cambria" w:cs="Cambria"/>
          <w:sz w:val="24"/>
          <w:szCs w:val="24"/>
        </w:rPr>
        <w:t>as V</w:t>
      </w:r>
      <w:r>
        <w:rPr>
          <w:rFonts w:hint="default" w:ascii="Cambria" w:hAnsi="Cambria" w:cs="Cambria"/>
          <w:spacing w:val="-3"/>
          <w:sz w:val="24"/>
          <w:szCs w:val="24"/>
        </w:rPr>
        <w:t xml:space="preserve"> </w:t>
      </w:r>
      <w:r>
        <w:rPr>
          <w:rFonts w:hint="default" w:ascii="Cambria" w:hAnsi="Cambria" w:cs="Cambria"/>
          <w:sz w:val="24"/>
          <w:szCs w:val="24"/>
        </w:rPr>
        <w:t>= {1}.</w:t>
      </w:r>
    </w:p>
    <w:p>
      <w:pPr>
        <w:pStyle w:val="5"/>
        <w:spacing w:before="8"/>
        <w:rPr>
          <w:rFonts w:hint="default" w:ascii="Cambria" w:hAnsi="Cambria" w:cs="Cambria"/>
          <w:sz w:val="24"/>
          <w:szCs w:val="24"/>
        </w:rPr>
      </w:pPr>
    </w:p>
    <w:p>
      <w:pPr>
        <w:pStyle w:val="5"/>
        <w:spacing w:before="1"/>
        <w:ind w:left="100"/>
        <w:rPr>
          <w:rFonts w:hint="default" w:ascii="Cambria" w:hAnsi="Cambria" w:cs="Cambria"/>
          <w:sz w:val="24"/>
          <w:szCs w:val="24"/>
        </w:rPr>
      </w:pPr>
      <w:r>
        <w:rPr>
          <w:rFonts w:hint="default" w:ascii="Cambria" w:hAnsi="Cambria" w:cs="Cambria"/>
          <w:sz w:val="24"/>
          <w:szCs w:val="24"/>
        </w:rPr>
        <w:t>Let</w:t>
      </w:r>
      <w:r>
        <w:rPr>
          <w:rFonts w:hint="default" w:ascii="Cambria" w:hAnsi="Cambria" w:cs="Cambria"/>
          <w:spacing w:val="-1"/>
          <w:sz w:val="24"/>
          <w:szCs w:val="24"/>
        </w:rPr>
        <w:t xml:space="preserve"> </w:t>
      </w:r>
      <w:r>
        <w:rPr>
          <w:rFonts w:hint="default" w:ascii="Cambria" w:hAnsi="Cambria" w:cs="Cambria"/>
          <w:sz w:val="24"/>
          <w:szCs w:val="24"/>
        </w:rPr>
        <w:t>V={1}</w:t>
      </w:r>
      <w:r>
        <w:rPr>
          <w:rFonts w:hint="default" w:ascii="Cambria" w:hAnsi="Cambria" w:cs="Cambria"/>
          <w:spacing w:val="-1"/>
          <w:sz w:val="24"/>
          <w:szCs w:val="24"/>
        </w:rPr>
        <w:t xml:space="preserve"> </w:t>
      </w:r>
      <w:r>
        <w:rPr>
          <w:rFonts w:hint="default" w:ascii="Cambria" w:hAnsi="Cambria" w:cs="Cambria"/>
          <w:sz w:val="24"/>
          <w:szCs w:val="24"/>
        </w:rPr>
        <w:t>for</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following</w:t>
      </w:r>
      <w:r>
        <w:rPr>
          <w:rFonts w:hint="default" w:ascii="Cambria" w:hAnsi="Cambria" w:cs="Cambria"/>
          <w:spacing w:val="-4"/>
          <w:sz w:val="24"/>
          <w:szCs w:val="24"/>
        </w:rPr>
        <w:t xml:space="preserve"> </w:t>
      </w:r>
      <w:r>
        <w:rPr>
          <w:rFonts w:hint="default" w:ascii="Cambria" w:hAnsi="Cambria" w:cs="Cambria"/>
          <w:sz w:val="24"/>
          <w:szCs w:val="24"/>
        </w:rPr>
        <w:t>definitions.</w:t>
      </w:r>
      <w:r>
        <w:rPr>
          <w:rFonts w:hint="default" w:ascii="Cambria" w:hAnsi="Cambria" w:cs="Cambria"/>
          <w:spacing w:val="-2"/>
          <w:sz w:val="24"/>
          <w:szCs w:val="24"/>
        </w:rPr>
        <w:t xml:space="preserve"> </w:t>
      </w:r>
      <w:r>
        <w:rPr>
          <w:rFonts w:hint="default" w:ascii="Cambria" w:hAnsi="Cambria" w:cs="Cambria"/>
          <w:sz w:val="24"/>
          <w:szCs w:val="24"/>
        </w:rPr>
        <w:t>Consider</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following</w:t>
      </w:r>
      <w:r>
        <w:rPr>
          <w:rFonts w:hint="default" w:ascii="Cambria" w:hAnsi="Cambria" w:cs="Cambria"/>
          <w:spacing w:val="-3"/>
          <w:sz w:val="24"/>
          <w:szCs w:val="24"/>
        </w:rPr>
        <w:t xml:space="preserve"> </w:t>
      </w:r>
      <w:r>
        <w:rPr>
          <w:rFonts w:hint="default" w:ascii="Cambria" w:hAnsi="Cambria" w:cs="Cambria"/>
          <w:sz w:val="24"/>
          <w:szCs w:val="24"/>
        </w:rPr>
        <w:t>arrangement</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pixels</w:t>
      </w:r>
      <w:r>
        <w:rPr>
          <w:rFonts w:hint="default" w:ascii="Cambria" w:hAnsi="Cambria" w:cs="Cambria"/>
          <w:spacing w:val="-2"/>
          <w:sz w:val="24"/>
          <w:szCs w:val="24"/>
        </w:rPr>
        <w:t xml:space="preserve"> </w:t>
      </w:r>
      <w:r>
        <w:rPr>
          <w:rFonts w:hint="default" w:ascii="Cambria" w:hAnsi="Cambria" w:cs="Cambria"/>
          <w:sz w:val="24"/>
          <w:szCs w:val="24"/>
        </w:rPr>
        <w:t>(binary</w:t>
      </w:r>
      <w:r>
        <w:rPr>
          <w:rFonts w:hint="default" w:ascii="Cambria" w:hAnsi="Cambria" w:cs="Cambria"/>
          <w:spacing w:val="-4"/>
          <w:sz w:val="24"/>
          <w:szCs w:val="24"/>
        </w:rPr>
        <w:t xml:space="preserve"> </w:t>
      </w:r>
      <w:r>
        <w:rPr>
          <w:rFonts w:hint="default" w:ascii="Cambria" w:hAnsi="Cambria" w:cs="Cambria"/>
          <w:sz w:val="24"/>
          <w:szCs w:val="24"/>
        </w:rPr>
        <w:t>image).</w:t>
      </w:r>
    </w:p>
    <w:p>
      <w:pPr>
        <w:pStyle w:val="5"/>
        <w:spacing w:before="8" w:after="1"/>
        <w:rPr>
          <w:rFonts w:hint="default" w:ascii="Cambria" w:hAnsi="Cambria" w:cs="Cambria"/>
          <w:sz w:val="24"/>
          <w:szCs w:val="24"/>
        </w:rPr>
      </w:pPr>
    </w:p>
    <w:tbl>
      <w:tblPr>
        <w:tblStyle w:val="4"/>
        <w:tblW w:w="0" w:type="auto"/>
        <w:tblInd w:w="33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18"/>
        <w:gridCol w:w="680"/>
        <w:gridCol w:w="724"/>
        <w:gridCol w:w="698"/>
        <w:gridCol w:w="6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8" w:hRule="atLeast"/>
        </w:trPr>
        <w:tc>
          <w:tcPr>
            <w:tcW w:w="718" w:type="dxa"/>
          </w:tcPr>
          <w:p>
            <w:pPr>
              <w:pStyle w:val="12"/>
              <w:spacing w:before="78" w:line="240" w:lineRule="auto"/>
              <w:ind w:left="11"/>
              <w:rPr>
                <w:rFonts w:hint="default" w:ascii="Cambria" w:hAnsi="Cambria" w:cs="Cambria"/>
                <w:sz w:val="24"/>
                <w:szCs w:val="24"/>
              </w:rPr>
            </w:pPr>
            <w:r>
              <w:rPr>
                <w:rFonts w:hint="default" w:ascii="Cambria" w:hAnsi="Cambria" w:cs="Cambria"/>
                <w:w w:val="100"/>
                <w:sz w:val="24"/>
                <w:szCs w:val="24"/>
              </w:rPr>
              <w:t>0</w:t>
            </w:r>
          </w:p>
        </w:tc>
        <w:tc>
          <w:tcPr>
            <w:tcW w:w="680" w:type="dxa"/>
            <w:tcBorders>
              <w:right w:val="single" w:color="000000" w:sz="6" w:space="0"/>
            </w:tcBorders>
          </w:tcPr>
          <w:p>
            <w:pPr>
              <w:pStyle w:val="12"/>
              <w:spacing w:before="78" w:line="240" w:lineRule="auto"/>
              <w:ind w:left="11"/>
              <w:rPr>
                <w:rFonts w:hint="default" w:ascii="Cambria" w:hAnsi="Cambria" w:cs="Cambria"/>
                <w:sz w:val="24"/>
                <w:szCs w:val="24"/>
              </w:rPr>
            </w:pPr>
            <w:r>
              <w:rPr>
                <w:rFonts w:hint="default" w:ascii="Cambria" w:hAnsi="Cambria" w:cs="Cambria"/>
                <w:w w:val="100"/>
                <w:sz w:val="24"/>
                <w:szCs w:val="24"/>
              </w:rPr>
              <w:t>0</w:t>
            </w:r>
          </w:p>
        </w:tc>
        <w:tc>
          <w:tcPr>
            <w:tcW w:w="724" w:type="dxa"/>
            <w:tcBorders>
              <w:left w:val="single" w:color="000000" w:sz="6" w:space="0"/>
            </w:tcBorders>
          </w:tcPr>
          <w:p>
            <w:pPr>
              <w:pStyle w:val="12"/>
              <w:spacing w:before="78" w:line="240" w:lineRule="auto"/>
              <w:ind w:left="9"/>
              <w:rPr>
                <w:rFonts w:hint="default" w:ascii="Cambria" w:hAnsi="Cambria" w:cs="Cambria"/>
                <w:sz w:val="24"/>
                <w:szCs w:val="24"/>
              </w:rPr>
            </w:pPr>
            <w:r>
              <w:rPr>
                <w:rFonts w:hint="default" w:ascii="Cambria" w:hAnsi="Cambria" w:cs="Cambria"/>
                <w:w w:val="100"/>
                <w:sz w:val="24"/>
                <w:szCs w:val="24"/>
              </w:rPr>
              <w:t>0</w:t>
            </w:r>
          </w:p>
        </w:tc>
        <w:tc>
          <w:tcPr>
            <w:tcW w:w="698" w:type="dxa"/>
          </w:tcPr>
          <w:p>
            <w:pPr>
              <w:pStyle w:val="12"/>
              <w:spacing w:before="78" w:line="240" w:lineRule="auto"/>
              <w:ind w:left="10"/>
              <w:rPr>
                <w:rFonts w:hint="default" w:ascii="Cambria" w:hAnsi="Cambria" w:cs="Cambria"/>
                <w:sz w:val="24"/>
                <w:szCs w:val="24"/>
              </w:rPr>
            </w:pPr>
            <w:r>
              <w:rPr>
                <w:rFonts w:hint="default" w:ascii="Cambria" w:hAnsi="Cambria" w:cs="Cambria"/>
                <w:w w:val="100"/>
                <w:sz w:val="24"/>
                <w:szCs w:val="24"/>
              </w:rPr>
              <w:t>0</w:t>
            </w:r>
          </w:p>
        </w:tc>
        <w:tc>
          <w:tcPr>
            <w:tcW w:w="698" w:type="dxa"/>
          </w:tcPr>
          <w:p>
            <w:pPr>
              <w:pStyle w:val="12"/>
              <w:spacing w:before="78" w:line="240" w:lineRule="auto"/>
              <w:ind w:left="233"/>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718" w:type="dxa"/>
          </w:tcPr>
          <w:p>
            <w:pPr>
              <w:pStyle w:val="12"/>
              <w:spacing w:before="78" w:line="240" w:lineRule="auto"/>
              <w:ind w:left="11"/>
              <w:rPr>
                <w:rFonts w:hint="default" w:ascii="Cambria" w:hAnsi="Cambria" w:cs="Cambria"/>
                <w:sz w:val="24"/>
                <w:szCs w:val="24"/>
              </w:rPr>
            </w:pPr>
            <w:r>
              <w:rPr>
                <w:rFonts w:hint="default" w:ascii="Cambria" w:hAnsi="Cambria" w:cs="Cambria"/>
                <w:w w:val="100"/>
                <w:sz w:val="24"/>
                <w:szCs w:val="24"/>
              </w:rPr>
              <w:t>0</w:t>
            </w:r>
          </w:p>
        </w:tc>
        <w:tc>
          <w:tcPr>
            <w:tcW w:w="680" w:type="dxa"/>
            <w:tcBorders>
              <w:right w:val="single" w:color="000000" w:sz="6" w:space="0"/>
            </w:tcBorders>
          </w:tcPr>
          <w:p>
            <w:pPr>
              <w:pStyle w:val="12"/>
              <w:spacing w:before="78" w:line="240" w:lineRule="auto"/>
              <w:ind w:left="11"/>
              <w:rPr>
                <w:rFonts w:hint="default" w:ascii="Cambria" w:hAnsi="Cambria" w:cs="Cambria"/>
                <w:sz w:val="24"/>
                <w:szCs w:val="24"/>
              </w:rPr>
            </w:pPr>
            <w:r>
              <w:rPr>
                <w:rFonts w:hint="default" w:ascii="Cambria" w:hAnsi="Cambria" w:cs="Cambria"/>
                <w:w w:val="100"/>
                <w:sz w:val="24"/>
                <w:szCs w:val="24"/>
              </w:rPr>
              <w:t>0</w:t>
            </w:r>
          </w:p>
        </w:tc>
        <w:tc>
          <w:tcPr>
            <w:tcW w:w="724" w:type="dxa"/>
            <w:tcBorders>
              <w:left w:val="single" w:color="000000" w:sz="6" w:space="0"/>
            </w:tcBorders>
          </w:tcPr>
          <w:p>
            <w:pPr>
              <w:pStyle w:val="12"/>
              <w:spacing w:before="78" w:line="240" w:lineRule="auto"/>
              <w:ind w:left="86" w:right="77"/>
              <w:rPr>
                <w:rFonts w:hint="default" w:ascii="Cambria" w:hAnsi="Cambria" w:cs="Cambria"/>
                <w:sz w:val="24"/>
                <w:szCs w:val="24"/>
              </w:rPr>
            </w:pPr>
            <w:r>
              <w:rPr>
                <w:rFonts w:hint="default" w:ascii="Cambria" w:hAnsi="Cambria" w:cs="Cambria"/>
                <w:sz w:val="24"/>
                <w:szCs w:val="24"/>
              </w:rPr>
              <w:t>1(B)</w:t>
            </w:r>
          </w:p>
        </w:tc>
        <w:tc>
          <w:tcPr>
            <w:tcW w:w="698" w:type="dxa"/>
          </w:tcPr>
          <w:p>
            <w:pPr>
              <w:pStyle w:val="12"/>
              <w:spacing w:before="78" w:line="240" w:lineRule="auto"/>
              <w:ind w:left="88" w:right="76"/>
              <w:rPr>
                <w:rFonts w:hint="default" w:ascii="Cambria" w:hAnsi="Cambria" w:cs="Cambria"/>
                <w:sz w:val="24"/>
                <w:szCs w:val="24"/>
              </w:rPr>
            </w:pPr>
            <w:r>
              <w:rPr>
                <w:rFonts w:hint="default" w:ascii="Cambria" w:hAnsi="Cambria" w:cs="Cambria"/>
                <w:sz w:val="24"/>
                <w:szCs w:val="24"/>
              </w:rPr>
              <w:t>1(C)</w:t>
            </w:r>
          </w:p>
        </w:tc>
        <w:tc>
          <w:tcPr>
            <w:tcW w:w="698" w:type="dxa"/>
          </w:tcPr>
          <w:p>
            <w:pPr>
              <w:pStyle w:val="12"/>
              <w:spacing w:before="78" w:line="240" w:lineRule="auto"/>
              <w:ind w:left="233"/>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718" w:type="dxa"/>
          </w:tcPr>
          <w:p>
            <w:pPr>
              <w:pStyle w:val="12"/>
              <w:spacing w:before="78" w:line="240" w:lineRule="auto"/>
              <w:ind w:left="87" w:right="76"/>
              <w:rPr>
                <w:rFonts w:hint="default" w:ascii="Cambria" w:hAnsi="Cambria" w:cs="Cambria"/>
                <w:sz w:val="24"/>
                <w:szCs w:val="24"/>
              </w:rPr>
            </w:pPr>
            <w:r>
              <w:rPr>
                <w:rFonts w:hint="default" w:ascii="Cambria" w:hAnsi="Cambria" w:cs="Cambria"/>
                <w:sz w:val="24"/>
                <w:szCs w:val="24"/>
              </w:rPr>
              <w:t>1(D)</w:t>
            </w:r>
          </w:p>
        </w:tc>
        <w:tc>
          <w:tcPr>
            <w:tcW w:w="680" w:type="dxa"/>
            <w:tcBorders>
              <w:right w:val="single" w:color="000000" w:sz="6" w:space="0"/>
            </w:tcBorders>
          </w:tcPr>
          <w:p>
            <w:pPr>
              <w:pStyle w:val="12"/>
              <w:spacing w:before="78" w:line="240" w:lineRule="auto"/>
              <w:ind w:left="11"/>
              <w:rPr>
                <w:rFonts w:hint="default" w:ascii="Cambria" w:hAnsi="Cambria" w:cs="Cambria"/>
                <w:sz w:val="24"/>
                <w:szCs w:val="24"/>
              </w:rPr>
            </w:pPr>
            <w:r>
              <w:rPr>
                <w:rFonts w:hint="default" w:ascii="Cambria" w:hAnsi="Cambria" w:cs="Cambria"/>
                <w:w w:val="100"/>
                <w:sz w:val="24"/>
                <w:szCs w:val="24"/>
              </w:rPr>
              <w:t>0</w:t>
            </w:r>
          </w:p>
        </w:tc>
        <w:tc>
          <w:tcPr>
            <w:tcW w:w="724" w:type="dxa"/>
            <w:tcBorders>
              <w:left w:val="single" w:color="000000" w:sz="6" w:space="0"/>
            </w:tcBorders>
          </w:tcPr>
          <w:p>
            <w:pPr>
              <w:pStyle w:val="12"/>
              <w:spacing w:before="78" w:line="240" w:lineRule="auto"/>
              <w:ind w:left="85" w:right="77"/>
              <w:rPr>
                <w:rFonts w:hint="default" w:ascii="Cambria" w:hAnsi="Cambria" w:cs="Cambria"/>
                <w:sz w:val="24"/>
                <w:szCs w:val="24"/>
              </w:rPr>
            </w:pPr>
            <w:r>
              <w:rPr>
                <w:rFonts w:hint="default" w:ascii="Cambria" w:hAnsi="Cambria" w:cs="Cambria"/>
                <w:sz w:val="24"/>
                <w:szCs w:val="24"/>
              </w:rPr>
              <w:t>1(A)</w:t>
            </w:r>
          </w:p>
        </w:tc>
        <w:tc>
          <w:tcPr>
            <w:tcW w:w="698" w:type="dxa"/>
          </w:tcPr>
          <w:p>
            <w:pPr>
              <w:pStyle w:val="12"/>
              <w:spacing w:before="78" w:line="240" w:lineRule="auto"/>
              <w:ind w:left="10"/>
              <w:rPr>
                <w:rFonts w:hint="default" w:ascii="Cambria" w:hAnsi="Cambria" w:cs="Cambria"/>
                <w:sz w:val="24"/>
                <w:szCs w:val="24"/>
              </w:rPr>
            </w:pPr>
            <w:r>
              <w:rPr>
                <w:rFonts w:hint="default" w:ascii="Cambria" w:hAnsi="Cambria" w:cs="Cambria"/>
                <w:w w:val="100"/>
                <w:sz w:val="24"/>
                <w:szCs w:val="24"/>
              </w:rPr>
              <w:t>0</w:t>
            </w:r>
          </w:p>
        </w:tc>
        <w:tc>
          <w:tcPr>
            <w:tcW w:w="698" w:type="dxa"/>
          </w:tcPr>
          <w:p>
            <w:pPr>
              <w:pStyle w:val="12"/>
              <w:spacing w:before="78" w:line="240" w:lineRule="auto"/>
              <w:ind w:left="233"/>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0" w:hRule="atLeast"/>
        </w:trPr>
        <w:tc>
          <w:tcPr>
            <w:tcW w:w="718" w:type="dxa"/>
          </w:tcPr>
          <w:p>
            <w:pPr>
              <w:pStyle w:val="12"/>
              <w:spacing w:before="78" w:line="240" w:lineRule="auto"/>
              <w:ind w:left="87" w:right="74"/>
              <w:rPr>
                <w:rFonts w:hint="default" w:ascii="Cambria" w:hAnsi="Cambria" w:cs="Cambria"/>
                <w:sz w:val="24"/>
                <w:szCs w:val="24"/>
              </w:rPr>
            </w:pPr>
            <w:r>
              <w:rPr>
                <w:rFonts w:hint="default" w:ascii="Cambria" w:hAnsi="Cambria" w:cs="Cambria"/>
                <w:sz w:val="24"/>
                <w:szCs w:val="24"/>
              </w:rPr>
              <w:t>1(E)</w:t>
            </w:r>
          </w:p>
        </w:tc>
        <w:tc>
          <w:tcPr>
            <w:tcW w:w="680" w:type="dxa"/>
            <w:tcBorders>
              <w:right w:val="single" w:color="000000" w:sz="6" w:space="0"/>
            </w:tcBorders>
          </w:tcPr>
          <w:p>
            <w:pPr>
              <w:pStyle w:val="12"/>
              <w:spacing w:before="78" w:line="240" w:lineRule="auto"/>
              <w:ind w:left="11"/>
              <w:rPr>
                <w:rFonts w:hint="default" w:ascii="Cambria" w:hAnsi="Cambria" w:cs="Cambria"/>
                <w:sz w:val="24"/>
                <w:szCs w:val="24"/>
              </w:rPr>
            </w:pPr>
            <w:r>
              <w:rPr>
                <w:rFonts w:hint="default" w:ascii="Cambria" w:hAnsi="Cambria" w:cs="Cambria"/>
                <w:w w:val="100"/>
                <w:sz w:val="24"/>
                <w:szCs w:val="24"/>
              </w:rPr>
              <w:t>0</w:t>
            </w:r>
          </w:p>
        </w:tc>
        <w:tc>
          <w:tcPr>
            <w:tcW w:w="724" w:type="dxa"/>
            <w:tcBorders>
              <w:left w:val="single" w:color="000000" w:sz="6" w:space="0"/>
            </w:tcBorders>
          </w:tcPr>
          <w:p>
            <w:pPr>
              <w:pStyle w:val="12"/>
              <w:spacing w:before="78" w:line="240" w:lineRule="auto"/>
              <w:ind w:left="9"/>
              <w:rPr>
                <w:rFonts w:hint="default" w:ascii="Cambria" w:hAnsi="Cambria" w:cs="Cambria"/>
                <w:sz w:val="24"/>
                <w:szCs w:val="24"/>
              </w:rPr>
            </w:pPr>
            <w:r>
              <w:rPr>
                <w:rFonts w:hint="default" w:ascii="Cambria" w:hAnsi="Cambria" w:cs="Cambria"/>
                <w:w w:val="100"/>
                <w:sz w:val="24"/>
                <w:szCs w:val="24"/>
              </w:rPr>
              <w:t>0</w:t>
            </w:r>
          </w:p>
        </w:tc>
        <w:tc>
          <w:tcPr>
            <w:tcW w:w="698" w:type="dxa"/>
          </w:tcPr>
          <w:p>
            <w:pPr>
              <w:pStyle w:val="12"/>
              <w:spacing w:before="78" w:line="240" w:lineRule="auto"/>
              <w:ind w:left="10"/>
              <w:rPr>
                <w:rFonts w:hint="default" w:ascii="Cambria" w:hAnsi="Cambria" w:cs="Cambria"/>
                <w:sz w:val="24"/>
                <w:szCs w:val="24"/>
              </w:rPr>
            </w:pPr>
            <w:r>
              <w:rPr>
                <w:rFonts w:hint="default" w:ascii="Cambria" w:hAnsi="Cambria" w:cs="Cambria"/>
                <w:w w:val="100"/>
                <w:sz w:val="24"/>
                <w:szCs w:val="24"/>
              </w:rPr>
              <w:t>0</w:t>
            </w:r>
          </w:p>
        </w:tc>
        <w:tc>
          <w:tcPr>
            <w:tcW w:w="698" w:type="dxa"/>
          </w:tcPr>
          <w:p>
            <w:pPr>
              <w:pStyle w:val="12"/>
              <w:spacing w:before="78" w:line="240" w:lineRule="auto"/>
              <w:ind w:left="233"/>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5" w:hRule="atLeast"/>
        </w:trPr>
        <w:tc>
          <w:tcPr>
            <w:tcW w:w="718" w:type="dxa"/>
          </w:tcPr>
          <w:p>
            <w:pPr>
              <w:pStyle w:val="12"/>
              <w:spacing w:before="78" w:line="240" w:lineRule="auto"/>
              <w:ind w:left="11"/>
              <w:rPr>
                <w:rFonts w:hint="default" w:ascii="Cambria" w:hAnsi="Cambria" w:cs="Cambria"/>
                <w:sz w:val="24"/>
                <w:szCs w:val="24"/>
              </w:rPr>
            </w:pPr>
            <w:r>
              <w:rPr>
                <w:rFonts w:hint="default" w:ascii="Cambria" w:hAnsi="Cambria" w:cs="Cambria"/>
                <w:w w:val="100"/>
                <w:sz w:val="24"/>
                <w:szCs w:val="24"/>
              </w:rPr>
              <w:t>0</w:t>
            </w:r>
          </w:p>
        </w:tc>
        <w:tc>
          <w:tcPr>
            <w:tcW w:w="680" w:type="dxa"/>
            <w:tcBorders>
              <w:right w:val="single" w:color="000000" w:sz="6" w:space="0"/>
            </w:tcBorders>
          </w:tcPr>
          <w:p>
            <w:pPr>
              <w:pStyle w:val="12"/>
              <w:spacing w:before="78" w:line="240" w:lineRule="auto"/>
              <w:ind w:left="88" w:right="76"/>
              <w:rPr>
                <w:rFonts w:hint="default" w:ascii="Cambria" w:hAnsi="Cambria" w:cs="Cambria"/>
                <w:sz w:val="24"/>
                <w:szCs w:val="24"/>
              </w:rPr>
            </w:pPr>
            <w:r>
              <w:rPr>
                <w:rFonts w:hint="default" w:ascii="Cambria" w:hAnsi="Cambria" w:cs="Cambria"/>
                <w:sz w:val="24"/>
                <w:szCs w:val="24"/>
              </w:rPr>
              <w:t>1(F)</w:t>
            </w:r>
          </w:p>
        </w:tc>
        <w:tc>
          <w:tcPr>
            <w:tcW w:w="724" w:type="dxa"/>
            <w:tcBorders>
              <w:left w:val="single" w:color="000000" w:sz="6" w:space="0"/>
            </w:tcBorders>
          </w:tcPr>
          <w:p>
            <w:pPr>
              <w:pStyle w:val="12"/>
              <w:spacing w:before="78" w:line="240" w:lineRule="auto"/>
              <w:ind w:left="86" w:right="77"/>
              <w:rPr>
                <w:rFonts w:hint="default" w:ascii="Cambria" w:hAnsi="Cambria" w:cs="Cambria"/>
                <w:sz w:val="24"/>
                <w:szCs w:val="24"/>
              </w:rPr>
            </w:pPr>
            <w:r>
              <w:rPr>
                <w:rFonts w:hint="default" w:ascii="Cambria" w:hAnsi="Cambria" w:cs="Cambria"/>
                <w:sz w:val="24"/>
                <w:szCs w:val="24"/>
              </w:rPr>
              <w:t>1(G)</w:t>
            </w:r>
          </w:p>
        </w:tc>
        <w:tc>
          <w:tcPr>
            <w:tcW w:w="698" w:type="dxa"/>
          </w:tcPr>
          <w:p>
            <w:pPr>
              <w:pStyle w:val="12"/>
              <w:spacing w:before="78" w:line="240" w:lineRule="auto"/>
              <w:ind w:left="10"/>
              <w:rPr>
                <w:rFonts w:hint="default" w:ascii="Cambria" w:hAnsi="Cambria" w:cs="Cambria"/>
                <w:sz w:val="24"/>
                <w:szCs w:val="24"/>
              </w:rPr>
            </w:pPr>
            <w:r>
              <w:rPr>
                <w:rFonts w:hint="default" w:ascii="Cambria" w:hAnsi="Cambria" w:cs="Cambria"/>
                <w:w w:val="100"/>
                <w:sz w:val="24"/>
                <w:szCs w:val="24"/>
              </w:rPr>
              <w:t>0</w:t>
            </w:r>
          </w:p>
        </w:tc>
        <w:tc>
          <w:tcPr>
            <w:tcW w:w="698" w:type="dxa"/>
          </w:tcPr>
          <w:p>
            <w:pPr>
              <w:pStyle w:val="12"/>
              <w:spacing w:before="78" w:line="240" w:lineRule="auto"/>
              <w:ind w:left="233"/>
              <w:jc w:val="left"/>
              <w:rPr>
                <w:rFonts w:hint="default" w:ascii="Cambria" w:hAnsi="Cambria" w:cs="Cambria"/>
                <w:sz w:val="24"/>
                <w:szCs w:val="24"/>
              </w:rPr>
            </w:pPr>
            <w:r>
              <w:rPr>
                <w:rFonts w:hint="default" w:ascii="Cambria" w:hAnsi="Cambria" w:cs="Cambria"/>
                <w:w w:val="100"/>
                <w:sz w:val="24"/>
                <w:szCs w:val="24"/>
              </w:rPr>
              <w:t>0</w:t>
            </w:r>
          </w:p>
        </w:tc>
      </w:tr>
    </w:tbl>
    <w:p>
      <w:pPr>
        <w:pStyle w:val="5"/>
        <w:rPr>
          <w:rFonts w:hint="default" w:ascii="Cambria" w:hAnsi="Cambria" w:cs="Cambria"/>
          <w:sz w:val="24"/>
          <w:szCs w:val="24"/>
        </w:rPr>
      </w:pPr>
    </w:p>
    <w:p>
      <w:pPr>
        <w:pStyle w:val="5"/>
        <w:spacing w:before="5"/>
        <w:rPr>
          <w:rFonts w:hint="default" w:ascii="Cambria" w:hAnsi="Cambria" w:cs="Cambria"/>
          <w:sz w:val="24"/>
          <w:szCs w:val="24"/>
        </w:rPr>
      </w:pPr>
    </w:p>
    <w:p>
      <w:pPr>
        <w:pStyle w:val="11"/>
        <w:numPr>
          <w:ilvl w:val="0"/>
          <w:numId w:val="10"/>
        </w:numPr>
        <w:tabs>
          <w:tab w:val="left" w:pos="820"/>
          <w:tab w:val="left" w:pos="821"/>
        </w:tabs>
        <w:spacing w:before="0" w:after="0" w:line="276" w:lineRule="auto"/>
        <w:ind w:left="820" w:right="188" w:hanging="360"/>
        <w:jc w:val="left"/>
        <w:rPr>
          <w:rFonts w:hint="default" w:ascii="Cambria" w:hAnsi="Cambria" w:cs="Cambria"/>
          <w:sz w:val="24"/>
          <w:szCs w:val="24"/>
        </w:rPr>
      </w:pPr>
      <w:r>
        <w:rPr>
          <w:rFonts w:hint="default" w:ascii="Cambria" w:hAnsi="Cambria" w:cs="Cambria"/>
          <w:b/>
          <w:sz w:val="24"/>
          <w:szCs w:val="24"/>
          <w:u w:val="single"/>
        </w:rPr>
        <w:t>4-Adjacency</w:t>
      </w:r>
      <w:r>
        <w:rPr>
          <w:rFonts w:hint="default" w:ascii="Cambria" w:hAnsi="Cambria" w:cs="Cambria"/>
          <w:b/>
          <w:sz w:val="24"/>
          <w:szCs w:val="24"/>
        </w:rPr>
        <w:t xml:space="preserve"> </w:t>
      </w:r>
      <w:r>
        <w:rPr>
          <w:rFonts w:hint="default" w:ascii="Cambria" w:hAnsi="Cambria" w:cs="Cambria"/>
          <w:sz w:val="24"/>
          <w:szCs w:val="24"/>
        </w:rPr>
        <w:t xml:space="preserve">– two pixels p and q with values from set V are said to be </w:t>
      </w:r>
      <w:r>
        <w:rPr>
          <w:rFonts w:hint="default" w:ascii="Cambria" w:hAnsi="Cambria" w:cs="Cambria"/>
          <w:b/>
          <w:sz w:val="24"/>
          <w:szCs w:val="24"/>
        </w:rPr>
        <w:t xml:space="preserve">4-adjacent </w:t>
      </w:r>
      <w:r>
        <w:rPr>
          <w:rFonts w:hint="default" w:ascii="Cambria" w:hAnsi="Cambria" w:cs="Cambria"/>
          <w:sz w:val="24"/>
          <w:szCs w:val="24"/>
        </w:rPr>
        <w:t>if q is in set</w:t>
      </w:r>
      <w:r>
        <w:rPr>
          <w:rFonts w:hint="default" w:ascii="Cambria" w:hAnsi="Cambria" w:cs="Cambria"/>
          <w:spacing w:val="1"/>
          <w:sz w:val="24"/>
          <w:szCs w:val="24"/>
        </w:rPr>
        <w:t xml:space="preserve"> </w:t>
      </w:r>
      <w:r>
        <w:rPr>
          <w:rFonts w:hint="default" w:ascii="Cambria" w:hAnsi="Cambria" w:cs="Cambria"/>
          <w:sz w:val="24"/>
          <w:szCs w:val="24"/>
        </w:rPr>
        <w:t>N</w:t>
      </w:r>
      <w:r>
        <w:rPr>
          <w:rFonts w:hint="default" w:ascii="Cambria" w:hAnsi="Cambria" w:cs="Cambria"/>
          <w:sz w:val="24"/>
          <w:szCs w:val="24"/>
          <w:vertAlign w:val="subscript"/>
        </w:rPr>
        <w:t>4</w:t>
      </w:r>
      <w:r>
        <w:rPr>
          <w:rFonts w:hint="default" w:ascii="Cambria" w:hAnsi="Cambria" w:cs="Cambria"/>
          <w:sz w:val="24"/>
          <w:szCs w:val="24"/>
          <w:vertAlign w:val="baseline"/>
        </w:rPr>
        <w:t xml:space="preserve">(p). For example, in the adjoining figure, A and B are </w:t>
      </w:r>
      <w:r>
        <w:rPr>
          <w:rFonts w:hint="default" w:ascii="Cambria" w:hAnsi="Cambria" w:cs="Cambria"/>
          <w:b/>
          <w:sz w:val="24"/>
          <w:szCs w:val="24"/>
          <w:vertAlign w:val="baseline"/>
        </w:rPr>
        <w:t>4-adjacent</w:t>
      </w:r>
      <w:r>
        <w:rPr>
          <w:rFonts w:hint="default" w:ascii="Cambria" w:hAnsi="Cambria" w:cs="Cambria"/>
          <w:sz w:val="24"/>
          <w:szCs w:val="24"/>
          <w:vertAlign w:val="baseline"/>
        </w:rPr>
        <w:t>, since they are 4-neighbors of</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each other.</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But, A</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C</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are not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4-adjaacent.</w:t>
      </w:r>
    </w:p>
    <w:p>
      <w:pPr>
        <w:pStyle w:val="11"/>
        <w:numPr>
          <w:ilvl w:val="0"/>
          <w:numId w:val="10"/>
        </w:numPr>
        <w:tabs>
          <w:tab w:val="left" w:pos="820"/>
          <w:tab w:val="left" w:pos="821"/>
        </w:tabs>
        <w:spacing w:before="0" w:after="0" w:line="276" w:lineRule="auto"/>
        <w:ind w:left="820" w:right="336" w:hanging="360"/>
        <w:jc w:val="left"/>
        <w:rPr>
          <w:rFonts w:hint="default" w:ascii="Cambria" w:hAnsi="Cambria" w:cs="Cambria"/>
          <w:sz w:val="24"/>
          <w:szCs w:val="24"/>
        </w:rPr>
      </w:pPr>
      <w:r>
        <w:rPr>
          <w:rFonts w:hint="default" w:ascii="Cambria" w:hAnsi="Cambria" w:cs="Cambria"/>
          <w:b/>
          <w:sz w:val="24"/>
          <w:szCs w:val="24"/>
          <w:u w:val="single"/>
        </w:rPr>
        <w:t>8-adjacency</w:t>
      </w:r>
      <w:r>
        <w:rPr>
          <w:rFonts w:hint="default" w:ascii="Cambria" w:hAnsi="Cambria" w:cs="Cambria"/>
          <w:b/>
          <w:spacing w:val="1"/>
          <w:sz w:val="24"/>
          <w:szCs w:val="24"/>
        </w:rPr>
        <w:t xml:space="preserve"> </w:t>
      </w:r>
      <w:r>
        <w:rPr>
          <w:rFonts w:hint="default" w:ascii="Cambria" w:hAnsi="Cambria" w:cs="Cambria"/>
          <w:sz w:val="24"/>
          <w:szCs w:val="24"/>
        </w:rPr>
        <w:t>- Two pixels p and q with values from set V are</w:t>
      </w:r>
      <w:r>
        <w:rPr>
          <w:rFonts w:hint="default" w:ascii="Cambria" w:hAnsi="Cambria" w:cs="Cambria"/>
          <w:spacing w:val="1"/>
          <w:sz w:val="24"/>
          <w:szCs w:val="24"/>
        </w:rPr>
        <w:t xml:space="preserve"> </w:t>
      </w:r>
      <w:r>
        <w:rPr>
          <w:rFonts w:hint="default" w:ascii="Cambria" w:hAnsi="Cambria" w:cs="Cambria"/>
          <w:b/>
          <w:sz w:val="24"/>
          <w:szCs w:val="24"/>
        </w:rPr>
        <w:t xml:space="preserve">8-adjacent </w:t>
      </w:r>
      <w:r>
        <w:rPr>
          <w:rFonts w:hint="default" w:ascii="Cambria" w:hAnsi="Cambria" w:cs="Cambria"/>
          <w:sz w:val="24"/>
          <w:szCs w:val="24"/>
        </w:rPr>
        <w:t>if q is in N</w:t>
      </w:r>
      <w:r>
        <w:rPr>
          <w:rFonts w:hint="default" w:ascii="Cambria" w:hAnsi="Cambria" w:cs="Cambria"/>
          <w:sz w:val="24"/>
          <w:szCs w:val="24"/>
          <w:vertAlign w:val="subscript"/>
        </w:rPr>
        <w:t>8</w:t>
      </w:r>
      <w:r>
        <w:rPr>
          <w:rFonts w:hint="default" w:ascii="Cambria" w:hAnsi="Cambria" w:cs="Cambria"/>
          <w:sz w:val="24"/>
          <w:szCs w:val="24"/>
          <w:vertAlign w:val="baseline"/>
        </w:rPr>
        <w:t>(p).i.e., if p</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and q are either horizontal, vertical or diagonal neighbors. For example, in the above figure, (A</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B), (A and C) and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(B</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and C) are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8-adjacent.</w:t>
      </w:r>
    </w:p>
    <w:p>
      <w:pPr>
        <w:pStyle w:val="11"/>
        <w:numPr>
          <w:ilvl w:val="0"/>
          <w:numId w:val="10"/>
        </w:numPr>
        <w:tabs>
          <w:tab w:val="left" w:pos="820"/>
          <w:tab w:val="left" w:pos="821"/>
        </w:tabs>
        <w:spacing w:before="0" w:after="0" w:line="276" w:lineRule="auto"/>
        <w:ind w:left="820" w:right="448" w:hanging="360"/>
        <w:jc w:val="left"/>
        <w:rPr>
          <w:rFonts w:hint="default" w:ascii="Cambria" w:hAnsi="Cambria" w:cs="Cambria"/>
          <w:sz w:val="24"/>
          <w:szCs w:val="24"/>
        </w:rPr>
      </w:pPr>
      <w:r>
        <w:rPr>
          <w:rFonts w:hint="default" w:ascii="Cambria" w:hAnsi="Cambria" w:cs="Cambria"/>
          <w:b/>
          <w:sz w:val="24"/>
          <w:szCs w:val="24"/>
          <w:u w:val="single"/>
        </w:rPr>
        <w:t>m</w:t>
      </w:r>
      <w:r>
        <w:rPr>
          <w:rFonts w:hint="default" w:ascii="Cambria" w:hAnsi="Cambria" w:cs="Cambria"/>
          <w:sz w:val="24"/>
          <w:szCs w:val="24"/>
        </w:rPr>
        <w:t>-</w:t>
      </w:r>
      <w:r>
        <w:rPr>
          <w:rFonts w:hint="default" w:ascii="Cambria" w:hAnsi="Cambria" w:cs="Cambria"/>
          <w:b/>
          <w:sz w:val="24"/>
          <w:szCs w:val="24"/>
          <w:u w:val="single"/>
        </w:rPr>
        <w:t>adjacency</w:t>
      </w:r>
      <w:r>
        <w:rPr>
          <w:rFonts w:hint="default" w:ascii="Cambria" w:hAnsi="Cambria" w:cs="Cambria"/>
          <w:b/>
          <w:sz w:val="24"/>
          <w:szCs w:val="24"/>
        </w:rPr>
        <w:t xml:space="preserve"> </w:t>
      </w:r>
      <w:r>
        <w:rPr>
          <w:rFonts w:hint="default" w:ascii="Cambria" w:hAnsi="Cambria" w:cs="Cambria"/>
          <w:sz w:val="24"/>
          <w:szCs w:val="24"/>
        </w:rPr>
        <w:t xml:space="preserve">– Two pixels p and q with intensity values from V are </w:t>
      </w:r>
      <w:r>
        <w:rPr>
          <w:rFonts w:hint="default" w:ascii="Cambria" w:hAnsi="Cambria" w:cs="Cambria"/>
          <w:b/>
          <w:sz w:val="24"/>
          <w:szCs w:val="24"/>
        </w:rPr>
        <w:t xml:space="preserve">m-adjacent </w:t>
      </w:r>
      <w:r>
        <w:rPr>
          <w:rFonts w:hint="default" w:ascii="Cambria" w:hAnsi="Cambria" w:cs="Cambria"/>
          <w:sz w:val="24"/>
          <w:szCs w:val="24"/>
        </w:rPr>
        <w:t>if either of the</w:t>
      </w:r>
      <w:r>
        <w:rPr>
          <w:rFonts w:hint="default" w:ascii="Cambria" w:hAnsi="Cambria" w:cs="Cambria"/>
          <w:spacing w:val="-47"/>
          <w:sz w:val="24"/>
          <w:szCs w:val="24"/>
        </w:rPr>
        <w:t xml:space="preserve"> </w:t>
      </w:r>
      <w:r>
        <w:rPr>
          <w:rFonts w:hint="default" w:ascii="Cambria" w:hAnsi="Cambria" w:cs="Cambria"/>
          <w:sz w:val="24"/>
          <w:szCs w:val="24"/>
        </w:rPr>
        <w:t>following</w:t>
      </w:r>
      <w:r>
        <w:rPr>
          <w:rFonts w:hint="default" w:ascii="Cambria" w:hAnsi="Cambria" w:cs="Cambria"/>
          <w:spacing w:val="-2"/>
          <w:sz w:val="24"/>
          <w:szCs w:val="24"/>
        </w:rPr>
        <w:t xml:space="preserve"> </w:t>
      </w:r>
      <w:r>
        <w:rPr>
          <w:rFonts w:hint="default" w:ascii="Cambria" w:hAnsi="Cambria" w:cs="Cambria"/>
          <w:sz w:val="24"/>
          <w:szCs w:val="24"/>
        </w:rPr>
        <w:t>two</w:t>
      </w:r>
      <w:r>
        <w:rPr>
          <w:rFonts w:hint="default" w:ascii="Cambria" w:hAnsi="Cambria" w:cs="Cambria"/>
          <w:spacing w:val="-2"/>
          <w:sz w:val="24"/>
          <w:szCs w:val="24"/>
        </w:rPr>
        <w:t xml:space="preserve"> </w:t>
      </w:r>
      <w:r>
        <w:rPr>
          <w:rFonts w:hint="default" w:ascii="Cambria" w:hAnsi="Cambria" w:cs="Cambria"/>
          <w:sz w:val="24"/>
          <w:szCs w:val="24"/>
        </w:rPr>
        <w:t>conditions</w:t>
      </w:r>
      <w:r>
        <w:rPr>
          <w:rFonts w:hint="default" w:ascii="Cambria" w:hAnsi="Cambria" w:cs="Cambria"/>
          <w:spacing w:val="-1"/>
          <w:sz w:val="24"/>
          <w:szCs w:val="24"/>
        </w:rPr>
        <w:t xml:space="preserve"> </w:t>
      </w:r>
      <w:r>
        <w:rPr>
          <w:rFonts w:hint="default" w:ascii="Cambria" w:hAnsi="Cambria" w:cs="Cambria"/>
          <w:sz w:val="24"/>
          <w:szCs w:val="24"/>
        </w:rPr>
        <w:t>are</w:t>
      </w:r>
      <w:r>
        <w:rPr>
          <w:rFonts w:hint="default" w:ascii="Cambria" w:hAnsi="Cambria" w:cs="Cambria"/>
          <w:spacing w:val="1"/>
          <w:sz w:val="24"/>
          <w:szCs w:val="24"/>
        </w:rPr>
        <w:t xml:space="preserve"> </w:t>
      </w:r>
      <w:r>
        <w:rPr>
          <w:rFonts w:hint="default" w:ascii="Cambria" w:hAnsi="Cambria" w:cs="Cambria"/>
          <w:sz w:val="24"/>
          <w:szCs w:val="24"/>
        </w:rPr>
        <w:t>satisfied:</w:t>
      </w:r>
    </w:p>
    <w:p>
      <w:pPr>
        <w:pStyle w:val="11"/>
        <w:numPr>
          <w:ilvl w:val="1"/>
          <w:numId w:val="10"/>
        </w:numPr>
        <w:tabs>
          <w:tab w:val="left" w:pos="1540"/>
          <w:tab w:val="left" w:pos="1541"/>
        </w:tabs>
        <w:spacing w:before="0" w:after="0" w:line="240" w:lineRule="auto"/>
        <w:ind w:left="1540" w:right="0" w:hanging="361"/>
        <w:jc w:val="left"/>
        <w:rPr>
          <w:rFonts w:hint="default" w:ascii="Cambria" w:hAnsi="Cambria" w:cs="Cambria"/>
          <w:sz w:val="24"/>
          <w:szCs w:val="24"/>
        </w:rPr>
      </w:pPr>
      <w:r>
        <w:rPr>
          <w:rFonts w:hint="default" w:ascii="Cambria" w:hAnsi="Cambria" w:cs="Cambria"/>
          <w:sz w:val="24"/>
          <w:szCs w:val="24"/>
        </w:rPr>
        <w:t>q</w:t>
      </w:r>
      <w:r>
        <w:rPr>
          <w:rFonts w:hint="default" w:ascii="Cambria" w:hAnsi="Cambria" w:cs="Cambria"/>
          <w:spacing w:val="-1"/>
          <w:sz w:val="24"/>
          <w:szCs w:val="24"/>
        </w:rPr>
        <w:t xml:space="preserve"> </w:t>
      </w:r>
      <w:r>
        <w:rPr>
          <w:rFonts w:hint="default" w:ascii="Cambria" w:hAnsi="Cambria" w:cs="Cambria"/>
          <w:sz w:val="24"/>
          <w:szCs w:val="24"/>
        </w:rPr>
        <w:t>is in</w:t>
      </w:r>
      <w:r>
        <w:rPr>
          <w:rFonts w:hint="default" w:ascii="Cambria" w:hAnsi="Cambria" w:cs="Cambria"/>
          <w:spacing w:val="-2"/>
          <w:sz w:val="24"/>
          <w:szCs w:val="24"/>
        </w:rPr>
        <w:t xml:space="preserve"> </w:t>
      </w:r>
      <w:r>
        <w:rPr>
          <w:rFonts w:hint="default" w:ascii="Cambria" w:hAnsi="Cambria" w:cs="Cambria"/>
          <w:sz w:val="24"/>
          <w:szCs w:val="24"/>
        </w:rPr>
        <w:t>N</w:t>
      </w:r>
      <w:r>
        <w:rPr>
          <w:rFonts w:hint="default" w:ascii="Cambria" w:hAnsi="Cambria" w:cs="Cambria"/>
          <w:sz w:val="24"/>
          <w:szCs w:val="24"/>
          <w:vertAlign w:val="subscript"/>
        </w:rPr>
        <w:t>4</w:t>
      </w:r>
      <w:r>
        <w:rPr>
          <w:rFonts w:hint="default" w:ascii="Cambria" w:hAnsi="Cambria" w:cs="Cambria"/>
          <w:sz w:val="24"/>
          <w:szCs w:val="24"/>
          <w:vertAlign w:val="baseline"/>
        </w:rPr>
        <w:t>(p), or</w:t>
      </w:r>
    </w:p>
    <w:p>
      <w:pPr>
        <w:pStyle w:val="11"/>
        <w:numPr>
          <w:ilvl w:val="1"/>
          <w:numId w:val="10"/>
        </w:numPr>
        <w:tabs>
          <w:tab w:val="left" w:pos="1540"/>
          <w:tab w:val="left" w:pos="1541"/>
        </w:tabs>
        <w:spacing w:before="34" w:after="0" w:line="240" w:lineRule="auto"/>
        <w:ind w:left="1540" w:right="0" w:hanging="361"/>
        <w:jc w:val="left"/>
        <w:rPr>
          <w:rFonts w:hint="default" w:ascii="Cambria" w:hAnsi="Cambria" w:cs="Cambria"/>
          <w:sz w:val="24"/>
          <w:szCs w:val="24"/>
        </w:rPr>
      </w:pPr>
      <w:r>
        <w:rPr>
          <w:rFonts w:hint="default" w:ascii="Cambria" w:hAnsi="Cambria" w:cs="Cambria"/>
          <w:sz w:val="24"/>
          <w:szCs w:val="24"/>
        </w:rPr>
        <w:t>q</w:t>
      </w:r>
      <w:r>
        <w:rPr>
          <w:rFonts w:hint="default" w:ascii="Cambria" w:hAnsi="Cambria" w:cs="Cambria"/>
          <w:spacing w:val="-2"/>
          <w:sz w:val="24"/>
          <w:szCs w:val="24"/>
        </w:rPr>
        <w:t xml:space="preserve"> </w:t>
      </w:r>
      <w:r>
        <w:rPr>
          <w:rFonts w:hint="default" w:ascii="Cambria" w:hAnsi="Cambria" w:cs="Cambria"/>
          <w:sz w:val="24"/>
          <w:szCs w:val="24"/>
        </w:rPr>
        <w:t>is in</w:t>
      </w:r>
      <w:r>
        <w:rPr>
          <w:rFonts w:hint="default" w:ascii="Cambria" w:hAnsi="Cambria" w:cs="Cambria"/>
          <w:spacing w:val="-3"/>
          <w:sz w:val="24"/>
          <w:szCs w:val="24"/>
        </w:rPr>
        <w:t xml:space="preserve"> </w:t>
      </w:r>
      <w:r>
        <w:rPr>
          <w:rFonts w:hint="default" w:ascii="Cambria" w:hAnsi="Cambria" w:cs="Cambria"/>
          <w:sz w:val="24"/>
          <w:szCs w:val="24"/>
        </w:rPr>
        <w:t>N</w:t>
      </w:r>
      <w:r>
        <w:rPr>
          <w:rFonts w:hint="default" w:ascii="Cambria" w:hAnsi="Cambria" w:cs="Cambria"/>
          <w:sz w:val="24"/>
          <w:szCs w:val="24"/>
          <w:vertAlign w:val="subscript"/>
        </w:rPr>
        <w:t>D</w:t>
      </w:r>
      <w:r>
        <w:rPr>
          <w:rFonts w:hint="default" w:ascii="Cambria" w:hAnsi="Cambria" w:cs="Cambria"/>
          <w:sz w:val="24"/>
          <w:szCs w:val="24"/>
          <w:vertAlign w:val="baseline"/>
        </w:rPr>
        <w:t>(p),</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the set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N</w:t>
      </w:r>
      <w:r>
        <w:rPr>
          <w:rFonts w:hint="default" w:ascii="Cambria" w:hAnsi="Cambria" w:cs="Cambria"/>
          <w:sz w:val="24"/>
          <w:szCs w:val="24"/>
          <w:vertAlign w:val="subscript"/>
        </w:rPr>
        <w:t>4</w:t>
      </w:r>
      <w:r>
        <w:rPr>
          <w:rFonts w:hint="default" w:ascii="Cambria" w:hAnsi="Cambria" w:cs="Cambria"/>
          <w:sz w:val="24"/>
          <w:szCs w:val="24"/>
          <w:vertAlign w:val="baseline"/>
        </w:rPr>
        <w:t>(p)</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N</w:t>
      </w:r>
      <w:r>
        <w:rPr>
          <w:rFonts w:hint="default" w:ascii="Cambria" w:hAnsi="Cambria" w:cs="Cambria"/>
          <w:sz w:val="24"/>
          <w:szCs w:val="24"/>
          <w:vertAlign w:val="subscript"/>
        </w:rPr>
        <w:t>4</w:t>
      </w:r>
      <w:r>
        <w:rPr>
          <w:rFonts w:hint="default" w:ascii="Cambria" w:hAnsi="Cambria" w:cs="Cambria"/>
          <w:sz w:val="24"/>
          <w:szCs w:val="24"/>
          <w:vertAlign w:val="baseline"/>
        </w:rPr>
        <w:t>(q)</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has</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no</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pixels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with</w:t>
      </w:r>
      <w:r>
        <w:rPr>
          <w:rFonts w:hint="default" w:ascii="Cambria" w:hAnsi="Cambria" w:cs="Cambria"/>
          <w:spacing w:val="-5"/>
          <w:sz w:val="24"/>
          <w:szCs w:val="24"/>
          <w:vertAlign w:val="baseline"/>
        </w:rPr>
        <w:t xml:space="preserve"> </w:t>
      </w:r>
      <w:r>
        <w:rPr>
          <w:rFonts w:hint="default" w:ascii="Cambria" w:hAnsi="Cambria" w:cs="Cambria"/>
          <w:sz w:val="24"/>
          <w:szCs w:val="24"/>
          <w:vertAlign w:val="baseline"/>
        </w:rPr>
        <w:t>values</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from</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V.</w:t>
      </w:r>
    </w:p>
    <w:p>
      <w:pPr>
        <w:pStyle w:val="5"/>
        <w:spacing w:before="231" w:line="276" w:lineRule="auto"/>
        <w:ind w:left="820" w:right="290"/>
        <w:rPr>
          <w:rFonts w:hint="default" w:ascii="Cambria" w:hAnsi="Cambria" w:cs="Cambria"/>
          <w:sz w:val="24"/>
          <w:szCs w:val="24"/>
        </w:rPr>
      </w:pPr>
      <w:r>
        <w:rPr>
          <w:rFonts w:hint="default" w:ascii="Cambria" w:hAnsi="Cambria" w:cs="Cambria"/>
          <w:sz w:val="24"/>
          <w:szCs w:val="24"/>
        </w:rPr>
        <w:t>For example, in the above figure, (A and B), (B and C), (D and E) and (F and G) are m-adjacent</w:t>
      </w:r>
      <w:r>
        <w:rPr>
          <w:rFonts w:hint="default" w:ascii="Cambria" w:hAnsi="Cambria" w:cs="Cambria"/>
          <w:spacing w:val="1"/>
          <w:sz w:val="24"/>
          <w:szCs w:val="24"/>
        </w:rPr>
        <w:t xml:space="preserve"> </w:t>
      </w:r>
      <w:r>
        <w:rPr>
          <w:rFonts w:hint="default" w:ascii="Cambria" w:hAnsi="Cambria" w:cs="Cambria"/>
          <w:sz w:val="24"/>
          <w:szCs w:val="24"/>
        </w:rPr>
        <w:t>since they satisfy the first condition. (E and F) are also m-adjacent since they satisfy the second</w:t>
      </w:r>
      <w:r>
        <w:rPr>
          <w:rFonts w:hint="default" w:ascii="Cambria" w:hAnsi="Cambria" w:cs="Cambria"/>
          <w:spacing w:val="-47"/>
          <w:sz w:val="24"/>
          <w:szCs w:val="24"/>
        </w:rPr>
        <w:t xml:space="preserve"> </w:t>
      </w:r>
      <w:r>
        <w:rPr>
          <w:rFonts w:hint="default" w:ascii="Cambria" w:hAnsi="Cambria" w:cs="Cambria"/>
          <w:sz w:val="24"/>
          <w:szCs w:val="24"/>
        </w:rPr>
        <w:t>condition, although they violate the first condition. (A and C) are not m-adjacent since they</w:t>
      </w:r>
      <w:r>
        <w:rPr>
          <w:rFonts w:hint="default" w:ascii="Cambria" w:hAnsi="Cambria" w:cs="Cambria"/>
          <w:spacing w:val="1"/>
          <w:sz w:val="24"/>
          <w:szCs w:val="24"/>
        </w:rPr>
        <w:t xml:space="preserve"> </w:t>
      </w:r>
      <w:r>
        <w:rPr>
          <w:rFonts w:hint="default" w:ascii="Cambria" w:hAnsi="Cambria" w:cs="Cambria"/>
          <w:sz w:val="24"/>
          <w:szCs w:val="24"/>
        </w:rPr>
        <w:t>violate both</w:t>
      </w:r>
      <w:r>
        <w:rPr>
          <w:rFonts w:hint="default" w:ascii="Cambria" w:hAnsi="Cambria" w:cs="Cambria"/>
          <w:spacing w:val="-1"/>
          <w:sz w:val="24"/>
          <w:szCs w:val="24"/>
        </w:rPr>
        <w:t xml:space="preserve"> </w:t>
      </w:r>
      <w:r>
        <w:rPr>
          <w:rFonts w:hint="default" w:ascii="Cambria" w:hAnsi="Cambria" w:cs="Cambria"/>
          <w:sz w:val="24"/>
          <w:szCs w:val="24"/>
        </w:rPr>
        <w:t>conditions.</w:t>
      </w:r>
    </w:p>
    <w:p>
      <w:pPr>
        <w:pStyle w:val="5"/>
        <w:spacing w:before="4"/>
        <w:rPr>
          <w:rFonts w:hint="default" w:ascii="Cambria" w:hAnsi="Cambria" w:cs="Cambria"/>
          <w:sz w:val="24"/>
          <w:szCs w:val="24"/>
        </w:rPr>
      </w:pPr>
    </w:p>
    <w:p>
      <w:pPr>
        <w:pStyle w:val="11"/>
        <w:numPr>
          <w:ilvl w:val="0"/>
          <w:numId w:val="9"/>
        </w:numPr>
        <w:tabs>
          <w:tab w:val="left" w:pos="821"/>
        </w:tabs>
        <w:spacing w:before="0" w:after="0" w:line="276" w:lineRule="auto"/>
        <w:ind w:left="820" w:right="156" w:hanging="360"/>
        <w:jc w:val="left"/>
        <w:rPr>
          <w:rFonts w:hint="default" w:ascii="Cambria" w:hAnsi="Cambria" w:cs="Cambria"/>
          <w:sz w:val="24"/>
          <w:szCs w:val="24"/>
        </w:rPr>
      </w:pPr>
      <w:r>
        <w:rPr>
          <w:rFonts w:hint="default" w:ascii="Cambria" w:hAnsi="Cambria" w:cs="Cambria"/>
          <w:b/>
          <w:sz w:val="24"/>
          <w:szCs w:val="24"/>
          <w:u w:val="single"/>
        </w:rPr>
        <w:t>Path</w:t>
      </w:r>
      <w:r>
        <w:rPr>
          <w:rFonts w:hint="default" w:ascii="Cambria" w:hAnsi="Cambria" w:cs="Cambria"/>
          <w:b/>
          <w:spacing w:val="1"/>
          <w:sz w:val="24"/>
          <w:szCs w:val="24"/>
        </w:rPr>
        <w:t xml:space="preserve"> </w:t>
      </w:r>
      <w:r>
        <w:rPr>
          <w:rFonts w:hint="default" w:ascii="Cambria" w:hAnsi="Cambria" w:cs="Cambria"/>
          <w:sz w:val="24"/>
          <w:szCs w:val="24"/>
        </w:rPr>
        <w:t>- a path from pixel p with coordinates (x,y) to pixel q with coordinates (s,t) is a sequence of</w:t>
      </w:r>
      <w:r>
        <w:rPr>
          <w:rFonts w:hint="default" w:ascii="Cambria" w:hAnsi="Cambria" w:cs="Cambria"/>
          <w:spacing w:val="-47"/>
          <w:sz w:val="24"/>
          <w:szCs w:val="24"/>
        </w:rPr>
        <w:t xml:space="preserve"> </w:t>
      </w:r>
      <w:r>
        <w:rPr>
          <w:rFonts w:hint="default" w:ascii="Cambria" w:hAnsi="Cambria" w:cs="Cambria"/>
          <w:sz w:val="24"/>
          <w:szCs w:val="24"/>
        </w:rPr>
        <w:t>distinct</w:t>
      </w:r>
      <w:r>
        <w:rPr>
          <w:rFonts w:hint="default" w:ascii="Cambria" w:hAnsi="Cambria" w:cs="Cambria"/>
          <w:spacing w:val="-1"/>
          <w:sz w:val="24"/>
          <w:szCs w:val="24"/>
        </w:rPr>
        <w:t xml:space="preserve"> </w:t>
      </w:r>
      <w:r>
        <w:rPr>
          <w:rFonts w:hint="default" w:ascii="Cambria" w:hAnsi="Cambria" w:cs="Cambria"/>
          <w:sz w:val="24"/>
          <w:szCs w:val="24"/>
        </w:rPr>
        <w:t>pixels</w:t>
      </w:r>
      <w:r>
        <w:rPr>
          <w:rFonts w:hint="default" w:ascii="Cambria" w:hAnsi="Cambria" w:cs="Cambria"/>
          <w:spacing w:val="-3"/>
          <w:sz w:val="24"/>
          <w:szCs w:val="24"/>
        </w:rPr>
        <w:t xml:space="preserve"> </w:t>
      </w:r>
      <w:r>
        <w:rPr>
          <w:rFonts w:hint="default" w:ascii="Cambria" w:hAnsi="Cambria" w:cs="Cambria"/>
          <w:sz w:val="24"/>
          <w:szCs w:val="24"/>
        </w:rPr>
        <w:t>with</w:t>
      </w:r>
      <w:r>
        <w:rPr>
          <w:rFonts w:hint="default" w:ascii="Cambria" w:hAnsi="Cambria" w:cs="Cambria"/>
          <w:spacing w:val="-5"/>
          <w:sz w:val="24"/>
          <w:szCs w:val="24"/>
        </w:rPr>
        <w:t xml:space="preserve"> </w:t>
      </w:r>
      <w:r>
        <w:rPr>
          <w:rFonts w:hint="default" w:ascii="Cambria" w:hAnsi="Cambria" w:cs="Cambria"/>
          <w:sz w:val="24"/>
          <w:szCs w:val="24"/>
        </w:rPr>
        <w:t>coordinates</w:t>
      </w:r>
      <w:r>
        <w:rPr>
          <w:rFonts w:hint="default" w:ascii="Cambria" w:hAnsi="Cambria" w:cs="Cambria"/>
          <w:spacing w:val="-1"/>
          <w:sz w:val="24"/>
          <w:szCs w:val="24"/>
        </w:rPr>
        <w:t xml:space="preserve"> </w:t>
      </w:r>
      <w:r>
        <w:rPr>
          <w:rFonts w:hint="default" w:ascii="Cambria" w:hAnsi="Cambria" w:cs="Cambria"/>
          <w:sz w:val="24"/>
          <w:szCs w:val="24"/>
        </w:rPr>
        <w:t>(x</w:t>
      </w:r>
      <w:r>
        <w:rPr>
          <w:rFonts w:hint="default" w:ascii="Cambria" w:hAnsi="Cambria" w:cs="Cambria"/>
          <w:sz w:val="24"/>
          <w:szCs w:val="24"/>
          <w:vertAlign w:val="subscript"/>
        </w:rPr>
        <w:t>0</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y</w:t>
      </w:r>
      <w:r>
        <w:rPr>
          <w:rFonts w:hint="default" w:ascii="Cambria" w:hAnsi="Cambria" w:cs="Cambria"/>
          <w:sz w:val="24"/>
          <w:szCs w:val="24"/>
          <w:vertAlign w:val="subscript"/>
        </w:rPr>
        <w:t>0</w:t>
      </w:r>
      <w:r>
        <w:rPr>
          <w:rFonts w:hint="default" w:ascii="Cambria" w:hAnsi="Cambria" w:cs="Cambria"/>
          <w:sz w:val="24"/>
          <w:szCs w:val="24"/>
          <w:vertAlign w:val="baseline"/>
        </w:rPr>
        <w:t>), (x</w:t>
      </w:r>
      <w:r>
        <w:rPr>
          <w:rFonts w:hint="default" w:ascii="Cambria" w:hAnsi="Cambria" w:cs="Cambria"/>
          <w:sz w:val="24"/>
          <w:szCs w:val="24"/>
          <w:vertAlign w:val="subscript"/>
        </w:rPr>
        <w:t>1</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y</w:t>
      </w:r>
      <w:r>
        <w:rPr>
          <w:rFonts w:hint="default" w:ascii="Cambria" w:hAnsi="Cambria" w:cs="Cambria"/>
          <w:sz w:val="24"/>
          <w:szCs w:val="24"/>
          <w:vertAlign w:val="subscript"/>
        </w:rPr>
        <w:t>1</w:t>
      </w:r>
      <w:r>
        <w:rPr>
          <w:rFonts w:hint="default" w:ascii="Cambria" w:hAnsi="Cambria" w:cs="Cambria"/>
          <w:sz w:val="24"/>
          <w:szCs w:val="24"/>
          <w:vertAlign w:val="baseline"/>
        </w:rPr>
        <w:t>),</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 (x</w:t>
      </w:r>
      <w:r>
        <w:rPr>
          <w:rFonts w:hint="default" w:ascii="Cambria" w:hAnsi="Cambria" w:cs="Cambria"/>
          <w:sz w:val="24"/>
          <w:szCs w:val="24"/>
          <w:vertAlign w:val="subscript"/>
        </w:rPr>
        <w:t>n</w:t>
      </w:r>
      <w:r>
        <w:rPr>
          <w:rFonts w:hint="default" w:ascii="Cambria" w:hAnsi="Cambria" w:cs="Cambria"/>
          <w:sz w:val="24"/>
          <w:szCs w:val="24"/>
          <w:vertAlign w:val="baseline"/>
        </w:rPr>
        <w: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y</w:t>
      </w:r>
      <w:r>
        <w:rPr>
          <w:rFonts w:hint="default" w:ascii="Cambria" w:hAnsi="Cambria" w:cs="Cambria"/>
          <w:sz w:val="24"/>
          <w:szCs w:val="24"/>
          <w:vertAlign w:val="subscript"/>
        </w:rPr>
        <w:t>n</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where pixels</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(x</w:t>
      </w:r>
      <w:r>
        <w:rPr>
          <w:rFonts w:hint="default" w:ascii="Cambria" w:hAnsi="Cambria" w:cs="Cambria"/>
          <w:sz w:val="24"/>
          <w:szCs w:val="24"/>
          <w:vertAlign w:val="subscript"/>
        </w:rPr>
        <w:t>i</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y</w:t>
      </w:r>
      <w:r>
        <w:rPr>
          <w:rFonts w:hint="default" w:ascii="Cambria" w:hAnsi="Cambria" w:cs="Cambria"/>
          <w:sz w:val="24"/>
          <w:szCs w:val="24"/>
          <w:vertAlign w:val="subscript"/>
        </w:rPr>
        <w:t>i</w:t>
      </w:r>
      <w:r>
        <w:rPr>
          <w:rFonts w:hint="default" w:ascii="Cambria" w:hAnsi="Cambria" w:cs="Cambria"/>
          <w:sz w:val="24"/>
          <w:szCs w:val="24"/>
          <w:vertAlign w:val="baseline"/>
        </w:rPr>
        <w: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(x</w:t>
      </w:r>
      <w:r>
        <w:rPr>
          <w:rFonts w:hint="default" w:ascii="Cambria" w:hAnsi="Cambria" w:cs="Cambria"/>
          <w:sz w:val="24"/>
          <w:szCs w:val="24"/>
          <w:vertAlign w:val="subscript"/>
        </w:rPr>
        <w:t>i-1</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y</w:t>
      </w:r>
      <w:r>
        <w:rPr>
          <w:rFonts w:hint="default" w:ascii="Cambria" w:hAnsi="Cambria" w:cs="Cambria"/>
          <w:sz w:val="24"/>
          <w:szCs w:val="24"/>
          <w:vertAlign w:val="subscript"/>
        </w:rPr>
        <w:t>i-1</w:t>
      </w:r>
      <w:r>
        <w:rPr>
          <w:rFonts w:hint="default" w:ascii="Cambria" w:hAnsi="Cambria" w:cs="Cambria"/>
          <w:sz w:val="24"/>
          <w:szCs w:val="24"/>
          <w:vertAlign w:val="baseline"/>
        </w:rPr>
        <w:t>) are</w:t>
      </w:r>
    </w:p>
    <w:p>
      <w:pPr>
        <w:pStyle w:val="5"/>
        <w:spacing w:before="37"/>
        <w:ind w:left="820"/>
        <w:rPr>
          <w:rFonts w:hint="default" w:ascii="Cambria" w:hAnsi="Cambria" w:cs="Cambria"/>
          <w:sz w:val="24"/>
          <w:szCs w:val="24"/>
        </w:rPr>
      </w:pPr>
      <w:r>
        <w:rPr>
          <w:rFonts w:hint="default" w:ascii="Cambria" w:hAnsi="Cambria" w:cs="Cambria"/>
          <w:sz w:val="24"/>
          <w:szCs w:val="24"/>
        </w:rPr>
        <w:t>adjacent</w:t>
      </w:r>
      <w:r>
        <w:rPr>
          <w:rFonts w:hint="default" w:ascii="Cambria" w:hAnsi="Cambria" w:cs="Cambria"/>
          <w:spacing w:val="-1"/>
          <w:sz w:val="24"/>
          <w:szCs w:val="24"/>
        </w:rPr>
        <w:t xml:space="preserve"> </w:t>
      </w:r>
      <w:r>
        <w:rPr>
          <w:rFonts w:hint="default" w:ascii="Cambria" w:hAnsi="Cambria" w:cs="Cambria"/>
          <w:sz w:val="24"/>
          <w:szCs w:val="24"/>
        </w:rPr>
        <w:t>for</w:t>
      </w:r>
      <w:r>
        <w:rPr>
          <w:rFonts w:hint="default" w:ascii="Cambria" w:hAnsi="Cambria" w:cs="Cambria"/>
          <w:spacing w:val="-3"/>
          <w:sz w:val="24"/>
          <w:szCs w:val="24"/>
        </w:rPr>
        <w:t xml:space="preserve"> </w:t>
      </w:r>
      <w:r>
        <w:rPr>
          <w:rFonts w:hint="default" w:ascii="Cambria" w:hAnsi="Cambria" w:cs="Cambria"/>
          <w:sz w:val="24"/>
          <w:szCs w:val="24"/>
        </w:rPr>
        <w:t>1≤ i</w:t>
      </w:r>
      <w:r>
        <w:rPr>
          <w:rFonts w:hint="default" w:ascii="Cambria" w:hAnsi="Cambria" w:cs="Cambria"/>
          <w:spacing w:val="-3"/>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n, and</w:t>
      </w:r>
      <w:r>
        <w:rPr>
          <w:rFonts w:hint="default" w:ascii="Cambria" w:hAnsi="Cambria" w:cs="Cambria"/>
          <w:spacing w:val="-4"/>
          <w:sz w:val="24"/>
          <w:szCs w:val="24"/>
        </w:rPr>
        <w:t xml:space="preserve"> </w:t>
      </w:r>
      <w:r>
        <w:rPr>
          <w:rFonts w:hint="default" w:ascii="Cambria" w:hAnsi="Cambria" w:cs="Cambria"/>
          <w:sz w:val="24"/>
          <w:szCs w:val="24"/>
        </w:rPr>
        <w:t>where</w:t>
      </w:r>
      <w:r>
        <w:rPr>
          <w:rFonts w:hint="default" w:ascii="Cambria" w:hAnsi="Cambria" w:cs="Cambria"/>
          <w:spacing w:val="1"/>
          <w:sz w:val="24"/>
          <w:szCs w:val="24"/>
        </w:rPr>
        <w:t xml:space="preserve"> </w:t>
      </w:r>
      <w:r>
        <w:rPr>
          <w:rFonts w:hint="default" w:ascii="Cambria" w:hAnsi="Cambria" w:cs="Cambria"/>
          <w:sz w:val="24"/>
          <w:szCs w:val="24"/>
        </w:rPr>
        <w:t>(x</w:t>
      </w:r>
      <w:r>
        <w:rPr>
          <w:rFonts w:hint="default" w:ascii="Cambria" w:hAnsi="Cambria" w:cs="Cambria"/>
          <w:sz w:val="24"/>
          <w:szCs w:val="24"/>
          <w:vertAlign w:val="subscript"/>
        </w:rPr>
        <w:t>0</w:t>
      </w:r>
      <w:r>
        <w:rPr>
          <w:rFonts w:hint="default" w:ascii="Cambria" w:hAnsi="Cambria" w:cs="Cambria"/>
          <w:sz w:val="24"/>
          <w:szCs w:val="24"/>
          <w:vertAlign w:val="baseline"/>
        </w:rPr>
        <w:t>,</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y</w:t>
      </w:r>
      <w:r>
        <w:rPr>
          <w:rFonts w:hint="default" w:ascii="Cambria" w:hAnsi="Cambria" w:cs="Cambria"/>
          <w:sz w:val="24"/>
          <w:szCs w:val="24"/>
          <w:vertAlign w:val="subscript"/>
        </w:rPr>
        <w:t>0</w:t>
      </w:r>
      <w:r>
        <w:rPr>
          <w:rFonts w:hint="default" w:ascii="Cambria" w:hAnsi="Cambria" w:cs="Cambria"/>
          <w:sz w:val="24"/>
          <w:szCs w:val="24"/>
          <w:vertAlign w:val="baseline"/>
        </w:rPr>
        <w:t>) =(x,y)</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(x</w:t>
      </w:r>
      <w:r>
        <w:rPr>
          <w:rFonts w:hint="default" w:ascii="Cambria" w:hAnsi="Cambria" w:cs="Cambria"/>
          <w:sz w:val="24"/>
          <w:szCs w:val="24"/>
          <w:vertAlign w:val="subscript"/>
        </w:rPr>
        <w:t>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y</w:t>
      </w:r>
      <w:r>
        <w:rPr>
          <w:rFonts w:hint="default" w:ascii="Cambria" w:hAnsi="Cambria" w:cs="Cambria"/>
          <w:sz w:val="24"/>
          <w:szCs w:val="24"/>
          <w:vertAlign w:val="subscript"/>
        </w:rPr>
        <w:t>n</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 (s,t).</w:t>
      </w:r>
    </w:p>
    <w:p>
      <w:pPr>
        <w:pStyle w:val="5"/>
        <w:spacing w:before="7"/>
        <w:rPr>
          <w:rFonts w:hint="default" w:ascii="Cambria" w:hAnsi="Cambria" w:cs="Cambria"/>
          <w:sz w:val="24"/>
          <w:szCs w:val="24"/>
        </w:rPr>
      </w:pPr>
    </w:p>
    <w:p>
      <w:pPr>
        <w:pStyle w:val="11"/>
        <w:numPr>
          <w:ilvl w:val="1"/>
          <w:numId w:val="9"/>
        </w:numPr>
        <w:tabs>
          <w:tab w:val="left" w:pos="1540"/>
          <w:tab w:val="left" w:pos="1541"/>
        </w:tabs>
        <w:spacing w:before="0" w:after="0" w:line="240" w:lineRule="auto"/>
        <w:ind w:left="1540" w:right="0" w:hanging="361"/>
        <w:jc w:val="left"/>
        <w:rPr>
          <w:rFonts w:hint="default" w:ascii="Cambria" w:hAnsi="Cambria" w:cs="Cambria"/>
          <w:b/>
          <w:sz w:val="24"/>
          <w:szCs w:val="24"/>
        </w:rPr>
      </w:pPr>
      <w:r>
        <w:rPr>
          <w:rFonts w:hint="default" w:ascii="Cambria" w:hAnsi="Cambria" w:cs="Cambria"/>
          <w:sz w:val="24"/>
          <w:szCs w:val="24"/>
        </w:rPr>
        <w:t>Here, n</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3"/>
          <w:sz w:val="24"/>
          <w:szCs w:val="24"/>
        </w:rPr>
        <w:t xml:space="preserve"> </w:t>
      </w:r>
      <w:r>
        <w:rPr>
          <w:rFonts w:hint="default" w:ascii="Cambria" w:hAnsi="Cambria" w:cs="Cambria"/>
          <w:sz w:val="24"/>
          <w:szCs w:val="24"/>
        </w:rPr>
        <w:t xml:space="preserve">the </w:t>
      </w:r>
      <w:r>
        <w:rPr>
          <w:rFonts w:hint="default" w:ascii="Cambria" w:hAnsi="Cambria" w:cs="Cambria"/>
          <w:b/>
          <w:sz w:val="24"/>
          <w:szCs w:val="24"/>
        </w:rPr>
        <w:t>length</w:t>
      </w:r>
      <w:r>
        <w:rPr>
          <w:rFonts w:hint="default" w:ascii="Cambria" w:hAnsi="Cambria" w:cs="Cambria"/>
          <w:b/>
          <w:spacing w:val="-1"/>
          <w:sz w:val="24"/>
          <w:szCs w:val="24"/>
        </w:rPr>
        <w:t xml:space="preserve"> </w:t>
      </w:r>
      <w:r>
        <w:rPr>
          <w:rFonts w:hint="default" w:ascii="Cambria" w:hAnsi="Cambria" w:cs="Cambria"/>
          <w:b/>
          <w:sz w:val="24"/>
          <w:szCs w:val="24"/>
        </w:rPr>
        <w:t>of</w:t>
      </w:r>
      <w:r>
        <w:rPr>
          <w:rFonts w:hint="default" w:ascii="Cambria" w:hAnsi="Cambria" w:cs="Cambria"/>
          <w:b/>
          <w:spacing w:val="-3"/>
          <w:sz w:val="24"/>
          <w:szCs w:val="24"/>
        </w:rPr>
        <w:t xml:space="preserve"> </w:t>
      </w:r>
      <w:r>
        <w:rPr>
          <w:rFonts w:hint="default" w:ascii="Cambria" w:hAnsi="Cambria" w:cs="Cambria"/>
          <w:b/>
          <w:sz w:val="24"/>
          <w:szCs w:val="24"/>
        </w:rPr>
        <w:t>the path.</w:t>
      </w:r>
    </w:p>
    <w:p>
      <w:pPr>
        <w:pStyle w:val="11"/>
        <w:numPr>
          <w:ilvl w:val="1"/>
          <w:numId w:val="9"/>
        </w:numPr>
        <w:tabs>
          <w:tab w:val="left" w:pos="1540"/>
          <w:tab w:val="left" w:pos="1541"/>
        </w:tabs>
        <w:spacing w:before="41" w:after="0" w:line="240" w:lineRule="auto"/>
        <w:ind w:left="1540" w:right="0" w:hanging="361"/>
        <w:jc w:val="left"/>
        <w:rPr>
          <w:rFonts w:hint="default" w:ascii="Cambria" w:hAnsi="Cambria" w:cs="Cambria"/>
          <w:b/>
          <w:sz w:val="24"/>
          <w:szCs w:val="24"/>
        </w:rPr>
      </w:pPr>
      <w:r>
        <w:rPr>
          <w:rFonts w:hint="default" w:ascii="Cambria" w:hAnsi="Cambria" w:cs="Cambria"/>
          <w:sz w:val="24"/>
          <w:szCs w:val="24"/>
        </w:rPr>
        <w:t>If</w:t>
      </w:r>
      <w:r>
        <w:rPr>
          <w:rFonts w:hint="default" w:ascii="Cambria" w:hAnsi="Cambria" w:cs="Cambria"/>
          <w:spacing w:val="-2"/>
          <w:sz w:val="24"/>
          <w:szCs w:val="24"/>
        </w:rPr>
        <w:t xml:space="preserve"> </w:t>
      </w:r>
      <w:r>
        <w:rPr>
          <w:rFonts w:hint="default" w:ascii="Cambria" w:hAnsi="Cambria" w:cs="Cambria"/>
          <w:sz w:val="24"/>
          <w:szCs w:val="24"/>
        </w:rPr>
        <w:t>(x</w:t>
      </w:r>
      <w:r>
        <w:rPr>
          <w:rFonts w:hint="default" w:ascii="Cambria" w:hAnsi="Cambria" w:cs="Cambria"/>
          <w:sz w:val="24"/>
          <w:szCs w:val="24"/>
          <w:vertAlign w:val="subscript"/>
        </w:rPr>
        <w:t>0</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 y</w:t>
      </w:r>
      <w:r>
        <w:rPr>
          <w:rFonts w:hint="default" w:ascii="Cambria" w:hAnsi="Cambria" w:cs="Cambria"/>
          <w:sz w:val="24"/>
          <w:szCs w:val="24"/>
          <w:vertAlign w:val="subscript"/>
        </w:rPr>
        <w:t>0</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(x</w:t>
      </w:r>
      <w:r>
        <w:rPr>
          <w:rFonts w:hint="default" w:ascii="Cambria" w:hAnsi="Cambria" w:cs="Cambria"/>
          <w:sz w:val="24"/>
          <w:szCs w:val="24"/>
          <w:vertAlign w:val="subscript"/>
        </w:rPr>
        <w:t>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y</w:t>
      </w:r>
      <w:r>
        <w:rPr>
          <w:rFonts w:hint="default" w:ascii="Cambria" w:hAnsi="Cambria" w:cs="Cambria"/>
          <w:sz w:val="24"/>
          <w:szCs w:val="24"/>
          <w:vertAlign w:val="subscript"/>
        </w:rPr>
        <w:t>n</w:t>
      </w:r>
      <w:r>
        <w:rPr>
          <w:rFonts w:hint="default" w:ascii="Cambria" w:hAnsi="Cambria" w:cs="Cambria"/>
          <w:sz w:val="24"/>
          <w:szCs w:val="24"/>
          <w:vertAlign w:val="baseline"/>
        </w:rPr>
        <w:t>) are the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same,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then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path</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is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a</w:t>
      </w:r>
      <w:r>
        <w:rPr>
          <w:rFonts w:hint="default" w:ascii="Cambria" w:hAnsi="Cambria" w:cs="Cambria"/>
          <w:spacing w:val="-2"/>
          <w:sz w:val="24"/>
          <w:szCs w:val="24"/>
          <w:vertAlign w:val="baseline"/>
        </w:rPr>
        <w:t xml:space="preserve"> </w:t>
      </w:r>
      <w:r>
        <w:rPr>
          <w:rFonts w:hint="default" w:ascii="Cambria" w:hAnsi="Cambria" w:cs="Cambria"/>
          <w:b/>
          <w:sz w:val="24"/>
          <w:szCs w:val="24"/>
          <w:vertAlign w:val="baseline"/>
        </w:rPr>
        <w:t>closed</w:t>
      </w:r>
      <w:r>
        <w:rPr>
          <w:rFonts w:hint="default" w:ascii="Cambria" w:hAnsi="Cambria" w:cs="Cambria"/>
          <w:b/>
          <w:spacing w:val="-1"/>
          <w:sz w:val="24"/>
          <w:szCs w:val="24"/>
          <w:vertAlign w:val="baseline"/>
        </w:rPr>
        <w:t xml:space="preserve"> </w:t>
      </w:r>
      <w:r>
        <w:rPr>
          <w:rFonts w:hint="default" w:ascii="Cambria" w:hAnsi="Cambria" w:cs="Cambria"/>
          <w:b/>
          <w:sz w:val="24"/>
          <w:szCs w:val="24"/>
          <w:vertAlign w:val="baseline"/>
        </w:rPr>
        <w:t>path.</w:t>
      </w:r>
    </w:p>
    <w:p>
      <w:pPr>
        <w:pStyle w:val="11"/>
        <w:numPr>
          <w:ilvl w:val="1"/>
          <w:numId w:val="9"/>
        </w:numPr>
        <w:tabs>
          <w:tab w:val="left" w:pos="1540"/>
          <w:tab w:val="left" w:pos="1541"/>
        </w:tabs>
        <w:spacing w:before="39" w:after="0" w:line="240" w:lineRule="auto"/>
        <w:ind w:left="1540" w:right="0" w:hanging="361"/>
        <w:jc w:val="left"/>
        <w:rPr>
          <w:rFonts w:hint="default" w:ascii="Cambria" w:hAnsi="Cambria" w:cs="Cambria"/>
          <w:b/>
          <w:sz w:val="24"/>
          <w:szCs w:val="24"/>
        </w:rPr>
      </w:pPr>
      <w:r>
        <w:rPr>
          <w:rFonts w:hint="default" w:ascii="Cambria" w:hAnsi="Cambria" w:cs="Cambria"/>
          <w:sz w:val="24"/>
          <w:szCs w:val="24"/>
        </w:rPr>
        <w:t>Depending</w:t>
      </w:r>
      <w:r>
        <w:rPr>
          <w:rFonts w:hint="default" w:ascii="Cambria" w:hAnsi="Cambria" w:cs="Cambria"/>
          <w:spacing w:val="-2"/>
          <w:sz w:val="24"/>
          <w:szCs w:val="24"/>
        </w:rPr>
        <w:t xml:space="preserve"> </w:t>
      </w:r>
      <w:r>
        <w:rPr>
          <w:rFonts w:hint="default" w:ascii="Cambria" w:hAnsi="Cambria" w:cs="Cambria"/>
          <w:sz w:val="24"/>
          <w:szCs w:val="24"/>
        </w:rPr>
        <w:t>on</w:t>
      </w:r>
      <w:r>
        <w:rPr>
          <w:rFonts w:hint="default" w:ascii="Cambria" w:hAnsi="Cambria" w:cs="Cambria"/>
          <w:spacing w:val="-4"/>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type</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adjacency,</w:t>
      </w:r>
      <w:r>
        <w:rPr>
          <w:rFonts w:hint="default" w:ascii="Cambria" w:hAnsi="Cambria" w:cs="Cambria"/>
          <w:spacing w:val="-4"/>
          <w:sz w:val="24"/>
          <w:szCs w:val="24"/>
        </w:rPr>
        <w:t xml:space="preserve"> </w:t>
      </w:r>
      <w:r>
        <w:rPr>
          <w:rFonts w:hint="default" w:ascii="Cambria" w:hAnsi="Cambria" w:cs="Cambria"/>
          <w:sz w:val="24"/>
          <w:szCs w:val="24"/>
        </w:rPr>
        <w:t>we</w:t>
      </w:r>
      <w:r>
        <w:rPr>
          <w:rFonts w:hint="default" w:ascii="Cambria" w:hAnsi="Cambria" w:cs="Cambria"/>
          <w:spacing w:val="-2"/>
          <w:sz w:val="24"/>
          <w:szCs w:val="24"/>
        </w:rPr>
        <w:t xml:space="preserve"> </w:t>
      </w:r>
      <w:r>
        <w:rPr>
          <w:rFonts w:hint="default" w:ascii="Cambria" w:hAnsi="Cambria" w:cs="Cambria"/>
          <w:sz w:val="24"/>
          <w:szCs w:val="24"/>
        </w:rPr>
        <w:t>can</w:t>
      </w:r>
      <w:r>
        <w:rPr>
          <w:rFonts w:hint="default" w:ascii="Cambria" w:hAnsi="Cambria" w:cs="Cambria"/>
          <w:spacing w:val="-1"/>
          <w:sz w:val="24"/>
          <w:szCs w:val="24"/>
        </w:rPr>
        <w:t xml:space="preserve"> </w:t>
      </w:r>
      <w:r>
        <w:rPr>
          <w:rFonts w:hint="default" w:ascii="Cambria" w:hAnsi="Cambria" w:cs="Cambria"/>
          <w:sz w:val="24"/>
          <w:szCs w:val="24"/>
        </w:rPr>
        <w:t>have</w:t>
      </w:r>
      <w:r>
        <w:rPr>
          <w:rFonts w:hint="default" w:ascii="Cambria" w:hAnsi="Cambria" w:cs="Cambria"/>
          <w:spacing w:val="1"/>
          <w:sz w:val="24"/>
          <w:szCs w:val="24"/>
        </w:rPr>
        <w:t xml:space="preserve"> </w:t>
      </w:r>
      <w:r>
        <w:rPr>
          <w:rFonts w:hint="default" w:ascii="Cambria" w:hAnsi="Cambria" w:cs="Cambria"/>
          <w:b/>
          <w:sz w:val="24"/>
          <w:szCs w:val="24"/>
        </w:rPr>
        <w:t>4-path,</w:t>
      </w:r>
      <w:r>
        <w:rPr>
          <w:rFonts w:hint="default" w:ascii="Cambria" w:hAnsi="Cambria" w:cs="Cambria"/>
          <w:b/>
          <w:spacing w:val="-1"/>
          <w:sz w:val="24"/>
          <w:szCs w:val="24"/>
        </w:rPr>
        <w:t xml:space="preserve"> </w:t>
      </w:r>
      <w:r>
        <w:rPr>
          <w:rFonts w:hint="default" w:ascii="Cambria" w:hAnsi="Cambria" w:cs="Cambria"/>
          <w:b/>
          <w:sz w:val="24"/>
          <w:szCs w:val="24"/>
        </w:rPr>
        <w:t>8-path</w:t>
      </w:r>
      <w:r>
        <w:rPr>
          <w:rFonts w:hint="default" w:ascii="Cambria" w:hAnsi="Cambria" w:cs="Cambria"/>
          <w:b/>
          <w:spacing w:val="-3"/>
          <w:sz w:val="24"/>
          <w:szCs w:val="24"/>
        </w:rPr>
        <w:t xml:space="preserve"> </w:t>
      </w:r>
      <w:r>
        <w:rPr>
          <w:rFonts w:hint="default" w:ascii="Cambria" w:hAnsi="Cambria" w:cs="Cambria"/>
          <w:sz w:val="24"/>
          <w:szCs w:val="24"/>
        </w:rPr>
        <w:t xml:space="preserve">or </w:t>
      </w:r>
      <w:r>
        <w:rPr>
          <w:rFonts w:hint="default" w:ascii="Cambria" w:hAnsi="Cambria" w:cs="Cambria"/>
          <w:b/>
          <w:sz w:val="24"/>
          <w:szCs w:val="24"/>
        </w:rPr>
        <w:t>m-path.</w:t>
      </w:r>
    </w:p>
    <w:p>
      <w:pPr>
        <w:pStyle w:val="5"/>
        <w:spacing w:before="11"/>
        <w:rPr>
          <w:rFonts w:hint="default" w:ascii="Cambria" w:hAnsi="Cambria" w:cs="Cambria"/>
          <w:b/>
          <w:sz w:val="24"/>
          <w:szCs w:val="24"/>
        </w:rPr>
      </w:pPr>
    </w:p>
    <w:tbl>
      <w:tblPr>
        <w:tblStyle w:val="4"/>
        <w:tblW w:w="0" w:type="auto"/>
        <w:tblInd w:w="39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5"/>
        <w:gridCol w:w="865"/>
        <w:gridCol w:w="8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635" w:type="dxa"/>
          </w:tcPr>
          <w:p>
            <w:pPr>
              <w:pStyle w:val="12"/>
              <w:spacing w:before="76" w:line="240" w:lineRule="auto"/>
              <w:ind w:left="11"/>
              <w:rPr>
                <w:rFonts w:hint="default" w:ascii="Cambria" w:hAnsi="Cambria" w:cs="Cambria"/>
                <w:sz w:val="24"/>
                <w:szCs w:val="24"/>
              </w:rPr>
            </w:pPr>
            <w:r>
              <w:rPr>
                <w:rFonts w:hint="default" w:ascii="Cambria" w:hAnsi="Cambria" w:cs="Cambria"/>
                <w:w w:val="100"/>
                <w:sz w:val="24"/>
                <w:szCs w:val="24"/>
              </w:rPr>
              <w:t>0</w:t>
            </w:r>
          </w:p>
        </w:tc>
        <w:tc>
          <w:tcPr>
            <w:tcW w:w="865" w:type="dxa"/>
          </w:tcPr>
          <w:p>
            <w:pPr>
              <w:pStyle w:val="12"/>
              <w:spacing w:before="76" w:line="240" w:lineRule="auto"/>
              <w:ind w:left="88" w:right="76"/>
              <w:rPr>
                <w:rFonts w:hint="default" w:ascii="Cambria" w:hAnsi="Cambria" w:cs="Cambria"/>
                <w:sz w:val="24"/>
                <w:szCs w:val="24"/>
              </w:rPr>
            </w:pPr>
            <w:r>
              <w:rPr>
                <w:rFonts w:hint="default" w:ascii="Cambria" w:hAnsi="Cambria" w:cs="Cambria"/>
                <w:sz w:val="24"/>
                <w:szCs w:val="24"/>
              </w:rPr>
              <w:t>1(A)</w:t>
            </w:r>
          </w:p>
        </w:tc>
        <w:tc>
          <w:tcPr>
            <w:tcW w:w="878" w:type="dxa"/>
          </w:tcPr>
          <w:p>
            <w:pPr>
              <w:pStyle w:val="12"/>
              <w:spacing w:before="76" w:line="240" w:lineRule="auto"/>
              <w:ind w:left="88" w:right="78"/>
              <w:rPr>
                <w:rFonts w:hint="default" w:ascii="Cambria" w:hAnsi="Cambria" w:cs="Cambria"/>
                <w:sz w:val="24"/>
                <w:szCs w:val="24"/>
              </w:rPr>
            </w:pPr>
            <w:r>
              <w:rPr>
                <w:rFonts w:hint="default" w:ascii="Cambria" w:hAnsi="Cambria" w:cs="Cambria"/>
                <w:sz w:val="24"/>
                <w:szCs w:val="24"/>
              </w:rPr>
              <w:t>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9" w:hRule="atLeast"/>
        </w:trPr>
        <w:tc>
          <w:tcPr>
            <w:tcW w:w="635" w:type="dxa"/>
          </w:tcPr>
          <w:p>
            <w:pPr>
              <w:pStyle w:val="12"/>
              <w:spacing w:before="76" w:line="240" w:lineRule="auto"/>
              <w:ind w:left="11"/>
              <w:rPr>
                <w:rFonts w:hint="default" w:ascii="Cambria" w:hAnsi="Cambria" w:cs="Cambria"/>
                <w:sz w:val="24"/>
                <w:szCs w:val="24"/>
              </w:rPr>
            </w:pPr>
            <w:r>
              <w:rPr>
                <w:rFonts w:hint="default" w:ascii="Cambria" w:hAnsi="Cambria" w:cs="Cambria"/>
                <w:w w:val="100"/>
                <w:sz w:val="24"/>
                <w:szCs w:val="24"/>
              </w:rPr>
              <w:t>0</w:t>
            </w:r>
          </w:p>
        </w:tc>
        <w:tc>
          <w:tcPr>
            <w:tcW w:w="865" w:type="dxa"/>
          </w:tcPr>
          <w:p>
            <w:pPr>
              <w:pStyle w:val="12"/>
              <w:spacing w:before="76" w:line="240" w:lineRule="auto"/>
              <w:ind w:left="88" w:right="76"/>
              <w:rPr>
                <w:rFonts w:hint="default" w:ascii="Cambria" w:hAnsi="Cambria" w:cs="Cambria"/>
                <w:sz w:val="24"/>
                <w:szCs w:val="24"/>
              </w:rPr>
            </w:pPr>
            <w:r>
              <w:rPr>
                <w:rFonts w:hint="default" w:ascii="Cambria" w:hAnsi="Cambria" w:cs="Cambria"/>
                <w:sz w:val="24"/>
                <w:szCs w:val="24"/>
              </w:rPr>
              <w:t>1(C)</w:t>
            </w:r>
          </w:p>
        </w:tc>
        <w:tc>
          <w:tcPr>
            <w:tcW w:w="878" w:type="dxa"/>
          </w:tcPr>
          <w:p>
            <w:pPr>
              <w:pStyle w:val="12"/>
              <w:spacing w:before="76" w:line="240" w:lineRule="auto"/>
              <w:ind w:left="10"/>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7" w:hRule="atLeast"/>
        </w:trPr>
        <w:tc>
          <w:tcPr>
            <w:tcW w:w="635" w:type="dxa"/>
          </w:tcPr>
          <w:p>
            <w:pPr>
              <w:pStyle w:val="12"/>
              <w:spacing w:before="76" w:line="240" w:lineRule="auto"/>
              <w:ind w:left="11"/>
              <w:rPr>
                <w:rFonts w:hint="default" w:ascii="Cambria" w:hAnsi="Cambria" w:cs="Cambria"/>
                <w:sz w:val="24"/>
                <w:szCs w:val="24"/>
              </w:rPr>
            </w:pPr>
            <w:r>
              <w:rPr>
                <w:rFonts w:hint="default" w:ascii="Cambria" w:hAnsi="Cambria" w:cs="Cambria"/>
                <w:w w:val="100"/>
                <w:sz w:val="24"/>
                <w:szCs w:val="24"/>
              </w:rPr>
              <w:t>0</w:t>
            </w:r>
          </w:p>
        </w:tc>
        <w:tc>
          <w:tcPr>
            <w:tcW w:w="865" w:type="dxa"/>
          </w:tcPr>
          <w:p>
            <w:pPr>
              <w:pStyle w:val="12"/>
              <w:spacing w:before="76" w:line="240" w:lineRule="auto"/>
              <w:ind w:left="9"/>
              <w:rPr>
                <w:rFonts w:hint="default" w:ascii="Cambria" w:hAnsi="Cambria" w:cs="Cambria"/>
                <w:sz w:val="24"/>
                <w:szCs w:val="24"/>
              </w:rPr>
            </w:pPr>
            <w:r>
              <w:rPr>
                <w:rFonts w:hint="default" w:ascii="Cambria" w:hAnsi="Cambria" w:cs="Cambria"/>
                <w:w w:val="100"/>
                <w:sz w:val="24"/>
                <w:szCs w:val="24"/>
              </w:rPr>
              <w:t>0</w:t>
            </w:r>
          </w:p>
        </w:tc>
        <w:tc>
          <w:tcPr>
            <w:tcW w:w="878" w:type="dxa"/>
          </w:tcPr>
          <w:p>
            <w:pPr>
              <w:pStyle w:val="12"/>
              <w:spacing w:before="76" w:line="240" w:lineRule="auto"/>
              <w:ind w:left="88" w:right="78"/>
              <w:rPr>
                <w:rFonts w:hint="default" w:ascii="Cambria" w:hAnsi="Cambria" w:cs="Cambria"/>
                <w:sz w:val="24"/>
                <w:szCs w:val="24"/>
              </w:rPr>
            </w:pPr>
            <w:r>
              <w:rPr>
                <w:rFonts w:hint="default" w:ascii="Cambria" w:hAnsi="Cambria" w:cs="Cambria"/>
                <w:sz w:val="24"/>
                <w:szCs w:val="24"/>
              </w:rPr>
              <w:t>1(D)</w:t>
            </w:r>
          </w:p>
        </w:tc>
      </w:tr>
    </w:tbl>
    <w:p>
      <w:pPr>
        <w:pStyle w:val="5"/>
        <w:ind w:left="820"/>
        <w:rPr>
          <w:rFonts w:hint="default" w:ascii="Cambria" w:hAnsi="Cambria" w:cs="Cambria"/>
          <w:sz w:val="24"/>
          <w:szCs w:val="24"/>
        </w:rPr>
      </w:pPr>
      <w:r>
        <w:rPr>
          <w:rFonts w:hint="default" w:ascii="Cambria" w:hAnsi="Cambria" w:cs="Cambria"/>
          <w:sz w:val="24"/>
          <w:szCs w:val="24"/>
        </w:rPr>
        <w:t>For</w:t>
      </w:r>
      <w:r>
        <w:rPr>
          <w:rFonts w:hint="default" w:ascii="Cambria" w:hAnsi="Cambria" w:cs="Cambria"/>
          <w:spacing w:val="-1"/>
          <w:sz w:val="24"/>
          <w:szCs w:val="24"/>
        </w:rPr>
        <w:t xml:space="preserve"> </w:t>
      </w:r>
      <w:r>
        <w:rPr>
          <w:rFonts w:hint="default" w:ascii="Cambria" w:hAnsi="Cambria" w:cs="Cambria"/>
          <w:sz w:val="24"/>
          <w:szCs w:val="24"/>
        </w:rPr>
        <w:t>example,</w:t>
      </w:r>
      <w:r>
        <w:rPr>
          <w:rFonts w:hint="default" w:ascii="Cambria" w:hAnsi="Cambria" w:cs="Cambria"/>
          <w:spacing w:val="-1"/>
          <w:sz w:val="24"/>
          <w:szCs w:val="24"/>
        </w:rPr>
        <w:t xml:space="preserve"> </w:t>
      </w:r>
      <w:r>
        <w:rPr>
          <w:rFonts w:hint="default" w:ascii="Cambria" w:hAnsi="Cambria" w:cs="Cambria"/>
          <w:sz w:val="24"/>
          <w:szCs w:val="24"/>
        </w:rPr>
        <w:t>in</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above</w:t>
      </w:r>
      <w:r>
        <w:rPr>
          <w:rFonts w:hint="default" w:ascii="Cambria" w:hAnsi="Cambria" w:cs="Cambria"/>
          <w:spacing w:val="-4"/>
          <w:sz w:val="24"/>
          <w:szCs w:val="24"/>
        </w:rPr>
        <w:t xml:space="preserve"> </w:t>
      </w:r>
      <w:r>
        <w:rPr>
          <w:rFonts w:hint="default" w:ascii="Cambria" w:hAnsi="Cambria" w:cs="Cambria"/>
          <w:sz w:val="24"/>
          <w:szCs w:val="24"/>
        </w:rPr>
        <w:t>arrangement</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pixels,</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5"/>
          <w:sz w:val="24"/>
          <w:szCs w:val="24"/>
        </w:rPr>
        <w:t xml:space="preserve"> </w:t>
      </w:r>
      <w:r>
        <w:rPr>
          <w:rFonts w:hint="default" w:ascii="Cambria" w:hAnsi="Cambria" w:cs="Cambria"/>
          <w:sz w:val="24"/>
          <w:szCs w:val="24"/>
        </w:rPr>
        <w:t>paths</w:t>
      </w:r>
      <w:r>
        <w:rPr>
          <w:rFonts w:hint="default" w:ascii="Cambria" w:hAnsi="Cambria" w:cs="Cambria"/>
          <w:spacing w:val="-1"/>
          <w:sz w:val="24"/>
          <w:szCs w:val="24"/>
        </w:rPr>
        <w:t xml:space="preserve"> </w:t>
      </w:r>
      <w:r>
        <w:rPr>
          <w:rFonts w:hint="default" w:ascii="Cambria" w:hAnsi="Cambria" w:cs="Cambria"/>
          <w:sz w:val="24"/>
          <w:szCs w:val="24"/>
        </w:rPr>
        <w:t>are</w:t>
      </w:r>
      <w:r>
        <w:rPr>
          <w:rFonts w:hint="default" w:ascii="Cambria" w:hAnsi="Cambria" w:cs="Cambria"/>
          <w:spacing w:val="-2"/>
          <w:sz w:val="24"/>
          <w:szCs w:val="24"/>
        </w:rPr>
        <w:t xml:space="preserve"> </w:t>
      </w:r>
      <w:r>
        <w:rPr>
          <w:rFonts w:hint="default" w:ascii="Cambria" w:hAnsi="Cambria" w:cs="Cambria"/>
          <w:sz w:val="24"/>
          <w:szCs w:val="24"/>
        </w:rPr>
        <w:t>as</w:t>
      </w:r>
      <w:r>
        <w:rPr>
          <w:rFonts w:hint="default" w:ascii="Cambria" w:hAnsi="Cambria" w:cs="Cambria"/>
          <w:spacing w:val="-2"/>
          <w:sz w:val="24"/>
          <w:szCs w:val="24"/>
        </w:rPr>
        <w:t xml:space="preserve"> </w:t>
      </w:r>
      <w:r>
        <w:rPr>
          <w:rFonts w:hint="default" w:ascii="Cambria" w:hAnsi="Cambria" w:cs="Cambria"/>
          <w:sz w:val="24"/>
          <w:szCs w:val="24"/>
        </w:rPr>
        <w:t>follows:</w:t>
      </w:r>
    </w:p>
    <w:p>
      <w:pPr>
        <w:pStyle w:val="5"/>
        <w:spacing w:before="7"/>
        <w:rPr>
          <w:rFonts w:hint="default" w:ascii="Cambria" w:hAnsi="Cambria" w:cs="Cambria"/>
          <w:sz w:val="24"/>
          <w:szCs w:val="24"/>
        </w:rPr>
      </w:pPr>
    </w:p>
    <w:p>
      <w:pPr>
        <w:spacing w:before="0"/>
        <w:ind w:left="820" w:right="0" w:firstLine="0"/>
        <w:jc w:val="left"/>
        <w:rPr>
          <w:rFonts w:hint="default" w:ascii="Cambria" w:hAnsi="Cambria" w:cs="Cambria"/>
          <w:sz w:val="24"/>
          <w:szCs w:val="24"/>
        </w:rPr>
      </w:pPr>
      <w:r>
        <w:rPr>
          <w:rFonts w:hint="default" w:ascii="Cambria" w:hAnsi="Cambria" w:cs="Cambria"/>
          <w:b/>
          <w:sz w:val="24"/>
          <w:szCs w:val="24"/>
        </w:rPr>
        <w:t>4-path</w:t>
      </w:r>
      <w:r>
        <w:rPr>
          <w:rFonts w:hint="default" w:ascii="Cambria" w:hAnsi="Cambria" w:cs="Cambria"/>
          <w:b/>
          <w:spacing w:val="-1"/>
          <w:sz w:val="24"/>
          <w:szCs w:val="24"/>
        </w:rPr>
        <w:t xml:space="preserve"> </w:t>
      </w:r>
      <w:r>
        <w:rPr>
          <w:rFonts w:hint="default" w:ascii="Cambria" w:hAnsi="Cambria" w:cs="Cambria"/>
          <w:sz w:val="24"/>
          <w:szCs w:val="24"/>
        </w:rPr>
        <w:t>: B</w:t>
      </w:r>
      <w:r>
        <w:rPr>
          <w:rFonts w:hint="default" w:ascii="Cambria" w:hAnsi="Cambria" w:cs="Cambria"/>
          <w:spacing w:val="48"/>
          <w:sz w:val="24"/>
          <w:szCs w:val="24"/>
        </w:rPr>
        <w:t xml:space="preserve"> </w:t>
      </w:r>
      <w:r>
        <w:rPr>
          <w:rFonts w:hint="default" w:ascii="Cambria" w:hAnsi="Cambria" w:cs="Cambria"/>
          <w:sz w:val="24"/>
          <w:szCs w:val="24"/>
        </w:rPr>
        <w:t>A</w:t>
      </w:r>
      <w:r>
        <w:rPr>
          <w:rFonts w:hint="default" w:ascii="Cambria" w:hAnsi="Cambria" w:cs="Cambria"/>
          <w:spacing w:val="2"/>
          <w:sz w:val="24"/>
          <w:szCs w:val="24"/>
        </w:rPr>
        <w:t xml:space="preserve"> </w:t>
      </w:r>
      <w:r>
        <w:rPr>
          <w:rFonts w:hint="default" w:ascii="Cambria" w:hAnsi="Cambria" w:cs="Cambria"/>
          <w:sz w:val="24"/>
          <w:szCs w:val="24"/>
        </w:rPr>
        <w:t>C</w:t>
      </w:r>
    </w:p>
    <w:p>
      <w:pPr>
        <w:pStyle w:val="5"/>
        <w:spacing w:before="9"/>
        <w:rPr>
          <w:rFonts w:hint="default" w:ascii="Cambria" w:hAnsi="Cambria" w:cs="Cambria"/>
          <w:sz w:val="24"/>
          <w:szCs w:val="24"/>
        </w:rPr>
      </w:pPr>
    </w:p>
    <w:p>
      <w:pPr>
        <w:pStyle w:val="5"/>
        <w:tabs>
          <w:tab w:val="left" w:pos="2980"/>
          <w:tab w:val="left" w:pos="5141"/>
        </w:tabs>
        <w:ind w:left="820"/>
        <w:rPr>
          <w:rFonts w:hint="default" w:ascii="Cambria" w:hAnsi="Cambria" w:cs="Cambria"/>
          <w:sz w:val="24"/>
          <w:szCs w:val="24"/>
        </w:rPr>
      </w:pPr>
      <w:r>
        <w:rPr>
          <w:rFonts w:hint="default" w:ascii="Cambria" w:hAnsi="Cambria" w:cs="Cambria"/>
          <w:b/>
          <w:sz w:val="24"/>
          <w:szCs w:val="24"/>
        </w:rPr>
        <w:t>8-paths</w:t>
      </w:r>
      <w:r>
        <w:rPr>
          <w:rFonts w:hint="default" w:ascii="Cambria" w:hAnsi="Cambria" w:cs="Cambria"/>
          <w:sz w:val="24"/>
          <w:szCs w:val="24"/>
        </w:rPr>
        <w:t>: (i)</w:t>
      </w:r>
      <w:r>
        <w:rPr>
          <w:rFonts w:hint="default" w:ascii="Cambria" w:hAnsi="Cambria" w:cs="Cambria"/>
          <w:spacing w:val="-1"/>
          <w:sz w:val="24"/>
          <w:szCs w:val="24"/>
        </w:rPr>
        <w:t xml:space="preserve"> </w:t>
      </w:r>
      <w:r>
        <w:rPr>
          <w:rFonts w:hint="default" w:ascii="Cambria" w:hAnsi="Cambria" w:cs="Cambria"/>
          <w:sz w:val="24"/>
          <w:szCs w:val="24"/>
        </w:rPr>
        <w:t>B</w:t>
      </w:r>
      <w:r>
        <w:rPr>
          <w:rFonts w:hint="default" w:ascii="Cambria" w:hAnsi="Cambria" w:cs="Cambria"/>
          <w:spacing w:val="-1"/>
          <w:sz w:val="24"/>
          <w:szCs w:val="24"/>
        </w:rPr>
        <w:t xml:space="preserve"> </w:t>
      </w:r>
      <w:r>
        <w:rPr>
          <w:rFonts w:hint="default" w:ascii="Cambria" w:hAnsi="Cambria" w:cs="Cambria"/>
          <w:sz w:val="24"/>
          <w:szCs w:val="24"/>
        </w:rPr>
        <w:t>A</w:t>
      </w:r>
      <w:r>
        <w:rPr>
          <w:rFonts w:hint="default" w:ascii="Cambria" w:hAnsi="Cambria" w:cs="Cambria"/>
          <w:spacing w:val="-3"/>
          <w:sz w:val="24"/>
          <w:szCs w:val="24"/>
        </w:rPr>
        <w:t xml:space="preserve"> </w:t>
      </w:r>
      <w:r>
        <w:rPr>
          <w:rFonts w:hint="default" w:ascii="Cambria" w:hAnsi="Cambria" w:cs="Cambria"/>
          <w:sz w:val="24"/>
          <w:szCs w:val="24"/>
        </w:rPr>
        <w:t>C,</w:t>
      </w:r>
      <w:r>
        <w:rPr>
          <w:rFonts w:hint="default" w:ascii="Cambria" w:hAnsi="Cambria" w:cs="Cambria"/>
          <w:sz w:val="24"/>
          <w:szCs w:val="24"/>
        </w:rPr>
        <w:tab/>
      </w:r>
      <w:r>
        <w:rPr>
          <w:rFonts w:hint="default" w:ascii="Cambria" w:hAnsi="Cambria" w:cs="Cambria"/>
          <w:sz w:val="24"/>
          <w:szCs w:val="24"/>
        </w:rPr>
        <w:t>(ii)</w:t>
      </w:r>
      <w:r>
        <w:rPr>
          <w:rFonts w:hint="default" w:ascii="Cambria" w:hAnsi="Cambria" w:cs="Cambria"/>
          <w:spacing w:val="-1"/>
          <w:sz w:val="24"/>
          <w:szCs w:val="24"/>
        </w:rPr>
        <w:t xml:space="preserve"> </w:t>
      </w:r>
      <w:r>
        <w:rPr>
          <w:rFonts w:hint="default" w:ascii="Cambria" w:hAnsi="Cambria" w:cs="Cambria"/>
          <w:sz w:val="24"/>
          <w:szCs w:val="24"/>
        </w:rPr>
        <w:t>B</w:t>
      </w:r>
      <w:r>
        <w:rPr>
          <w:rFonts w:hint="default" w:ascii="Cambria" w:hAnsi="Cambria" w:cs="Cambria"/>
          <w:spacing w:val="1"/>
          <w:sz w:val="24"/>
          <w:szCs w:val="24"/>
        </w:rPr>
        <w:t xml:space="preserve"> </w:t>
      </w:r>
      <w:r>
        <w:rPr>
          <w:rFonts w:hint="default" w:ascii="Cambria" w:hAnsi="Cambria" w:cs="Cambria"/>
          <w:sz w:val="24"/>
          <w:szCs w:val="24"/>
        </w:rPr>
        <w:t>A</w:t>
      </w:r>
      <w:r>
        <w:rPr>
          <w:rFonts w:hint="default" w:ascii="Cambria" w:hAnsi="Cambria" w:cs="Cambria"/>
          <w:spacing w:val="1"/>
          <w:sz w:val="24"/>
          <w:szCs w:val="24"/>
        </w:rPr>
        <w:t xml:space="preserve"> </w:t>
      </w:r>
      <w:r>
        <w:rPr>
          <w:rFonts w:hint="default" w:ascii="Cambria" w:hAnsi="Cambria" w:cs="Cambria"/>
          <w:sz w:val="24"/>
          <w:szCs w:val="24"/>
        </w:rPr>
        <w:t>C</w:t>
      </w:r>
      <w:r>
        <w:rPr>
          <w:rFonts w:hint="default" w:ascii="Cambria" w:hAnsi="Cambria" w:cs="Cambria"/>
          <w:spacing w:val="-3"/>
          <w:sz w:val="24"/>
          <w:szCs w:val="24"/>
        </w:rPr>
        <w:t xml:space="preserve"> </w:t>
      </w:r>
      <w:r>
        <w:rPr>
          <w:rFonts w:hint="default" w:ascii="Cambria" w:hAnsi="Cambria" w:cs="Cambria"/>
          <w:sz w:val="24"/>
          <w:szCs w:val="24"/>
        </w:rPr>
        <w:t>D,</w:t>
      </w:r>
      <w:r>
        <w:rPr>
          <w:rFonts w:hint="default" w:ascii="Cambria" w:hAnsi="Cambria" w:cs="Cambria"/>
          <w:sz w:val="24"/>
          <w:szCs w:val="24"/>
        </w:rPr>
        <w:tab/>
      </w:r>
      <w:r>
        <w:rPr>
          <w:rFonts w:hint="default" w:ascii="Cambria" w:hAnsi="Cambria" w:cs="Cambria"/>
          <w:sz w:val="24"/>
          <w:szCs w:val="24"/>
        </w:rPr>
        <w:t>(iii)B C</w:t>
      </w:r>
      <w:r>
        <w:rPr>
          <w:rFonts w:hint="default" w:ascii="Cambria" w:hAnsi="Cambria" w:cs="Cambria"/>
          <w:spacing w:val="-3"/>
          <w:sz w:val="24"/>
          <w:szCs w:val="24"/>
        </w:rPr>
        <w:t xml:space="preserve"> </w:t>
      </w:r>
      <w:r>
        <w:rPr>
          <w:rFonts w:hint="default" w:ascii="Cambria" w:hAnsi="Cambria" w:cs="Cambria"/>
          <w:sz w:val="24"/>
          <w:szCs w:val="24"/>
        </w:rPr>
        <w:t>D</w:t>
      </w:r>
    </w:p>
    <w:p>
      <w:pPr>
        <w:pStyle w:val="5"/>
        <w:spacing w:before="8"/>
        <w:rPr>
          <w:rFonts w:hint="default" w:ascii="Cambria" w:hAnsi="Cambria" w:cs="Cambria"/>
          <w:sz w:val="24"/>
          <w:szCs w:val="24"/>
        </w:rPr>
      </w:pPr>
    </w:p>
    <w:p>
      <w:pPr>
        <w:spacing w:before="1"/>
        <w:ind w:left="820" w:right="0" w:firstLine="0"/>
        <w:jc w:val="left"/>
        <w:rPr>
          <w:rFonts w:hint="default" w:ascii="Cambria" w:hAnsi="Cambria" w:cs="Cambria"/>
          <w:sz w:val="24"/>
          <w:szCs w:val="24"/>
        </w:rPr>
      </w:pPr>
      <w:r>
        <w:rPr>
          <w:rFonts w:hint="default" w:ascii="Cambria" w:hAnsi="Cambria" w:cs="Cambria"/>
          <w:b/>
          <w:sz w:val="24"/>
          <w:szCs w:val="24"/>
        </w:rPr>
        <w:t>m</w:t>
      </w:r>
      <w:r>
        <w:rPr>
          <w:rFonts w:hint="default" w:ascii="Cambria" w:hAnsi="Cambria" w:cs="Cambria"/>
          <w:sz w:val="24"/>
          <w:szCs w:val="24"/>
        </w:rPr>
        <w:t>-</w:t>
      </w:r>
      <w:r>
        <w:rPr>
          <w:rFonts w:hint="default" w:ascii="Cambria" w:hAnsi="Cambria" w:cs="Cambria"/>
          <w:b/>
          <w:sz w:val="24"/>
          <w:szCs w:val="24"/>
        </w:rPr>
        <w:t>path</w:t>
      </w:r>
      <w:r>
        <w:rPr>
          <w:rFonts w:hint="default" w:ascii="Cambria" w:hAnsi="Cambria" w:cs="Cambria"/>
          <w:sz w:val="24"/>
          <w:szCs w:val="24"/>
        </w:rPr>
        <w:t>: B A C</w:t>
      </w:r>
      <w:r>
        <w:rPr>
          <w:rFonts w:hint="default" w:ascii="Cambria" w:hAnsi="Cambria" w:cs="Cambria"/>
          <w:spacing w:val="-3"/>
          <w:sz w:val="24"/>
          <w:szCs w:val="24"/>
        </w:rPr>
        <w:t xml:space="preserve"> </w:t>
      </w:r>
      <w:r>
        <w:rPr>
          <w:rFonts w:hint="default" w:ascii="Cambria" w:hAnsi="Cambria" w:cs="Cambria"/>
          <w:sz w:val="24"/>
          <w:szCs w:val="24"/>
        </w:rPr>
        <w:t>D</w:t>
      </w:r>
    </w:p>
    <w:p>
      <w:pPr>
        <w:pStyle w:val="5"/>
        <w:spacing w:before="5"/>
        <w:rPr>
          <w:rFonts w:hint="default" w:ascii="Cambria" w:hAnsi="Cambria" w:cs="Cambria"/>
          <w:sz w:val="24"/>
          <w:szCs w:val="24"/>
        </w:rPr>
      </w:pPr>
    </w:p>
    <w:p>
      <w:pPr>
        <w:pStyle w:val="11"/>
        <w:numPr>
          <w:ilvl w:val="0"/>
          <w:numId w:val="9"/>
        </w:numPr>
        <w:tabs>
          <w:tab w:val="left" w:pos="821"/>
        </w:tabs>
        <w:spacing w:before="0" w:after="0" w:line="276" w:lineRule="auto"/>
        <w:ind w:left="820" w:right="188" w:hanging="360"/>
        <w:jc w:val="left"/>
        <w:rPr>
          <w:rFonts w:hint="default" w:ascii="Cambria" w:hAnsi="Cambria" w:cs="Cambria"/>
          <w:sz w:val="24"/>
          <w:szCs w:val="24"/>
        </w:rPr>
      </w:pPr>
      <w:r>
        <w:rPr>
          <w:rFonts w:hint="default" w:ascii="Cambria" w:hAnsi="Cambria" w:cs="Cambria"/>
          <w:b/>
          <w:sz w:val="24"/>
          <w:szCs w:val="24"/>
          <w:u w:val="single"/>
        </w:rPr>
        <w:t xml:space="preserve">Connectivity </w:t>
      </w:r>
      <w:r>
        <w:rPr>
          <w:rFonts w:hint="default" w:ascii="Cambria" w:hAnsi="Cambria" w:cs="Cambria"/>
          <w:sz w:val="24"/>
          <w:szCs w:val="24"/>
        </w:rPr>
        <w:t>– let S represent a subset of pixels in an image. Then, two pixels p and q are said to</w:t>
      </w:r>
      <w:r>
        <w:rPr>
          <w:rFonts w:hint="default" w:ascii="Cambria" w:hAnsi="Cambria" w:cs="Cambria"/>
          <w:spacing w:val="-47"/>
          <w:sz w:val="24"/>
          <w:szCs w:val="24"/>
        </w:rPr>
        <w:t xml:space="preserve"> </w:t>
      </w:r>
      <w:r>
        <w:rPr>
          <w:rFonts w:hint="default" w:ascii="Cambria" w:hAnsi="Cambria" w:cs="Cambria"/>
          <w:sz w:val="24"/>
          <w:szCs w:val="24"/>
        </w:rPr>
        <w:t xml:space="preserve">be </w:t>
      </w:r>
      <w:r>
        <w:rPr>
          <w:rFonts w:hint="default" w:ascii="Cambria" w:hAnsi="Cambria" w:cs="Cambria"/>
          <w:b/>
          <w:sz w:val="24"/>
          <w:szCs w:val="24"/>
        </w:rPr>
        <w:t xml:space="preserve">connected </w:t>
      </w:r>
      <w:r>
        <w:rPr>
          <w:rFonts w:hint="default" w:ascii="Cambria" w:hAnsi="Cambria" w:cs="Cambria"/>
          <w:sz w:val="24"/>
          <w:szCs w:val="24"/>
        </w:rPr>
        <w:t>in S, if there exists a path between them consisting entirely of pixels in S. For</w:t>
      </w:r>
      <w:r>
        <w:rPr>
          <w:rFonts w:hint="default" w:ascii="Cambria" w:hAnsi="Cambria" w:cs="Cambria"/>
          <w:spacing w:val="1"/>
          <w:sz w:val="24"/>
          <w:szCs w:val="24"/>
        </w:rPr>
        <w:t xml:space="preserve"> </w:t>
      </w:r>
      <w:r>
        <w:rPr>
          <w:rFonts w:hint="default" w:ascii="Cambria" w:hAnsi="Cambria" w:cs="Cambria"/>
          <w:sz w:val="24"/>
          <w:szCs w:val="24"/>
        </w:rPr>
        <w:t>example, in the previous figure, if all the 9 pixels form the subset S, then B and C (or B and D in</w:t>
      </w:r>
      <w:r>
        <w:rPr>
          <w:rFonts w:hint="default" w:ascii="Cambria" w:hAnsi="Cambria" w:cs="Cambria"/>
          <w:spacing w:val="1"/>
          <w:sz w:val="24"/>
          <w:szCs w:val="24"/>
        </w:rPr>
        <w:t xml:space="preserve"> </w:t>
      </w:r>
      <w:r>
        <w:rPr>
          <w:rFonts w:hint="default" w:ascii="Cambria" w:hAnsi="Cambria" w:cs="Cambria"/>
          <w:sz w:val="24"/>
          <w:szCs w:val="24"/>
        </w:rPr>
        <w:t>case of 8 and m-paths) are said to be connected to each other. On the other hand, if S consists</w:t>
      </w:r>
      <w:r>
        <w:rPr>
          <w:rFonts w:hint="default" w:ascii="Cambria" w:hAnsi="Cambria" w:cs="Cambria"/>
          <w:spacing w:val="1"/>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pixels</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rightmost column, then B and</w:t>
      </w:r>
      <w:r>
        <w:rPr>
          <w:rFonts w:hint="default" w:ascii="Cambria" w:hAnsi="Cambria" w:cs="Cambria"/>
          <w:spacing w:val="-3"/>
          <w:sz w:val="24"/>
          <w:szCs w:val="24"/>
        </w:rPr>
        <w:t xml:space="preserve"> </w:t>
      </w:r>
      <w:r>
        <w:rPr>
          <w:rFonts w:hint="default" w:ascii="Cambria" w:hAnsi="Cambria" w:cs="Cambria"/>
          <w:sz w:val="24"/>
          <w:szCs w:val="24"/>
        </w:rPr>
        <w:t>D</w:t>
      </w:r>
      <w:r>
        <w:rPr>
          <w:rFonts w:hint="default" w:ascii="Cambria" w:hAnsi="Cambria" w:cs="Cambria"/>
          <w:spacing w:val="1"/>
          <w:sz w:val="24"/>
          <w:szCs w:val="24"/>
        </w:rPr>
        <w:t xml:space="preserve"> </w:t>
      </w:r>
      <w:r>
        <w:rPr>
          <w:rFonts w:hint="default" w:ascii="Cambria" w:hAnsi="Cambria" w:cs="Cambria"/>
          <w:sz w:val="24"/>
          <w:szCs w:val="24"/>
        </w:rPr>
        <w:t>are</w:t>
      </w:r>
      <w:r>
        <w:rPr>
          <w:rFonts w:hint="default" w:ascii="Cambria" w:hAnsi="Cambria" w:cs="Cambria"/>
          <w:spacing w:val="-3"/>
          <w:sz w:val="24"/>
          <w:szCs w:val="24"/>
        </w:rPr>
        <w:t xml:space="preserve"> </w:t>
      </w:r>
      <w:r>
        <w:rPr>
          <w:rFonts w:hint="default" w:ascii="Cambria" w:hAnsi="Cambria" w:cs="Cambria"/>
          <w:sz w:val="24"/>
          <w:szCs w:val="24"/>
        </w:rPr>
        <w:t>not connected to each</w:t>
      </w:r>
      <w:r>
        <w:rPr>
          <w:rFonts w:hint="default" w:ascii="Cambria" w:hAnsi="Cambria" w:cs="Cambria"/>
          <w:spacing w:val="-1"/>
          <w:sz w:val="24"/>
          <w:szCs w:val="24"/>
        </w:rPr>
        <w:t xml:space="preserve"> </w:t>
      </w:r>
      <w:r>
        <w:rPr>
          <w:rFonts w:hint="default" w:ascii="Cambria" w:hAnsi="Cambria" w:cs="Cambria"/>
          <w:sz w:val="24"/>
          <w:szCs w:val="24"/>
        </w:rPr>
        <w:t>other.</w:t>
      </w:r>
    </w:p>
    <w:p>
      <w:pPr>
        <w:pStyle w:val="11"/>
        <w:numPr>
          <w:ilvl w:val="0"/>
          <w:numId w:val="10"/>
        </w:numPr>
        <w:tabs>
          <w:tab w:val="left" w:pos="820"/>
          <w:tab w:val="left" w:pos="821"/>
        </w:tabs>
        <w:spacing w:before="0" w:after="0" w:line="276" w:lineRule="auto"/>
        <w:ind w:left="820" w:right="281" w:hanging="360"/>
        <w:jc w:val="left"/>
        <w:rPr>
          <w:rFonts w:hint="default" w:ascii="Cambria" w:hAnsi="Cambria" w:cs="Cambria"/>
          <w:sz w:val="24"/>
          <w:szCs w:val="24"/>
        </w:rPr>
      </w:pPr>
      <w:r>
        <w:rPr>
          <w:rFonts w:hint="default" w:ascii="Cambria" w:hAnsi="Cambria" w:cs="Cambria"/>
          <w:sz w:val="24"/>
          <w:szCs w:val="24"/>
        </w:rPr>
        <w:t xml:space="preserve">For any pixel p in S, the set of pixels that are connected to it in S is called a </w:t>
      </w:r>
      <w:r>
        <w:rPr>
          <w:rFonts w:hint="default" w:ascii="Cambria" w:hAnsi="Cambria" w:cs="Cambria"/>
          <w:b/>
          <w:sz w:val="24"/>
          <w:szCs w:val="24"/>
        </w:rPr>
        <w:t>connected</w:t>
      </w:r>
      <w:r>
        <w:rPr>
          <w:rFonts w:hint="default" w:ascii="Cambria" w:hAnsi="Cambria" w:cs="Cambria"/>
          <w:b/>
          <w:spacing w:val="1"/>
          <w:sz w:val="24"/>
          <w:szCs w:val="24"/>
        </w:rPr>
        <w:t xml:space="preserve"> </w:t>
      </w:r>
      <w:r>
        <w:rPr>
          <w:rFonts w:hint="default" w:ascii="Cambria" w:hAnsi="Cambria" w:cs="Cambria"/>
          <w:b/>
          <w:sz w:val="24"/>
          <w:szCs w:val="24"/>
        </w:rPr>
        <w:t xml:space="preserve">component </w:t>
      </w:r>
      <w:r>
        <w:rPr>
          <w:rFonts w:hint="default" w:ascii="Cambria" w:hAnsi="Cambria" w:cs="Cambria"/>
          <w:sz w:val="24"/>
          <w:szCs w:val="24"/>
        </w:rPr>
        <w:t>of S. for example, if all the 9 pixels in the above figure form S, the pixels A, B, C and</w:t>
      </w:r>
      <w:r>
        <w:rPr>
          <w:rFonts w:hint="default" w:ascii="Cambria" w:hAnsi="Cambria" w:cs="Cambria"/>
          <w:spacing w:val="-47"/>
          <w:sz w:val="24"/>
          <w:szCs w:val="24"/>
        </w:rPr>
        <w:t xml:space="preserve"> </w:t>
      </w:r>
      <w:r>
        <w:rPr>
          <w:rFonts w:hint="default" w:ascii="Cambria" w:hAnsi="Cambria" w:cs="Cambria"/>
          <w:sz w:val="24"/>
          <w:szCs w:val="24"/>
        </w:rPr>
        <w:t>D form</w:t>
      </w:r>
      <w:r>
        <w:rPr>
          <w:rFonts w:hint="default" w:ascii="Cambria" w:hAnsi="Cambria" w:cs="Cambria"/>
          <w:spacing w:val="-2"/>
          <w:sz w:val="24"/>
          <w:szCs w:val="24"/>
        </w:rPr>
        <w:t xml:space="preserve"> </w:t>
      </w:r>
      <w:r>
        <w:rPr>
          <w:rFonts w:hint="default" w:ascii="Cambria" w:hAnsi="Cambria" w:cs="Cambria"/>
          <w:sz w:val="24"/>
          <w:szCs w:val="24"/>
        </w:rPr>
        <w:t>a connected component.</w:t>
      </w:r>
    </w:p>
    <w:p>
      <w:pPr>
        <w:pStyle w:val="11"/>
        <w:numPr>
          <w:ilvl w:val="0"/>
          <w:numId w:val="10"/>
        </w:numPr>
        <w:tabs>
          <w:tab w:val="left" w:pos="820"/>
          <w:tab w:val="left" w:pos="821"/>
        </w:tabs>
        <w:spacing w:before="0" w:after="0" w:line="276" w:lineRule="auto"/>
        <w:ind w:left="820" w:right="280" w:hanging="360"/>
        <w:jc w:val="left"/>
        <w:rPr>
          <w:rFonts w:hint="default" w:ascii="Cambria" w:hAnsi="Cambria" w:cs="Cambria"/>
          <w:sz w:val="24"/>
          <w:szCs w:val="24"/>
        </w:rPr>
      </w:pPr>
      <w:r>
        <w:rPr>
          <w:rFonts w:hint="default" w:ascii="Cambria" w:hAnsi="Cambria" w:cs="Cambria"/>
          <w:sz w:val="24"/>
          <w:szCs w:val="24"/>
        </w:rPr>
        <w:t xml:space="preserve">If the subset S has only one connected component, then the set S is called a </w:t>
      </w:r>
      <w:r>
        <w:rPr>
          <w:rFonts w:hint="default" w:ascii="Cambria" w:hAnsi="Cambria" w:cs="Cambria"/>
          <w:b/>
          <w:sz w:val="24"/>
          <w:szCs w:val="24"/>
        </w:rPr>
        <w:t xml:space="preserve">connected set. </w:t>
      </w:r>
      <w:r>
        <w:rPr>
          <w:rFonts w:hint="default" w:ascii="Cambria" w:hAnsi="Cambria" w:cs="Cambria"/>
          <w:sz w:val="24"/>
          <w:szCs w:val="24"/>
        </w:rPr>
        <w:t>For</w:t>
      </w:r>
      <w:r>
        <w:rPr>
          <w:rFonts w:hint="default" w:ascii="Cambria" w:hAnsi="Cambria" w:cs="Cambria"/>
          <w:spacing w:val="-47"/>
          <w:sz w:val="24"/>
          <w:szCs w:val="24"/>
        </w:rPr>
        <w:t xml:space="preserve"> </w:t>
      </w:r>
      <w:r>
        <w:rPr>
          <w:rFonts w:hint="default" w:ascii="Cambria" w:hAnsi="Cambria" w:cs="Cambria"/>
          <w:sz w:val="24"/>
          <w:szCs w:val="24"/>
        </w:rPr>
        <w:t>example,</w:t>
      </w:r>
    </w:p>
    <w:p>
      <w:pPr>
        <w:pStyle w:val="11"/>
        <w:numPr>
          <w:ilvl w:val="0"/>
          <w:numId w:val="11"/>
        </w:numPr>
        <w:tabs>
          <w:tab w:val="left" w:pos="1540"/>
          <w:tab w:val="left" w:pos="1541"/>
        </w:tabs>
        <w:spacing w:before="0" w:after="45" w:line="268" w:lineRule="exact"/>
        <w:ind w:left="1540" w:right="0" w:hanging="721"/>
        <w:jc w:val="left"/>
        <w:rPr>
          <w:rFonts w:hint="default" w:ascii="Cambria" w:hAnsi="Cambria" w:cs="Cambria"/>
          <w:sz w:val="24"/>
          <w:szCs w:val="24"/>
        </w:rPr>
      </w:pP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following</w:t>
      </w:r>
      <w:r>
        <w:rPr>
          <w:rFonts w:hint="default" w:ascii="Cambria" w:hAnsi="Cambria" w:cs="Cambria"/>
          <w:spacing w:val="-3"/>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a</w:t>
      </w:r>
      <w:r>
        <w:rPr>
          <w:rFonts w:hint="default" w:ascii="Cambria" w:hAnsi="Cambria" w:cs="Cambria"/>
          <w:spacing w:val="-1"/>
          <w:sz w:val="24"/>
          <w:szCs w:val="24"/>
        </w:rPr>
        <w:t xml:space="preserve"> </w:t>
      </w:r>
      <w:r>
        <w:rPr>
          <w:rFonts w:hint="default" w:ascii="Cambria" w:hAnsi="Cambria" w:cs="Cambria"/>
          <w:sz w:val="24"/>
          <w:szCs w:val="24"/>
        </w:rPr>
        <w:t>connected</w:t>
      </w:r>
      <w:r>
        <w:rPr>
          <w:rFonts w:hint="default" w:ascii="Cambria" w:hAnsi="Cambria" w:cs="Cambria"/>
          <w:spacing w:val="-2"/>
          <w:sz w:val="24"/>
          <w:szCs w:val="24"/>
        </w:rPr>
        <w:t xml:space="preserve"> </w:t>
      </w:r>
      <w:r>
        <w:rPr>
          <w:rFonts w:hint="default" w:ascii="Cambria" w:hAnsi="Cambria" w:cs="Cambria"/>
          <w:sz w:val="24"/>
          <w:szCs w:val="24"/>
        </w:rPr>
        <w:t>set</w:t>
      </w:r>
    </w:p>
    <w:tbl>
      <w:tblPr>
        <w:tblStyle w:val="4"/>
        <w:tblW w:w="0" w:type="auto"/>
        <w:tblInd w:w="39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9"/>
        <w:gridCol w:w="329"/>
        <w:gridCol w:w="326"/>
        <w:gridCol w:w="328"/>
        <w:gridCol w:w="3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shd w:val="clear" w:color="auto" w:fill="C4BB95"/>
          </w:tcPr>
          <w:p>
            <w:pPr>
              <w:pStyle w:val="12"/>
              <w:ind w:left="11"/>
              <w:rPr>
                <w:rFonts w:hint="default" w:ascii="Cambria" w:hAnsi="Cambria" w:cs="Cambria"/>
                <w:sz w:val="24"/>
                <w:szCs w:val="24"/>
              </w:rPr>
            </w:pPr>
            <w:r>
              <w:rPr>
                <w:rFonts w:hint="default" w:ascii="Cambria" w:hAnsi="Cambria" w:cs="Cambria"/>
                <w:w w:val="100"/>
                <w:sz w:val="24"/>
                <w:szCs w:val="24"/>
              </w:rPr>
              <w:t>1</w:t>
            </w:r>
          </w:p>
        </w:tc>
        <w:tc>
          <w:tcPr>
            <w:tcW w:w="328" w:type="dxa"/>
            <w:shd w:val="clear" w:color="auto" w:fill="C4BB95"/>
          </w:tcPr>
          <w:p>
            <w:pPr>
              <w:pStyle w:val="12"/>
              <w:ind w:left="108"/>
              <w:jc w:val="left"/>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shd w:val="clear" w:color="auto" w:fill="C4BB95"/>
          </w:tcPr>
          <w:p>
            <w:pPr>
              <w:pStyle w:val="12"/>
              <w:ind w:left="11"/>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shd w:val="clear" w:color="auto" w:fill="C4BB95"/>
          </w:tcPr>
          <w:p>
            <w:pPr>
              <w:pStyle w:val="12"/>
              <w:ind w:left="108"/>
              <w:jc w:val="left"/>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bl>
    <w:p>
      <w:pPr>
        <w:pStyle w:val="5"/>
        <w:spacing w:before="1"/>
        <w:rPr>
          <w:rFonts w:hint="default" w:ascii="Cambria" w:hAnsi="Cambria" w:cs="Cambria"/>
          <w:sz w:val="24"/>
          <w:szCs w:val="24"/>
        </w:rPr>
      </w:pPr>
    </w:p>
    <w:p>
      <w:pPr>
        <w:pStyle w:val="11"/>
        <w:numPr>
          <w:ilvl w:val="0"/>
          <w:numId w:val="11"/>
        </w:numPr>
        <w:tabs>
          <w:tab w:val="left" w:pos="1540"/>
          <w:tab w:val="left" w:pos="1541"/>
        </w:tabs>
        <w:spacing w:before="0" w:after="44" w:line="240" w:lineRule="auto"/>
        <w:ind w:left="1540" w:right="0" w:hanging="721"/>
        <w:jc w:val="left"/>
        <w:rPr>
          <w:rFonts w:hint="default" w:ascii="Cambria" w:hAnsi="Cambria" w:cs="Cambria"/>
          <w:sz w:val="24"/>
          <w:szCs w:val="24"/>
        </w:rPr>
      </w:pP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following</w:t>
      </w:r>
      <w:r>
        <w:rPr>
          <w:rFonts w:hint="default" w:ascii="Cambria" w:hAnsi="Cambria" w:cs="Cambria"/>
          <w:spacing w:val="-3"/>
          <w:sz w:val="24"/>
          <w:szCs w:val="24"/>
        </w:rPr>
        <w:t xml:space="preserve"> </w:t>
      </w:r>
      <w:r>
        <w:rPr>
          <w:rFonts w:hint="default" w:ascii="Cambria" w:hAnsi="Cambria" w:cs="Cambria"/>
          <w:sz w:val="24"/>
          <w:szCs w:val="24"/>
        </w:rPr>
        <w:t>subset</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4"/>
          <w:sz w:val="24"/>
          <w:szCs w:val="24"/>
        </w:rPr>
        <w:t xml:space="preserve"> </w:t>
      </w:r>
      <w:r>
        <w:rPr>
          <w:rFonts w:hint="default" w:ascii="Cambria" w:hAnsi="Cambria" w:cs="Cambria"/>
          <w:sz w:val="24"/>
          <w:szCs w:val="24"/>
        </w:rPr>
        <w:t>not</w:t>
      </w:r>
      <w:r>
        <w:rPr>
          <w:rFonts w:hint="default" w:ascii="Cambria" w:hAnsi="Cambria" w:cs="Cambria"/>
          <w:spacing w:val="-3"/>
          <w:sz w:val="24"/>
          <w:szCs w:val="24"/>
        </w:rPr>
        <w:t xml:space="preserve"> </w:t>
      </w:r>
      <w:r>
        <w:rPr>
          <w:rFonts w:hint="default" w:ascii="Cambria" w:hAnsi="Cambria" w:cs="Cambria"/>
          <w:sz w:val="24"/>
          <w:szCs w:val="24"/>
        </w:rPr>
        <w:t>a</w:t>
      </w:r>
      <w:r>
        <w:rPr>
          <w:rFonts w:hint="default" w:ascii="Cambria" w:hAnsi="Cambria" w:cs="Cambria"/>
          <w:spacing w:val="-3"/>
          <w:sz w:val="24"/>
          <w:szCs w:val="24"/>
        </w:rPr>
        <w:t xml:space="preserve"> </w:t>
      </w:r>
      <w:r>
        <w:rPr>
          <w:rFonts w:hint="default" w:ascii="Cambria" w:hAnsi="Cambria" w:cs="Cambria"/>
          <w:sz w:val="24"/>
          <w:szCs w:val="24"/>
        </w:rPr>
        <w:t>connected</w:t>
      </w:r>
      <w:r>
        <w:rPr>
          <w:rFonts w:hint="default" w:ascii="Cambria" w:hAnsi="Cambria" w:cs="Cambria"/>
          <w:spacing w:val="-2"/>
          <w:sz w:val="24"/>
          <w:szCs w:val="24"/>
        </w:rPr>
        <w:t xml:space="preserve"> </w:t>
      </w:r>
      <w:r>
        <w:rPr>
          <w:rFonts w:hint="default" w:ascii="Cambria" w:hAnsi="Cambria" w:cs="Cambria"/>
          <w:sz w:val="24"/>
          <w:szCs w:val="24"/>
        </w:rPr>
        <w:t>set,</w:t>
      </w:r>
      <w:r>
        <w:rPr>
          <w:rFonts w:hint="default" w:ascii="Cambria" w:hAnsi="Cambria" w:cs="Cambria"/>
          <w:spacing w:val="-4"/>
          <w:sz w:val="24"/>
          <w:szCs w:val="24"/>
        </w:rPr>
        <w:t xml:space="preserve"> </w:t>
      </w:r>
      <w:r>
        <w:rPr>
          <w:rFonts w:hint="default" w:ascii="Cambria" w:hAnsi="Cambria" w:cs="Cambria"/>
          <w:sz w:val="24"/>
          <w:szCs w:val="24"/>
        </w:rPr>
        <w:t>since</w:t>
      </w:r>
      <w:r>
        <w:rPr>
          <w:rFonts w:hint="default" w:ascii="Cambria" w:hAnsi="Cambria" w:cs="Cambria"/>
          <w:spacing w:val="-2"/>
          <w:sz w:val="24"/>
          <w:szCs w:val="24"/>
        </w:rPr>
        <w:t xml:space="preserve"> </w:t>
      </w:r>
      <w:r>
        <w:rPr>
          <w:rFonts w:hint="default" w:ascii="Cambria" w:hAnsi="Cambria" w:cs="Cambria"/>
          <w:sz w:val="24"/>
          <w:szCs w:val="24"/>
        </w:rPr>
        <w:t>it</w:t>
      </w:r>
      <w:r>
        <w:rPr>
          <w:rFonts w:hint="default" w:ascii="Cambria" w:hAnsi="Cambria" w:cs="Cambria"/>
          <w:spacing w:val="-1"/>
          <w:sz w:val="24"/>
          <w:szCs w:val="24"/>
        </w:rPr>
        <w:t xml:space="preserve"> </w:t>
      </w:r>
      <w:r>
        <w:rPr>
          <w:rFonts w:hint="default" w:ascii="Cambria" w:hAnsi="Cambria" w:cs="Cambria"/>
          <w:sz w:val="24"/>
          <w:szCs w:val="24"/>
        </w:rPr>
        <w:t>has</w:t>
      </w:r>
      <w:r>
        <w:rPr>
          <w:rFonts w:hint="default" w:ascii="Cambria" w:hAnsi="Cambria" w:cs="Cambria"/>
          <w:spacing w:val="-2"/>
          <w:sz w:val="24"/>
          <w:szCs w:val="24"/>
        </w:rPr>
        <w:t xml:space="preserve"> </w:t>
      </w:r>
      <w:r>
        <w:rPr>
          <w:rFonts w:hint="default" w:ascii="Cambria" w:hAnsi="Cambria" w:cs="Cambria"/>
          <w:sz w:val="24"/>
          <w:szCs w:val="24"/>
        </w:rPr>
        <w:t>two</w:t>
      </w:r>
      <w:r>
        <w:rPr>
          <w:rFonts w:hint="default" w:ascii="Cambria" w:hAnsi="Cambria" w:cs="Cambria"/>
          <w:spacing w:val="-2"/>
          <w:sz w:val="24"/>
          <w:szCs w:val="24"/>
        </w:rPr>
        <w:t xml:space="preserve"> </w:t>
      </w:r>
      <w:r>
        <w:rPr>
          <w:rFonts w:hint="default" w:ascii="Cambria" w:hAnsi="Cambria" w:cs="Cambria"/>
          <w:sz w:val="24"/>
          <w:szCs w:val="24"/>
        </w:rPr>
        <w:t>connected</w:t>
      </w:r>
      <w:r>
        <w:rPr>
          <w:rFonts w:hint="default" w:ascii="Cambria" w:hAnsi="Cambria" w:cs="Cambria"/>
          <w:spacing w:val="-2"/>
          <w:sz w:val="24"/>
          <w:szCs w:val="24"/>
        </w:rPr>
        <w:t xml:space="preserve"> </w:t>
      </w:r>
      <w:r>
        <w:rPr>
          <w:rFonts w:hint="default" w:ascii="Cambria" w:hAnsi="Cambria" w:cs="Cambria"/>
          <w:sz w:val="24"/>
          <w:szCs w:val="24"/>
        </w:rPr>
        <w:t>components.</w:t>
      </w:r>
    </w:p>
    <w:tbl>
      <w:tblPr>
        <w:tblStyle w:val="4"/>
        <w:tblW w:w="0" w:type="auto"/>
        <w:tblInd w:w="39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9"/>
        <w:gridCol w:w="329"/>
        <w:gridCol w:w="326"/>
        <w:gridCol w:w="328"/>
        <w:gridCol w:w="3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spacing w:line="249" w:lineRule="exact"/>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spacing w:line="249" w:lineRule="exact"/>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spacing w:line="249" w:lineRule="exact"/>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spacing w:line="249" w:lineRule="exact"/>
              <w:ind w:left="108"/>
              <w:jc w:val="left"/>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spacing w:line="249" w:lineRule="exact"/>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shd w:val="clear" w:color="auto" w:fill="C4BB95"/>
          </w:tcPr>
          <w:p>
            <w:pPr>
              <w:pStyle w:val="12"/>
              <w:ind w:left="11"/>
              <w:rPr>
                <w:rFonts w:hint="default" w:ascii="Cambria" w:hAnsi="Cambria" w:cs="Cambria"/>
                <w:sz w:val="24"/>
                <w:szCs w:val="24"/>
              </w:rPr>
            </w:pPr>
            <w:r>
              <w:rPr>
                <w:rFonts w:hint="default" w:ascii="Cambria" w:hAnsi="Cambria" w:cs="Cambria"/>
                <w:w w:val="100"/>
                <w:sz w:val="24"/>
                <w:szCs w:val="24"/>
              </w:rPr>
              <w:t>1</w:t>
            </w:r>
          </w:p>
        </w:tc>
        <w:tc>
          <w:tcPr>
            <w:tcW w:w="328" w:type="dxa"/>
            <w:shd w:val="clear" w:color="auto" w:fill="C4BB95"/>
          </w:tcPr>
          <w:p>
            <w:pPr>
              <w:pStyle w:val="12"/>
              <w:ind w:left="108"/>
              <w:jc w:val="left"/>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shd w:val="clear" w:color="auto" w:fill="C4BB95"/>
          </w:tcPr>
          <w:p>
            <w:pPr>
              <w:pStyle w:val="12"/>
              <w:ind w:left="11"/>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shd w:val="clear" w:color="auto" w:fill="C4BB95"/>
          </w:tcPr>
          <w:p>
            <w:pPr>
              <w:pStyle w:val="12"/>
              <w:ind w:left="108"/>
              <w:jc w:val="left"/>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shd w:val="clear" w:color="auto" w:fill="C4BB95"/>
          </w:tcPr>
          <w:p>
            <w:pPr>
              <w:pStyle w:val="12"/>
              <w:ind w:left="11"/>
              <w:rPr>
                <w:rFonts w:hint="default" w:ascii="Cambria" w:hAnsi="Cambria" w:cs="Cambria"/>
                <w:sz w:val="24"/>
                <w:szCs w:val="24"/>
              </w:rPr>
            </w:pPr>
            <w:r>
              <w:rPr>
                <w:rFonts w:hint="default" w:ascii="Cambria" w:hAnsi="Cambria" w:cs="Cambria"/>
                <w:w w:val="100"/>
                <w:sz w:val="24"/>
                <w:szCs w:val="24"/>
              </w:rPr>
              <w:t>1</w:t>
            </w:r>
          </w:p>
        </w:tc>
        <w:tc>
          <w:tcPr>
            <w:tcW w:w="328" w:type="dxa"/>
            <w:shd w:val="clear" w:color="auto" w:fill="C4BB95"/>
          </w:tcPr>
          <w:p>
            <w:pPr>
              <w:pStyle w:val="12"/>
              <w:ind w:left="108"/>
              <w:jc w:val="left"/>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shd w:val="clear" w:color="auto" w:fill="C4BB95"/>
          </w:tcPr>
          <w:p>
            <w:pPr>
              <w:pStyle w:val="12"/>
              <w:ind w:left="108"/>
              <w:jc w:val="left"/>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bl>
    <w:p>
      <w:pPr>
        <w:pStyle w:val="5"/>
        <w:rPr>
          <w:rFonts w:hint="default" w:ascii="Cambria" w:hAnsi="Cambria" w:cs="Cambria"/>
          <w:sz w:val="24"/>
          <w:szCs w:val="24"/>
        </w:rPr>
      </w:pPr>
    </w:p>
    <w:p>
      <w:pPr>
        <w:pStyle w:val="5"/>
        <w:spacing w:before="5"/>
        <w:rPr>
          <w:rFonts w:hint="default" w:ascii="Cambria" w:hAnsi="Cambria" w:cs="Cambria"/>
          <w:sz w:val="24"/>
          <w:szCs w:val="24"/>
        </w:rPr>
      </w:pPr>
    </w:p>
    <w:p>
      <w:pPr>
        <w:pStyle w:val="11"/>
        <w:numPr>
          <w:ilvl w:val="0"/>
          <w:numId w:val="9"/>
        </w:numPr>
        <w:tabs>
          <w:tab w:val="left" w:pos="821"/>
        </w:tabs>
        <w:spacing w:before="0" w:after="0" w:line="273" w:lineRule="auto"/>
        <w:ind w:left="820" w:right="912" w:hanging="360"/>
        <w:jc w:val="left"/>
        <w:rPr>
          <w:rFonts w:hint="default" w:ascii="Cambria" w:hAnsi="Cambria" w:cs="Cambria"/>
          <w:sz w:val="24"/>
          <w:szCs w:val="24"/>
        </w:rPr>
      </w:pPr>
      <w:r>
        <w:rPr>
          <w:rFonts w:hint="default" w:ascii="Cambria" w:hAnsi="Cambria" w:cs="Cambria"/>
          <w:b/>
          <w:sz w:val="24"/>
          <w:szCs w:val="24"/>
          <w:u w:val="single"/>
        </w:rPr>
        <w:t xml:space="preserve">Region </w:t>
      </w:r>
      <w:r>
        <w:rPr>
          <w:rFonts w:hint="default" w:ascii="Cambria" w:hAnsi="Cambria" w:cs="Cambria"/>
          <w:sz w:val="24"/>
          <w:szCs w:val="24"/>
        </w:rPr>
        <w:t>– let R be a subset of pixels of an image. R is called a region of the image, if R is a</w:t>
      </w:r>
      <w:r>
        <w:rPr>
          <w:rFonts w:hint="default" w:ascii="Cambria" w:hAnsi="Cambria" w:cs="Cambria"/>
          <w:spacing w:val="-48"/>
          <w:sz w:val="24"/>
          <w:szCs w:val="24"/>
        </w:rPr>
        <w:t xml:space="preserve"> </w:t>
      </w:r>
      <w:r>
        <w:rPr>
          <w:rFonts w:hint="default" w:ascii="Cambria" w:hAnsi="Cambria" w:cs="Cambria"/>
          <w:sz w:val="24"/>
          <w:szCs w:val="24"/>
        </w:rPr>
        <w:t>connected set.</w:t>
      </w:r>
    </w:p>
    <w:p>
      <w:pPr>
        <w:pStyle w:val="11"/>
        <w:numPr>
          <w:ilvl w:val="1"/>
          <w:numId w:val="9"/>
        </w:numPr>
        <w:tabs>
          <w:tab w:val="left" w:pos="1540"/>
          <w:tab w:val="left" w:pos="1541"/>
        </w:tabs>
        <w:spacing w:before="77" w:after="0" w:line="276" w:lineRule="auto"/>
        <w:ind w:left="1540" w:right="534" w:hanging="360"/>
        <w:jc w:val="left"/>
        <w:rPr>
          <w:rFonts w:hint="default" w:ascii="Cambria" w:hAnsi="Cambria" w:cs="Cambria"/>
          <w:sz w:val="24"/>
          <w:szCs w:val="24"/>
        </w:rPr>
      </w:pPr>
      <w:r>
        <w:rPr>
          <w:rFonts w:hint="default" w:ascii="Cambria" w:hAnsi="Cambria" w:cs="Cambria"/>
          <w:sz w:val="24"/>
          <w:szCs w:val="24"/>
        </w:rPr>
        <w:pict>
          <v:shape id="_x0000_s1028" o:spid="_x0000_s1028" style="position:absolute;left:0pt;margin-left:355.5pt;margin-top:84.25pt;height:123.3pt;width:14.3pt;mso-position-horizontal-relative:page;z-index:251662336;mso-width-relative:page;mso-height-relative:page;" filled="f" stroked="t" coordorigin="7110,1686" coordsize="286,2466" path="m7253,1686l7281,1694,7304,1717,7319,1751,7325,1793,7325,2220,7330,2261,7346,2295,7368,2318,7396,2326,7368,2335,7346,2358,7330,2391,7325,2433,7325,2860,7319,2902,7304,2936,7281,2958,7253,2967m7110,2887l7138,2895,7161,2918,7176,2951,7182,2992,7182,3414,7187,3455,7203,3488,7225,3511,7253,3519,7225,3528,7203,3550,7187,3584,7182,3625,7182,4046,7176,4087,7161,4121,7138,4143,7110,4152e">
            <v:path arrowok="t"/>
            <v:fill on="f" focussize="0,0"/>
            <v:stroke color="#000000"/>
            <v:imagedata o:title=""/>
            <o:lock v:ext="edit"/>
          </v:shape>
        </w:pict>
      </w:r>
      <w:r>
        <w:rPr>
          <w:rFonts w:hint="default" w:ascii="Cambria" w:hAnsi="Cambria" w:cs="Cambria"/>
          <w:sz w:val="24"/>
          <w:szCs w:val="24"/>
        </w:rPr>
        <w:pict>
          <v:shape id="_x0000_s1029" o:spid="_x0000_s1029" o:spt="202" type="#_x0000_t202" style="position:absolute;left:0pt;margin-left:263.2pt;margin-top:81.75pt;height:130.15pt;width:85.85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4"/>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33"/>
                    <w:gridCol w:w="589"/>
                    <w:gridCol w:w="58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21" w:hRule="atLeast"/>
                    </w:trPr>
                    <w:tc>
                      <w:tcPr>
                        <w:tcW w:w="533" w:type="dxa"/>
                        <w:shd w:val="clear" w:color="auto" w:fill="C4BB95"/>
                      </w:tcPr>
                      <w:p>
                        <w:pPr>
                          <w:pStyle w:val="12"/>
                          <w:spacing w:before="73" w:line="240" w:lineRule="auto"/>
                          <w:ind w:left="208"/>
                          <w:jc w:val="left"/>
                          <w:rPr>
                            <w:sz w:val="22"/>
                          </w:rPr>
                        </w:pPr>
                        <w:r>
                          <w:rPr>
                            <w:w w:val="100"/>
                            <w:sz w:val="22"/>
                          </w:rPr>
                          <w:t>1</w:t>
                        </w:r>
                      </w:p>
                    </w:tc>
                    <w:tc>
                      <w:tcPr>
                        <w:tcW w:w="589" w:type="dxa"/>
                        <w:shd w:val="clear" w:color="auto" w:fill="C4BB95"/>
                      </w:tcPr>
                      <w:p>
                        <w:pPr>
                          <w:pStyle w:val="12"/>
                          <w:spacing w:before="73" w:line="240" w:lineRule="auto"/>
                          <w:ind w:left="8"/>
                          <w:rPr>
                            <w:sz w:val="22"/>
                          </w:rPr>
                        </w:pPr>
                        <w:r>
                          <w:rPr>
                            <w:w w:val="100"/>
                            <w:sz w:val="22"/>
                          </w:rPr>
                          <w:t>1</w:t>
                        </w:r>
                      </w:p>
                    </w:tc>
                    <w:tc>
                      <w:tcPr>
                        <w:tcW w:w="581" w:type="dxa"/>
                        <w:shd w:val="clear" w:color="auto" w:fill="C4BB95"/>
                      </w:tcPr>
                      <w:p>
                        <w:pPr>
                          <w:pStyle w:val="12"/>
                          <w:spacing w:before="73" w:line="240" w:lineRule="auto"/>
                          <w:ind w:left="9"/>
                          <w:rPr>
                            <w:sz w:val="22"/>
                          </w:rPr>
                        </w:pPr>
                        <w:r>
                          <w:rPr>
                            <w:w w:val="100"/>
                            <w:sz w:val="22"/>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533" w:type="dxa"/>
                        <w:shd w:val="clear" w:color="auto" w:fill="C4BB95"/>
                      </w:tcPr>
                      <w:p>
                        <w:pPr>
                          <w:pStyle w:val="12"/>
                          <w:spacing w:before="73" w:line="240" w:lineRule="auto"/>
                          <w:ind w:left="208"/>
                          <w:jc w:val="left"/>
                          <w:rPr>
                            <w:sz w:val="22"/>
                          </w:rPr>
                        </w:pPr>
                        <w:r>
                          <w:rPr>
                            <w:w w:val="100"/>
                            <w:sz w:val="22"/>
                          </w:rPr>
                          <w:t>1</w:t>
                        </w:r>
                      </w:p>
                    </w:tc>
                    <w:tc>
                      <w:tcPr>
                        <w:tcW w:w="589" w:type="dxa"/>
                      </w:tcPr>
                      <w:p>
                        <w:pPr>
                          <w:pStyle w:val="12"/>
                          <w:spacing w:before="73" w:line="240" w:lineRule="auto"/>
                          <w:ind w:left="8"/>
                          <w:rPr>
                            <w:sz w:val="22"/>
                          </w:rPr>
                        </w:pPr>
                        <w:r>
                          <w:rPr>
                            <w:w w:val="100"/>
                            <w:sz w:val="22"/>
                          </w:rPr>
                          <w:t>0</w:t>
                        </w:r>
                      </w:p>
                    </w:tc>
                    <w:tc>
                      <w:tcPr>
                        <w:tcW w:w="581" w:type="dxa"/>
                        <w:shd w:val="clear" w:color="auto" w:fill="C4BB95"/>
                      </w:tcPr>
                      <w:p>
                        <w:pPr>
                          <w:pStyle w:val="12"/>
                          <w:spacing w:before="73" w:line="240" w:lineRule="auto"/>
                          <w:ind w:left="9"/>
                          <w:rPr>
                            <w:sz w:val="22"/>
                          </w:rPr>
                        </w:pPr>
                        <w:r>
                          <w:rPr>
                            <w:w w:val="100"/>
                            <w:sz w:val="22"/>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533" w:type="dxa"/>
                      </w:tcPr>
                      <w:p>
                        <w:pPr>
                          <w:pStyle w:val="12"/>
                          <w:spacing w:before="73" w:line="240" w:lineRule="auto"/>
                          <w:ind w:left="208"/>
                          <w:jc w:val="left"/>
                          <w:rPr>
                            <w:sz w:val="22"/>
                          </w:rPr>
                        </w:pPr>
                        <w:r>
                          <w:rPr>
                            <w:w w:val="100"/>
                            <w:sz w:val="22"/>
                          </w:rPr>
                          <w:t>0</w:t>
                        </w:r>
                      </w:p>
                    </w:tc>
                    <w:tc>
                      <w:tcPr>
                        <w:tcW w:w="589" w:type="dxa"/>
                        <w:shd w:val="clear" w:color="auto" w:fill="C4BB95"/>
                      </w:tcPr>
                      <w:p>
                        <w:pPr>
                          <w:pStyle w:val="12"/>
                          <w:spacing w:before="73" w:line="240" w:lineRule="auto"/>
                          <w:ind w:left="88" w:right="77"/>
                          <w:rPr>
                            <w:sz w:val="22"/>
                          </w:rPr>
                        </w:pPr>
                        <w:r>
                          <w:rPr>
                            <w:sz w:val="22"/>
                          </w:rPr>
                          <w:t>1(A)</w:t>
                        </w:r>
                      </w:p>
                    </w:tc>
                    <w:tc>
                      <w:tcPr>
                        <w:tcW w:w="581" w:type="dxa"/>
                      </w:tcPr>
                      <w:p>
                        <w:pPr>
                          <w:pStyle w:val="12"/>
                          <w:spacing w:before="73" w:line="240" w:lineRule="auto"/>
                          <w:ind w:left="9"/>
                          <w:rPr>
                            <w:sz w:val="22"/>
                          </w:rPr>
                        </w:pPr>
                        <w:r>
                          <w:rPr>
                            <w:w w:val="100"/>
                            <w:sz w:val="22"/>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533" w:type="dxa"/>
                      </w:tcPr>
                      <w:p>
                        <w:pPr>
                          <w:pStyle w:val="12"/>
                          <w:spacing w:before="73" w:line="240" w:lineRule="auto"/>
                          <w:ind w:left="208"/>
                          <w:jc w:val="left"/>
                          <w:rPr>
                            <w:sz w:val="22"/>
                          </w:rPr>
                        </w:pPr>
                        <w:r>
                          <w:rPr>
                            <w:w w:val="100"/>
                            <w:sz w:val="22"/>
                          </w:rPr>
                          <w:t>0</w:t>
                        </w:r>
                      </w:p>
                    </w:tc>
                    <w:tc>
                      <w:tcPr>
                        <w:tcW w:w="589" w:type="dxa"/>
                      </w:tcPr>
                      <w:p>
                        <w:pPr>
                          <w:pStyle w:val="12"/>
                          <w:spacing w:before="73" w:line="240" w:lineRule="auto"/>
                          <w:ind w:left="8"/>
                          <w:rPr>
                            <w:sz w:val="22"/>
                          </w:rPr>
                        </w:pPr>
                        <w:r>
                          <w:rPr>
                            <w:w w:val="100"/>
                            <w:sz w:val="22"/>
                          </w:rPr>
                          <w:t>0</w:t>
                        </w:r>
                      </w:p>
                    </w:tc>
                    <w:tc>
                      <w:tcPr>
                        <w:tcW w:w="581" w:type="dxa"/>
                        <w:shd w:val="clear" w:color="auto" w:fill="C4BB95"/>
                      </w:tcPr>
                      <w:p>
                        <w:pPr>
                          <w:pStyle w:val="12"/>
                          <w:spacing w:line="265" w:lineRule="exact"/>
                          <w:ind w:left="87" w:right="78"/>
                          <w:rPr>
                            <w:sz w:val="22"/>
                          </w:rPr>
                        </w:pPr>
                        <w:r>
                          <w:rPr>
                            <w:sz w:val="22"/>
                          </w:rPr>
                          <w:t>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533" w:type="dxa"/>
                        <w:shd w:val="clear" w:color="auto" w:fill="C4BB95"/>
                      </w:tcPr>
                      <w:p>
                        <w:pPr>
                          <w:pStyle w:val="12"/>
                          <w:spacing w:before="73" w:line="240" w:lineRule="auto"/>
                          <w:ind w:left="208"/>
                          <w:jc w:val="left"/>
                          <w:rPr>
                            <w:sz w:val="22"/>
                          </w:rPr>
                        </w:pPr>
                        <w:r>
                          <w:rPr>
                            <w:w w:val="100"/>
                            <w:sz w:val="22"/>
                          </w:rPr>
                          <w:t>1</w:t>
                        </w:r>
                      </w:p>
                    </w:tc>
                    <w:tc>
                      <w:tcPr>
                        <w:tcW w:w="589" w:type="dxa"/>
                        <w:shd w:val="clear" w:color="auto" w:fill="C4BB95"/>
                      </w:tcPr>
                      <w:p>
                        <w:pPr>
                          <w:pStyle w:val="12"/>
                          <w:spacing w:before="73" w:line="240" w:lineRule="auto"/>
                          <w:ind w:left="8"/>
                          <w:rPr>
                            <w:sz w:val="22"/>
                          </w:rPr>
                        </w:pPr>
                        <w:r>
                          <w:rPr>
                            <w:w w:val="100"/>
                            <w:sz w:val="22"/>
                          </w:rPr>
                          <w:t>1</w:t>
                        </w:r>
                      </w:p>
                    </w:tc>
                    <w:tc>
                      <w:tcPr>
                        <w:tcW w:w="581" w:type="dxa"/>
                        <w:shd w:val="clear" w:color="auto" w:fill="C4BB95"/>
                      </w:tcPr>
                      <w:p>
                        <w:pPr>
                          <w:pStyle w:val="12"/>
                          <w:spacing w:before="73" w:line="240" w:lineRule="auto"/>
                          <w:ind w:left="9"/>
                          <w:rPr>
                            <w:sz w:val="22"/>
                          </w:rPr>
                        </w:pPr>
                        <w:r>
                          <w:rPr>
                            <w:w w:val="100"/>
                            <w:sz w:val="22"/>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533" w:type="dxa"/>
                        <w:shd w:val="clear" w:color="auto" w:fill="C4BB95"/>
                      </w:tcPr>
                      <w:p>
                        <w:pPr>
                          <w:pStyle w:val="12"/>
                          <w:spacing w:before="74" w:line="240" w:lineRule="auto"/>
                          <w:ind w:left="208"/>
                          <w:jc w:val="left"/>
                          <w:rPr>
                            <w:sz w:val="22"/>
                          </w:rPr>
                        </w:pPr>
                        <w:r>
                          <w:rPr>
                            <w:w w:val="100"/>
                            <w:sz w:val="22"/>
                          </w:rPr>
                          <w:t>1</w:t>
                        </w:r>
                      </w:p>
                    </w:tc>
                    <w:tc>
                      <w:tcPr>
                        <w:tcW w:w="589" w:type="dxa"/>
                        <w:shd w:val="clear" w:color="auto" w:fill="C4BB95"/>
                      </w:tcPr>
                      <w:p>
                        <w:pPr>
                          <w:pStyle w:val="12"/>
                          <w:spacing w:before="74" w:line="240" w:lineRule="auto"/>
                          <w:ind w:left="8"/>
                          <w:rPr>
                            <w:sz w:val="22"/>
                          </w:rPr>
                        </w:pPr>
                        <w:r>
                          <w:rPr>
                            <w:w w:val="100"/>
                            <w:sz w:val="22"/>
                          </w:rPr>
                          <w:t>1</w:t>
                        </w:r>
                      </w:p>
                    </w:tc>
                    <w:tc>
                      <w:tcPr>
                        <w:tcW w:w="581" w:type="dxa"/>
                        <w:shd w:val="clear" w:color="auto" w:fill="C4BB95"/>
                      </w:tcPr>
                      <w:p>
                        <w:pPr>
                          <w:pStyle w:val="12"/>
                          <w:spacing w:before="74" w:line="240" w:lineRule="auto"/>
                          <w:ind w:left="9"/>
                          <w:rPr>
                            <w:sz w:val="22"/>
                          </w:rPr>
                        </w:pPr>
                        <w:r>
                          <w:rPr>
                            <w:w w:val="100"/>
                            <w:sz w:val="22"/>
                          </w:rPr>
                          <w:t>1</w:t>
                        </w:r>
                      </w:p>
                    </w:tc>
                  </w:tr>
                </w:tbl>
                <w:p>
                  <w:pPr>
                    <w:pStyle w:val="5"/>
                  </w:pPr>
                </w:p>
              </w:txbxContent>
            </v:textbox>
          </v:shape>
        </w:pict>
      </w:r>
      <w:r>
        <w:rPr>
          <w:rFonts w:hint="default" w:ascii="Cambria" w:hAnsi="Cambria" w:cs="Cambria"/>
          <w:sz w:val="24"/>
          <w:szCs w:val="24"/>
        </w:rPr>
        <w:t>Two regions R</w:t>
      </w:r>
      <w:r>
        <w:rPr>
          <w:rFonts w:hint="default" w:ascii="Cambria" w:hAnsi="Cambria" w:cs="Cambria"/>
          <w:sz w:val="24"/>
          <w:szCs w:val="24"/>
          <w:vertAlign w:val="subscript"/>
        </w:rPr>
        <w:t>i</w:t>
      </w:r>
      <w:r>
        <w:rPr>
          <w:rFonts w:hint="default" w:ascii="Cambria" w:hAnsi="Cambria" w:cs="Cambria"/>
          <w:sz w:val="24"/>
          <w:szCs w:val="24"/>
          <w:vertAlign w:val="baseline"/>
        </w:rPr>
        <w:t xml:space="preserve"> and R</w:t>
      </w:r>
      <w:r>
        <w:rPr>
          <w:rFonts w:hint="default" w:ascii="Cambria" w:hAnsi="Cambria" w:cs="Cambria"/>
          <w:sz w:val="24"/>
          <w:szCs w:val="24"/>
          <w:vertAlign w:val="subscript"/>
        </w:rPr>
        <w:t>j</w:t>
      </w:r>
      <w:r>
        <w:rPr>
          <w:rFonts w:hint="default" w:ascii="Cambria" w:hAnsi="Cambria" w:cs="Cambria"/>
          <w:sz w:val="24"/>
          <w:szCs w:val="24"/>
          <w:vertAlign w:val="baseline"/>
        </w:rPr>
        <w:t xml:space="preserve"> are said to be </w:t>
      </w:r>
      <w:r>
        <w:rPr>
          <w:rFonts w:hint="default" w:ascii="Cambria" w:hAnsi="Cambria" w:cs="Cambria"/>
          <w:b/>
          <w:sz w:val="24"/>
          <w:szCs w:val="24"/>
          <w:vertAlign w:val="baseline"/>
        </w:rPr>
        <w:t xml:space="preserve">adjacent </w:t>
      </w:r>
      <w:r>
        <w:rPr>
          <w:rFonts w:hint="default" w:ascii="Cambria" w:hAnsi="Cambria" w:cs="Cambria"/>
          <w:sz w:val="24"/>
          <w:szCs w:val="24"/>
          <w:vertAlign w:val="baseline"/>
        </w:rPr>
        <w:t>if their union forms a connected set.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 xml:space="preserve">Regions that are not adjacent are said to be </w:t>
      </w:r>
      <w:r>
        <w:rPr>
          <w:rFonts w:hint="default" w:ascii="Cambria" w:hAnsi="Cambria" w:cs="Cambria"/>
          <w:b/>
          <w:sz w:val="24"/>
          <w:szCs w:val="24"/>
          <w:vertAlign w:val="baseline"/>
        </w:rPr>
        <w:t>disjoint</w:t>
      </w:r>
      <w:r>
        <w:rPr>
          <w:rFonts w:hint="default" w:ascii="Cambria" w:hAnsi="Cambria" w:cs="Cambria"/>
          <w:sz w:val="24"/>
          <w:szCs w:val="24"/>
          <w:vertAlign w:val="baseline"/>
        </w:rPr>
        <w:t>. We consider 4 and 8-adjacency</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only when referring to regions. For example,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considering two regions R</w:t>
      </w:r>
      <w:r>
        <w:rPr>
          <w:rFonts w:hint="default" w:ascii="Cambria" w:hAnsi="Cambria" w:cs="Cambria"/>
          <w:sz w:val="24"/>
          <w:szCs w:val="24"/>
          <w:vertAlign w:val="subscript"/>
        </w:rPr>
        <w:t>i</w:t>
      </w:r>
      <w:r>
        <w:rPr>
          <w:rFonts w:hint="default" w:ascii="Cambria" w:hAnsi="Cambria" w:cs="Cambria"/>
          <w:sz w:val="24"/>
          <w:szCs w:val="24"/>
          <w:vertAlign w:val="baseline"/>
        </w:rPr>
        <w:t xml:space="preserve"> and R</w:t>
      </w:r>
      <w:r>
        <w:rPr>
          <w:rFonts w:hint="default" w:ascii="Cambria" w:hAnsi="Cambria" w:cs="Cambria"/>
          <w:sz w:val="24"/>
          <w:szCs w:val="24"/>
          <w:vertAlign w:val="subscript"/>
        </w:rPr>
        <w:t>j</w:t>
      </w:r>
      <w:r>
        <w:rPr>
          <w:rFonts w:hint="default" w:ascii="Cambria" w:hAnsi="Cambria" w:cs="Cambria"/>
          <w:sz w:val="24"/>
          <w:szCs w:val="24"/>
          <w:vertAlign w:val="baseline"/>
        </w:rPr>
        <w:t xml:space="preserve"> as</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follows:</w:t>
      </w:r>
    </w:p>
    <w:p>
      <w:pPr>
        <w:pStyle w:val="5"/>
        <w:rPr>
          <w:rFonts w:hint="default" w:ascii="Cambria" w:hAnsi="Cambria" w:cs="Cambria"/>
          <w:sz w:val="24"/>
          <w:szCs w:val="24"/>
        </w:rPr>
      </w:pPr>
    </w:p>
    <w:p>
      <w:pPr>
        <w:pStyle w:val="5"/>
        <w:rPr>
          <w:rFonts w:hint="default" w:ascii="Cambria" w:hAnsi="Cambria" w:cs="Cambria"/>
          <w:sz w:val="24"/>
          <w:szCs w:val="24"/>
        </w:rPr>
      </w:pPr>
    </w:p>
    <w:p>
      <w:pPr>
        <w:pStyle w:val="5"/>
        <w:spacing w:before="189"/>
        <w:ind w:left="3246" w:right="290"/>
        <w:jc w:val="center"/>
        <w:rPr>
          <w:rFonts w:hint="default" w:ascii="Cambria" w:hAnsi="Cambria" w:cs="Cambria"/>
          <w:sz w:val="24"/>
          <w:szCs w:val="24"/>
        </w:rPr>
      </w:pPr>
      <w:r>
        <w:rPr>
          <w:rFonts w:hint="default" w:ascii="Cambria" w:hAnsi="Cambria" w:cs="Cambria"/>
          <w:sz w:val="24"/>
          <w:szCs w:val="24"/>
        </w:rPr>
        <w:t>R</w:t>
      </w:r>
      <w:r>
        <w:rPr>
          <w:rFonts w:hint="default" w:ascii="Cambria" w:hAnsi="Cambria" w:cs="Cambria"/>
          <w:sz w:val="24"/>
          <w:szCs w:val="24"/>
          <w:vertAlign w:val="subscript"/>
        </w:rPr>
        <w:t>i</w:t>
      </w:r>
    </w:p>
    <w:p>
      <w:pPr>
        <w:pStyle w:val="5"/>
        <w:rPr>
          <w:rFonts w:hint="default" w:ascii="Cambria" w:hAnsi="Cambria" w:cs="Cambria"/>
          <w:sz w:val="24"/>
          <w:szCs w:val="24"/>
        </w:rPr>
      </w:pPr>
    </w:p>
    <w:p>
      <w:pPr>
        <w:pStyle w:val="5"/>
        <w:rPr>
          <w:rFonts w:hint="default" w:ascii="Cambria" w:hAnsi="Cambria" w:cs="Cambria"/>
          <w:sz w:val="24"/>
          <w:szCs w:val="24"/>
        </w:rPr>
      </w:pPr>
    </w:p>
    <w:p>
      <w:pPr>
        <w:pStyle w:val="5"/>
        <w:rPr>
          <w:rFonts w:hint="default" w:ascii="Cambria" w:hAnsi="Cambria" w:cs="Cambria"/>
          <w:sz w:val="24"/>
          <w:szCs w:val="24"/>
        </w:rPr>
      </w:pPr>
    </w:p>
    <w:p>
      <w:pPr>
        <w:pStyle w:val="5"/>
        <w:spacing w:before="6"/>
        <w:rPr>
          <w:rFonts w:hint="default" w:ascii="Cambria" w:hAnsi="Cambria" w:cs="Cambria"/>
          <w:sz w:val="24"/>
          <w:szCs w:val="24"/>
        </w:rPr>
      </w:pPr>
    </w:p>
    <w:p>
      <w:pPr>
        <w:pStyle w:val="5"/>
        <w:ind w:left="3246" w:right="577"/>
        <w:jc w:val="center"/>
        <w:rPr>
          <w:rFonts w:hint="default" w:ascii="Cambria" w:hAnsi="Cambria" w:cs="Cambria"/>
          <w:sz w:val="24"/>
          <w:szCs w:val="24"/>
        </w:rPr>
      </w:pPr>
      <w:r>
        <w:rPr>
          <w:rFonts w:hint="default" w:ascii="Cambria" w:hAnsi="Cambria" w:cs="Cambria"/>
          <w:sz w:val="24"/>
          <w:szCs w:val="24"/>
        </w:rPr>
        <w:t>R</w:t>
      </w:r>
      <w:r>
        <w:rPr>
          <w:rFonts w:hint="default" w:ascii="Cambria" w:hAnsi="Cambria" w:cs="Cambria"/>
          <w:sz w:val="24"/>
          <w:szCs w:val="24"/>
          <w:vertAlign w:val="subscript"/>
        </w:rPr>
        <w:t>j</w:t>
      </w:r>
    </w:p>
    <w:p>
      <w:pPr>
        <w:pStyle w:val="5"/>
        <w:rPr>
          <w:rFonts w:hint="default" w:ascii="Cambria" w:hAnsi="Cambria" w:cs="Cambria"/>
          <w:sz w:val="24"/>
          <w:szCs w:val="24"/>
        </w:rPr>
      </w:pPr>
    </w:p>
    <w:p>
      <w:pPr>
        <w:pStyle w:val="5"/>
        <w:rPr>
          <w:rFonts w:hint="default" w:ascii="Cambria" w:hAnsi="Cambria" w:cs="Cambria"/>
          <w:sz w:val="24"/>
          <w:szCs w:val="24"/>
        </w:rPr>
      </w:pPr>
    </w:p>
    <w:p>
      <w:pPr>
        <w:pStyle w:val="5"/>
        <w:spacing w:before="9"/>
        <w:rPr>
          <w:rFonts w:hint="default" w:ascii="Cambria" w:hAnsi="Cambria" w:cs="Cambria"/>
          <w:sz w:val="24"/>
          <w:szCs w:val="24"/>
        </w:rPr>
      </w:pPr>
    </w:p>
    <w:p>
      <w:pPr>
        <w:pStyle w:val="5"/>
        <w:spacing w:before="1" w:line="276" w:lineRule="auto"/>
        <w:ind w:left="551" w:right="368"/>
        <w:rPr>
          <w:rFonts w:hint="default" w:ascii="Cambria" w:hAnsi="Cambria" w:cs="Cambria"/>
          <w:b/>
          <w:sz w:val="24"/>
          <w:szCs w:val="24"/>
        </w:rPr>
      </w:pPr>
      <w:r>
        <w:rPr>
          <w:rFonts w:hint="default" w:ascii="Cambria" w:hAnsi="Cambria" w:cs="Cambria"/>
          <w:sz w:val="24"/>
          <w:szCs w:val="24"/>
        </w:rPr>
        <w:t>Pixels A and B are 8-adjacent but not 4-adjacent. Union of R</w:t>
      </w:r>
      <w:r>
        <w:rPr>
          <w:rFonts w:hint="default" w:ascii="Cambria" w:hAnsi="Cambria" w:cs="Cambria"/>
          <w:sz w:val="24"/>
          <w:szCs w:val="24"/>
          <w:vertAlign w:val="subscript"/>
        </w:rPr>
        <w:t>i</w:t>
      </w:r>
      <w:r>
        <w:rPr>
          <w:rFonts w:hint="default" w:ascii="Cambria" w:hAnsi="Cambria" w:cs="Cambria"/>
          <w:sz w:val="24"/>
          <w:szCs w:val="24"/>
          <w:vertAlign w:val="baseline"/>
        </w:rPr>
        <w:t xml:space="preserve"> and R</w:t>
      </w:r>
      <w:r>
        <w:rPr>
          <w:rFonts w:hint="default" w:ascii="Cambria" w:hAnsi="Cambria" w:cs="Cambria"/>
          <w:sz w:val="24"/>
          <w:szCs w:val="24"/>
          <w:vertAlign w:val="subscript"/>
        </w:rPr>
        <w:t>j</w:t>
      </w:r>
      <w:r>
        <w:rPr>
          <w:rFonts w:hint="default" w:ascii="Cambria" w:hAnsi="Cambria" w:cs="Cambria"/>
          <w:sz w:val="24"/>
          <w:szCs w:val="24"/>
          <w:vertAlign w:val="baseline"/>
        </w:rPr>
        <w:t xml:space="preserve"> will form a connected set if 8-</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adjacency is used, and then R</w:t>
      </w:r>
      <w:r>
        <w:rPr>
          <w:rFonts w:hint="default" w:ascii="Cambria" w:hAnsi="Cambria" w:cs="Cambria"/>
          <w:sz w:val="24"/>
          <w:szCs w:val="24"/>
          <w:vertAlign w:val="subscript"/>
        </w:rPr>
        <w:t>i</w:t>
      </w:r>
      <w:r>
        <w:rPr>
          <w:rFonts w:hint="default" w:ascii="Cambria" w:hAnsi="Cambria" w:cs="Cambria"/>
          <w:sz w:val="24"/>
          <w:szCs w:val="24"/>
          <w:vertAlign w:val="baseline"/>
        </w:rPr>
        <w:t xml:space="preserve"> and R</w:t>
      </w:r>
      <w:r>
        <w:rPr>
          <w:rFonts w:hint="default" w:ascii="Cambria" w:hAnsi="Cambria" w:cs="Cambria"/>
          <w:sz w:val="24"/>
          <w:szCs w:val="24"/>
          <w:vertAlign w:val="subscript"/>
        </w:rPr>
        <w:t>j</w:t>
      </w:r>
      <w:r>
        <w:rPr>
          <w:rFonts w:hint="default" w:ascii="Cambria" w:hAnsi="Cambria" w:cs="Cambria"/>
          <w:sz w:val="24"/>
          <w:szCs w:val="24"/>
          <w:vertAlign w:val="baseline"/>
        </w:rPr>
        <w:t xml:space="preserve"> will be </w:t>
      </w:r>
      <w:r>
        <w:rPr>
          <w:rFonts w:hint="default" w:ascii="Cambria" w:hAnsi="Cambria" w:cs="Cambria"/>
          <w:b/>
          <w:sz w:val="24"/>
          <w:szCs w:val="24"/>
          <w:vertAlign w:val="baseline"/>
        </w:rPr>
        <w:t>adjacent regions</w:t>
      </w:r>
      <w:r>
        <w:rPr>
          <w:rFonts w:hint="default" w:ascii="Cambria" w:hAnsi="Cambria" w:cs="Cambria"/>
          <w:sz w:val="24"/>
          <w:szCs w:val="24"/>
          <w:vertAlign w:val="baseline"/>
        </w:rPr>
        <w:t>. If 4-adjacency is used, they will be</w:t>
      </w:r>
      <w:r>
        <w:rPr>
          <w:rFonts w:hint="default" w:ascii="Cambria" w:hAnsi="Cambria" w:cs="Cambria"/>
          <w:spacing w:val="1"/>
          <w:sz w:val="24"/>
          <w:szCs w:val="24"/>
          <w:vertAlign w:val="baseline"/>
        </w:rPr>
        <w:t xml:space="preserve"> </w:t>
      </w:r>
      <w:r>
        <w:rPr>
          <w:rFonts w:hint="default" w:ascii="Cambria" w:hAnsi="Cambria" w:cs="Cambria"/>
          <w:b/>
          <w:sz w:val="24"/>
          <w:szCs w:val="24"/>
          <w:vertAlign w:val="baseline"/>
        </w:rPr>
        <w:t>disjoint regions.</w:t>
      </w:r>
    </w:p>
    <w:p>
      <w:pPr>
        <w:pStyle w:val="5"/>
        <w:spacing w:before="4"/>
        <w:rPr>
          <w:rFonts w:hint="default" w:ascii="Cambria" w:hAnsi="Cambria" w:cs="Cambria"/>
          <w:b/>
          <w:sz w:val="24"/>
          <w:szCs w:val="24"/>
        </w:rPr>
      </w:pPr>
    </w:p>
    <w:p>
      <w:pPr>
        <w:pStyle w:val="11"/>
        <w:numPr>
          <w:ilvl w:val="0"/>
          <w:numId w:val="9"/>
        </w:numPr>
        <w:tabs>
          <w:tab w:val="left" w:pos="821"/>
        </w:tabs>
        <w:spacing w:before="0" w:after="0" w:line="276" w:lineRule="auto"/>
        <w:ind w:left="820" w:right="416" w:hanging="360"/>
        <w:jc w:val="left"/>
        <w:rPr>
          <w:rFonts w:hint="default" w:ascii="Cambria" w:hAnsi="Cambria" w:cs="Cambria"/>
          <w:sz w:val="24"/>
          <w:szCs w:val="24"/>
        </w:rPr>
      </w:pPr>
      <w:r>
        <w:rPr>
          <w:rFonts w:hint="default" w:ascii="Cambria" w:hAnsi="Cambria" w:cs="Cambria"/>
          <w:sz w:val="24"/>
          <w:szCs w:val="24"/>
        </w:rPr>
        <w:pict>
          <v:shape id="_x0000_s1030" o:spid="_x0000_s1030" o:spt="202" type="#_x0000_t202" style="position:absolute;left:0pt;margin-left:233.55pt;margin-top:37.65pt;height:7pt;width:4.5pt;mso-position-horizontal-relative:page;z-index:-251651072;mso-width-relative:page;mso-height-relative:page;" filled="f" stroked="f" coordsize="21600,21600">
            <v:path/>
            <v:fill on="f" focussize="0,0"/>
            <v:stroke on="f" joinstyle="miter"/>
            <v:imagedata o:title=""/>
            <o:lock v:ext="edit"/>
            <v:textbox inset="0mm,0mm,0mm,0mm">
              <w:txbxContent>
                <w:p>
                  <w:pPr>
                    <w:spacing w:before="0" w:line="139" w:lineRule="exact"/>
                    <w:ind w:left="0" w:right="0" w:firstLine="0"/>
                    <w:jc w:val="left"/>
                    <w:rPr>
                      <w:sz w:val="14"/>
                    </w:rPr>
                  </w:pPr>
                  <w:r>
                    <w:rPr>
                      <w:w w:val="99"/>
                      <w:sz w:val="14"/>
                    </w:rPr>
                    <w:t>U</w:t>
                  </w:r>
                </w:p>
              </w:txbxContent>
            </v:textbox>
          </v:shape>
        </w:pict>
      </w:r>
      <w:r>
        <w:rPr>
          <w:rFonts w:hint="default" w:ascii="Cambria" w:hAnsi="Cambria" w:cs="Cambria"/>
          <w:sz w:val="24"/>
          <w:szCs w:val="24"/>
        </w:rPr>
        <w:pict>
          <v:shape id="_x0000_s1031" o:spid="_x0000_s1031" o:spt="202" type="#_x0000_t202" style="position:absolute;left:0pt;margin-left:361.15pt;margin-top:22.25pt;height:7pt;width:155.6pt;mso-position-horizontal-relative:page;z-index:-251651072;mso-width-relative:page;mso-height-relative:page;" filled="f" stroked="f" coordsize="21600,21600">
            <v:path/>
            <v:fill on="f" focussize="0,0"/>
            <v:stroke on="f" joinstyle="miter"/>
            <v:imagedata o:title=""/>
            <o:lock v:ext="edit"/>
            <v:textbox inset="0mm,0mm,0mm,0mm">
              <w:txbxContent>
                <w:p>
                  <w:pPr>
                    <w:tabs>
                      <w:tab w:val="left" w:pos="3022"/>
                    </w:tabs>
                    <w:spacing w:before="0" w:line="139" w:lineRule="exact"/>
                    <w:ind w:left="0" w:right="0" w:firstLine="0"/>
                    <w:jc w:val="left"/>
                    <w:rPr>
                      <w:sz w:val="14"/>
                    </w:rPr>
                  </w:pPr>
                  <w:r>
                    <w:rPr>
                      <w:sz w:val="14"/>
                    </w:rPr>
                    <w:t>U</w:t>
                  </w:r>
                  <w:r>
                    <w:rPr>
                      <w:rFonts w:ascii="Times New Roman"/>
                      <w:sz w:val="14"/>
                    </w:rPr>
                    <w:tab/>
                  </w:r>
                  <w:r>
                    <w:rPr>
                      <w:spacing w:val="-7"/>
                      <w:sz w:val="14"/>
                    </w:rPr>
                    <w:t>U</w:t>
                  </w:r>
                </w:p>
              </w:txbxContent>
            </v:textbox>
          </v:shape>
        </w:pict>
      </w:r>
      <w:r>
        <w:rPr>
          <w:rFonts w:hint="default" w:ascii="Cambria" w:hAnsi="Cambria" w:cs="Cambria"/>
          <w:b/>
          <w:sz w:val="24"/>
          <w:szCs w:val="24"/>
          <w:u w:val="single"/>
        </w:rPr>
        <w:t xml:space="preserve">Boundary </w:t>
      </w:r>
      <w:r>
        <w:rPr>
          <w:rFonts w:hint="default" w:ascii="Cambria" w:hAnsi="Cambria" w:cs="Cambria"/>
          <w:sz w:val="24"/>
          <w:szCs w:val="24"/>
        </w:rPr>
        <w:t>– let an image contain K disjoint regions. Let R</w:t>
      </w:r>
      <w:r>
        <w:rPr>
          <w:rFonts w:hint="default" w:ascii="Cambria" w:hAnsi="Cambria" w:cs="Cambria"/>
          <w:sz w:val="24"/>
          <w:szCs w:val="24"/>
          <w:vertAlign w:val="subscript"/>
        </w:rPr>
        <w:t>U</w:t>
      </w:r>
      <w:r>
        <w:rPr>
          <w:rFonts w:hint="default" w:ascii="Cambria" w:hAnsi="Cambria" w:cs="Cambria"/>
          <w:sz w:val="24"/>
          <w:szCs w:val="24"/>
          <w:vertAlign w:val="baseline"/>
        </w:rPr>
        <w:t xml:space="preserve"> denote the pixels in the connected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components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union</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all these K</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regions, and</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let R</w:t>
      </w:r>
      <w:r>
        <w:rPr>
          <w:rFonts w:hint="default" w:ascii="Cambria" w:hAnsi="Cambria" w:cs="Cambria"/>
          <w:spacing w:val="40"/>
          <w:sz w:val="24"/>
          <w:szCs w:val="24"/>
          <w:vertAlign w:val="baseline"/>
        </w:rPr>
        <w:t xml:space="preserve"> </w:t>
      </w:r>
      <w:r>
        <w:rPr>
          <w:rFonts w:hint="default" w:ascii="Cambria" w:hAnsi="Cambria" w:cs="Cambria"/>
          <w:sz w:val="24"/>
          <w:szCs w:val="24"/>
          <w:vertAlign w:val="superscript"/>
        </w:rPr>
        <w:t>C</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denote its</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complement.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Then R</w:t>
      </w:r>
      <w:r>
        <w:rPr>
          <w:rFonts w:hint="default" w:ascii="Cambria" w:hAnsi="Cambria" w:cs="Cambria"/>
          <w:spacing w:val="39"/>
          <w:sz w:val="24"/>
          <w:szCs w:val="24"/>
          <w:vertAlign w:val="baseline"/>
        </w:rPr>
        <w:t xml:space="preserve"> </w:t>
      </w:r>
      <w:r>
        <w:rPr>
          <w:rFonts w:hint="default" w:ascii="Cambria" w:hAnsi="Cambria" w:cs="Cambria"/>
          <w:sz w:val="24"/>
          <w:szCs w:val="24"/>
          <w:vertAlign w:val="baseline"/>
        </w:rPr>
        <w:t>is</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 xml:space="preserve">called the </w:t>
      </w:r>
      <w:r>
        <w:rPr>
          <w:rFonts w:hint="default" w:ascii="Cambria" w:hAnsi="Cambria" w:cs="Cambria"/>
          <w:b/>
          <w:sz w:val="24"/>
          <w:szCs w:val="24"/>
          <w:vertAlign w:val="baseline"/>
        </w:rPr>
        <w:t xml:space="preserve">foreground </w:t>
      </w:r>
      <w:r>
        <w:rPr>
          <w:rFonts w:hint="default" w:ascii="Cambria" w:hAnsi="Cambria" w:cs="Cambria"/>
          <w:sz w:val="24"/>
          <w:szCs w:val="24"/>
          <w:vertAlign w:val="baseline"/>
        </w:rPr>
        <w:t>and R</w:t>
      </w:r>
      <w:r>
        <w:rPr>
          <w:rFonts w:hint="default" w:ascii="Cambria" w:hAnsi="Cambria" w:cs="Cambria"/>
          <w:spacing w:val="1"/>
          <w:sz w:val="24"/>
          <w:szCs w:val="24"/>
          <w:vertAlign w:val="baseline"/>
        </w:rPr>
        <w:t xml:space="preserve"> </w:t>
      </w:r>
      <w:r>
        <w:rPr>
          <w:rFonts w:hint="default" w:ascii="Cambria" w:hAnsi="Cambria" w:cs="Cambria"/>
          <w:sz w:val="24"/>
          <w:szCs w:val="24"/>
          <w:vertAlign w:val="superscript"/>
        </w:rPr>
        <w:t>C</w:t>
      </w:r>
      <w:r>
        <w:rPr>
          <w:rFonts w:hint="default" w:ascii="Cambria" w:hAnsi="Cambria" w:cs="Cambria"/>
          <w:sz w:val="24"/>
          <w:szCs w:val="24"/>
          <w:vertAlign w:val="baseline"/>
        </w:rPr>
        <w:t xml:space="preserve"> is called the </w:t>
      </w:r>
      <w:r>
        <w:rPr>
          <w:rFonts w:hint="default" w:ascii="Cambria" w:hAnsi="Cambria" w:cs="Cambria"/>
          <w:b/>
          <w:sz w:val="24"/>
          <w:szCs w:val="24"/>
          <w:vertAlign w:val="baseline"/>
        </w:rPr>
        <w:t xml:space="preserve">background </w:t>
      </w:r>
      <w:r>
        <w:rPr>
          <w:rFonts w:hint="default" w:ascii="Cambria" w:hAnsi="Cambria" w:cs="Cambria"/>
          <w:sz w:val="24"/>
          <w:szCs w:val="24"/>
          <w:vertAlign w:val="baseline"/>
        </w:rPr>
        <w:t xml:space="preserve">of the image. The </w:t>
      </w:r>
      <w:r>
        <w:rPr>
          <w:rFonts w:hint="default" w:ascii="Cambria" w:hAnsi="Cambria" w:cs="Cambria"/>
          <w:b/>
          <w:sz w:val="24"/>
          <w:szCs w:val="24"/>
          <w:vertAlign w:val="baseline"/>
        </w:rPr>
        <w:t>inner</w:t>
      </w:r>
      <w:r>
        <w:rPr>
          <w:rFonts w:hint="default" w:ascii="Cambria" w:hAnsi="Cambria" w:cs="Cambria"/>
          <w:b/>
          <w:spacing w:val="1"/>
          <w:sz w:val="24"/>
          <w:szCs w:val="24"/>
          <w:vertAlign w:val="baseline"/>
        </w:rPr>
        <w:t xml:space="preserve"> </w:t>
      </w:r>
      <w:r>
        <w:rPr>
          <w:rFonts w:hint="default" w:ascii="Cambria" w:hAnsi="Cambria" w:cs="Cambria"/>
          <w:b/>
          <w:sz w:val="24"/>
          <w:szCs w:val="24"/>
          <w:vertAlign w:val="baseline"/>
        </w:rPr>
        <w:t xml:space="preserve">border/boundary </w:t>
      </w:r>
      <w:r>
        <w:rPr>
          <w:rFonts w:hint="default" w:ascii="Cambria" w:hAnsi="Cambria" w:cs="Cambria"/>
          <w:sz w:val="24"/>
          <w:szCs w:val="24"/>
          <w:vertAlign w:val="baseline"/>
        </w:rPr>
        <w:t>of a region R is the set of pixels in the region that have atleast one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background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neighbor</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(adjacency</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must be specified).</w:t>
      </w:r>
    </w:p>
    <w:p>
      <w:pPr>
        <w:pStyle w:val="5"/>
        <w:spacing w:before="4"/>
        <w:rPr>
          <w:rFonts w:hint="default" w:ascii="Cambria" w:hAnsi="Cambria" w:cs="Cambria"/>
          <w:sz w:val="24"/>
          <w:szCs w:val="24"/>
        </w:rPr>
      </w:pPr>
    </w:p>
    <w:p>
      <w:pPr>
        <w:pStyle w:val="11"/>
        <w:numPr>
          <w:ilvl w:val="0"/>
          <w:numId w:val="9"/>
        </w:numPr>
        <w:tabs>
          <w:tab w:val="left" w:pos="821"/>
        </w:tabs>
        <w:spacing w:before="0" w:after="0" w:line="240" w:lineRule="auto"/>
        <w:ind w:left="820" w:right="0" w:hanging="361"/>
        <w:jc w:val="left"/>
        <w:rPr>
          <w:rFonts w:hint="default" w:ascii="Cambria" w:hAnsi="Cambria" w:cs="Cambria"/>
          <w:sz w:val="24"/>
          <w:szCs w:val="24"/>
        </w:rPr>
      </w:pPr>
      <w:r>
        <w:rPr>
          <w:rFonts w:hint="default" w:ascii="Cambria" w:hAnsi="Cambria" w:cs="Cambria"/>
          <w:sz w:val="24"/>
          <w:szCs w:val="24"/>
        </w:rPr>
        <w:pict>
          <v:rect id="_x0000_s1032" o:spid="_x0000_s1032" o:spt="1" style="position:absolute;left:0pt;margin-left:366.3pt;margin-top:16.75pt;height:0.7pt;width:97.9pt;mso-position-horizontal-relative:page;mso-wrap-distance-bottom:0pt;mso-wrap-distance-top:0pt;z-index:-251644928;mso-width-relative:page;mso-height-relative:page;" fillcolor="#000000" filled="t" stroked="f" coordsize="21600,21600">
            <v:path/>
            <v:fill on="t" focussize="0,0"/>
            <v:stroke on="f"/>
            <v:imagedata o:title=""/>
            <o:lock v:ext="edit"/>
            <v:textbox>
              <w:txbxContent>
                <w:p/>
              </w:txbxContent>
            </v:textbox>
            <w10:wrap type="topAndBottom"/>
          </v:rect>
        </w:pict>
      </w:r>
      <w:r>
        <w:rPr>
          <w:rFonts w:hint="default" w:ascii="Cambria" w:hAnsi="Cambria" w:cs="Cambria"/>
          <w:b/>
          <w:sz w:val="24"/>
          <w:szCs w:val="24"/>
          <w:u w:val="single"/>
        </w:rPr>
        <w:t>Distance</w:t>
      </w:r>
      <w:r>
        <w:rPr>
          <w:rFonts w:hint="default" w:ascii="Cambria" w:hAnsi="Cambria" w:cs="Cambria"/>
          <w:b/>
          <w:spacing w:val="-2"/>
          <w:sz w:val="24"/>
          <w:szCs w:val="24"/>
          <w:u w:val="single"/>
        </w:rPr>
        <w:t xml:space="preserve"> </w:t>
      </w:r>
      <w:r>
        <w:rPr>
          <w:rFonts w:hint="default" w:ascii="Cambria" w:hAnsi="Cambria" w:cs="Cambria"/>
          <w:b/>
          <w:sz w:val="24"/>
          <w:szCs w:val="24"/>
          <w:u w:val="single"/>
        </w:rPr>
        <w:t>Measures</w:t>
      </w:r>
      <w:r>
        <w:rPr>
          <w:rFonts w:hint="default" w:ascii="Cambria" w:hAnsi="Cambria" w:cs="Cambria"/>
          <w:b/>
          <w:spacing w:val="-1"/>
          <w:sz w:val="24"/>
          <w:szCs w:val="24"/>
        </w:rPr>
        <w:t xml:space="preserve"> </w:t>
      </w:r>
      <w:r>
        <w:rPr>
          <w:rFonts w:hint="default" w:ascii="Cambria" w:hAnsi="Cambria" w:cs="Cambria"/>
          <w:sz w:val="24"/>
          <w:szCs w:val="24"/>
        </w:rPr>
        <w:t>– consider</w:t>
      </w:r>
      <w:r>
        <w:rPr>
          <w:rFonts w:hint="default" w:ascii="Cambria" w:hAnsi="Cambria" w:cs="Cambria"/>
          <w:spacing w:val="-1"/>
          <w:sz w:val="24"/>
          <w:szCs w:val="24"/>
        </w:rPr>
        <w:t xml:space="preserve"> </w:t>
      </w:r>
      <w:r>
        <w:rPr>
          <w:rFonts w:hint="default" w:ascii="Cambria" w:hAnsi="Cambria" w:cs="Cambria"/>
          <w:sz w:val="24"/>
          <w:szCs w:val="24"/>
        </w:rPr>
        <w:t>pixels</w:t>
      </w:r>
      <w:r>
        <w:rPr>
          <w:rFonts w:hint="default" w:ascii="Cambria" w:hAnsi="Cambria" w:cs="Cambria"/>
          <w:spacing w:val="-2"/>
          <w:sz w:val="24"/>
          <w:szCs w:val="24"/>
        </w:rPr>
        <w:t xml:space="preserve"> </w:t>
      </w:r>
      <w:r>
        <w:rPr>
          <w:rFonts w:hint="default" w:ascii="Cambria" w:hAnsi="Cambria" w:cs="Cambria"/>
          <w:sz w:val="24"/>
          <w:szCs w:val="24"/>
        </w:rPr>
        <w:t>p</w:t>
      </w:r>
      <w:r>
        <w:rPr>
          <w:rFonts w:hint="default" w:ascii="Cambria" w:hAnsi="Cambria" w:cs="Cambria"/>
          <w:spacing w:val="-4"/>
          <w:sz w:val="24"/>
          <w:szCs w:val="24"/>
        </w:rPr>
        <w:t xml:space="preserve"> </w:t>
      </w:r>
      <w:r>
        <w:rPr>
          <w:rFonts w:hint="default" w:ascii="Cambria" w:hAnsi="Cambria" w:cs="Cambria"/>
          <w:sz w:val="24"/>
          <w:szCs w:val="24"/>
        </w:rPr>
        <w:t>and</w:t>
      </w:r>
      <w:r>
        <w:rPr>
          <w:rFonts w:hint="default" w:ascii="Cambria" w:hAnsi="Cambria" w:cs="Cambria"/>
          <w:spacing w:val="-3"/>
          <w:sz w:val="24"/>
          <w:szCs w:val="24"/>
        </w:rPr>
        <w:t xml:space="preserve"> </w:t>
      </w:r>
      <w:r>
        <w:rPr>
          <w:rFonts w:hint="default" w:ascii="Cambria" w:hAnsi="Cambria" w:cs="Cambria"/>
          <w:sz w:val="24"/>
          <w:szCs w:val="24"/>
        </w:rPr>
        <w:t>q</w:t>
      </w:r>
      <w:r>
        <w:rPr>
          <w:rFonts w:hint="default" w:ascii="Cambria" w:hAnsi="Cambria" w:cs="Cambria"/>
          <w:spacing w:val="-2"/>
          <w:sz w:val="24"/>
          <w:szCs w:val="24"/>
        </w:rPr>
        <w:t xml:space="preserve"> </w:t>
      </w:r>
      <w:r>
        <w:rPr>
          <w:rFonts w:hint="default" w:ascii="Cambria" w:hAnsi="Cambria" w:cs="Cambria"/>
          <w:sz w:val="24"/>
          <w:szCs w:val="24"/>
        </w:rPr>
        <w:t>with</w:t>
      </w:r>
      <w:r>
        <w:rPr>
          <w:rFonts w:hint="default" w:ascii="Cambria" w:hAnsi="Cambria" w:cs="Cambria"/>
          <w:spacing w:val="-4"/>
          <w:sz w:val="24"/>
          <w:szCs w:val="24"/>
        </w:rPr>
        <w:t xml:space="preserve"> </w:t>
      </w:r>
      <w:r>
        <w:rPr>
          <w:rFonts w:hint="default" w:ascii="Cambria" w:hAnsi="Cambria" w:cs="Cambria"/>
          <w:sz w:val="24"/>
          <w:szCs w:val="24"/>
        </w:rPr>
        <w:t>coordinates</w:t>
      </w:r>
      <w:r>
        <w:rPr>
          <w:rFonts w:hint="default" w:ascii="Cambria" w:hAnsi="Cambria" w:cs="Cambria"/>
          <w:spacing w:val="-2"/>
          <w:sz w:val="24"/>
          <w:szCs w:val="24"/>
        </w:rPr>
        <w:t xml:space="preserve"> </w:t>
      </w:r>
      <w:r>
        <w:rPr>
          <w:rFonts w:hint="default" w:ascii="Cambria" w:hAnsi="Cambria" w:cs="Cambria"/>
          <w:sz w:val="24"/>
          <w:szCs w:val="24"/>
        </w:rPr>
        <w:t>(x,y)</w:t>
      </w:r>
      <w:r>
        <w:rPr>
          <w:rFonts w:hint="default" w:ascii="Cambria" w:hAnsi="Cambria" w:cs="Cambria"/>
          <w:spacing w:val="-2"/>
          <w:sz w:val="24"/>
          <w:szCs w:val="24"/>
        </w:rPr>
        <w:t xml:space="preserve"> </w:t>
      </w:r>
      <w:r>
        <w:rPr>
          <w:rFonts w:hint="default" w:ascii="Cambria" w:hAnsi="Cambria" w:cs="Cambria"/>
          <w:sz w:val="24"/>
          <w:szCs w:val="24"/>
        </w:rPr>
        <w:t>and</w:t>
      </w:r>
      <w:r>
        <w:rPr>
          <w:rFonts w:hint="default" w:ascii="Cambria" w:hAnsi="Cambria" w:cs="Cambria"/>
          <w:spacing w:val="-2"/>
          <w:sz w:val="24"/>
          <w:szCs w:val="24"/>
        </w:rPr>
        <w:t xml:space="preserve"> </w:t>
      </w:r>
      <w:r>
        <w:rPr>
          <w:rFonts w:hint="default" w:ascii="Cambria" w:hAnsi="Cambria" w:cs="Cambria"/>
          <w:sz w:val="24"/>
          <w:szCs w:val="24"/>
        </w:rPr>
        <w:t>(s,t)</w:t>
      </w:r>
      <w:r>
        <w:rPr>
          <w:rFonts w:hint="default" w:ascii="Cambria" w:hAnsi="Cambria" w:cs="Cambria"/>
          <w:spacing w:val="-3"/>
          <w:sz w:val="24"/>
          <w:szCs w:val="24"/>
        </w:rPr>
        <w:t xml:space="preserve"> </w:t>
      </w:r>
      <w:r>
        <w:rPr>
          <w:rFonts w:hint="default" w:ascii="Cambria" w:hAnsi="Cambria" w:cs="Cambria"/>
          <w:sz w:val="24"/>
          <w:szCs w:val="24"/>
        </w:rPr>
        <w:t>respectively.</w:t>
      </w:r>
    </w:p>
    <w:p>
      <w:pPr>
        <w:pStyle w:val="11"/>
        <w:numPr>
          <w:ilvl w:val="1"/>
          <w:numId w:val="9"/>
        </w:numPr>
        <w:tabs>
          <w:tab w:val="left" w:pos="1540"/>
          <w:tab w:val="left" w:pos="1541"/>
        </w:tabs>
        <w:spacing w:before="0" w:after="0" w:line="276" w:lineRule="auto"/>
        <w:ind w:left="1540" w:right="411" w:hanging="360"/>
        <w:jc w:val="left"/>
        <w:rPr>
          <w:rFonts w:hint="default" w:ascii="Cambria" w:hAnsi="Cambria" w:cs="Cambria"/>
          <w:sz w:val="24"/>
          <w:szCs w:val="24"/>
        </w:rPr>
      </w:pPr>
      <w:r>
        <w:rPr>
          <w:rFonts w:hint="default" w:ascii="Cambria" w:hAnsi="Cambria" w:cs="Cambria"/>
          <w:b/>
          <w:sz w:val="24"/>
          <w:szCs w:val="24"/>
          <w:u w:val="single"/>
        </w:rPr>
        <w:t>Euclidean</w:t>
      </w:r>
      <w:r>
        <w:rPr>
          <w:rFonts w:hint="default" w:ascii="Cambria" w:hAnsi="Cambria" w:cs="Cambria"/>
          <w:b/>
          <w:spacing w:val="2"/>
          <w:sz w:val="24"/>
          <w:szCs w:val="24"/>
          <w:u w:val="single"/>
        </w:rPr>
        <w:t xml:space="preserve"> </w:t>
      </w:r>
      <w:r>
        <w:rPr>
          <w:rFonts w:hint="default" w:ascii="Cambria" w:hAnsi="Cambria" w:cs="Cambria"/>
          <w:b/>
          <w:sz w:val="24"/>
          <w:szCs w:val="24"/>
          <w:u w:val="single"/>
        </w:rPr>
        <w:t>distance</w:t>
      </w:r>
      <w:r>
        <w:rPr>
          <w:rFonts w:hint="default" w:ascii="Cambria" w:hAnsi="Cambria" w:cs="Cambria"/>
          <w:b/>
          <w:spacing w:val="2"/>
          <w:sz w:val="24"/>
          <w:szCs w:val="24"/>
        </w:rPr>
        <w:t xml:space="preserve"> </w:t>
      </w:r>
      <w:r>
        <w:rPr>
          <w:rFonts w:hint="default" w:ascii="Cambria" w:hAnsi="Cambria" w:cs="Cambria"/>
          <w:sz w:val="24"/>
          <w:szCs w:val="24"/>
        </w:rPr>
        <w:t>–</w:t>
      </w:r>
      <w:r>
        <w:rPr>
          <w:rFonts w:hint="default" w:ascii="Cambria" w:hAnsi="Cambria" w:cs="Cambria"/>
          <w:spacing w:val="5"/>
          <w:sz w:val="24"/>
          <w:szCs w:val="24"/>
        </w:rPr>
        <w:t xml:space="preserve"> </w:t>
      </w:r>
      <w:r>
        <w:rPr>
          <w:rFonts w:hint="default" w:ascii="Cambria" w:hAnsi="Cambria" w:cs="Cambria"/>
          <w:sz w:val="24"/>
          <w:szCs w:val="24"/>
        </w:rPr>
        <w:t>it</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4"/>
          <w:sz w:val="24"/>
          <w:szCs w:val="24"/>
        </w:rPr>
        <w:t xml:space="preserve"> </w:t>
      </w:r>
      <w:r>
        <w:rPr>
          <w:rFonts w:hint="default" w:ascii="Cambria" w:hAnsi="Cambria" w:cs="Cambria"/>
          <w:sz w:val="24"/>
          <w:szCs w:val="24"/>
        </w:rPr>
        <w:t>defined</w:t>
      </w:r>
      <w:r>
        <w:rPr>
          <w:rFonts w:hint="default" w:ascii="Cambria" w:hAnsi="Cambria" w:cs="Cambria"/>
          <w:spacing w:val="4"/>
          <w:sz w:val="24"/>
          <w:szCs w:val="24"/>
        </w:rPr>
        <w:t xml:space="preserve"> </w:t>
      </w:r>
      <w:r>
        <w:rPr>
          <w:rFonts w:hint="default" w:ascii="Cambria" w:hAnsi="Cambria" w:cs="Cambria"/>
          <w:sz w:val="24"/>
          <w:szCs w:val="24"/>
        </w:rPr>
        <w:t>as</w:t>
      </w:r>
      <w:r>
        <w:rPr>
          <w:rFonts w:hint="default" w:ascii="Cambria" w:hAnsi="Cambria" w:cs="Cambria"/>
          <w:spacing w:val="1"/>
          <w:sz w:val="24"/>
          <w:szCs w:val="24"/>
        </w:rPr>
        <w:t xml:space="preserve"> </w:t>
      </w:r>
      <w:r>
        <w:rPr>
          <w:rFonts w:hint="default" w:ascii="Cambria" w:hAnsi="Cambria" w:eastAsia="Cambria Math" w:cs="Cambria"/>
          <w:sz w:val="24"/>
          <w:szCs w:val="24"/>
        </w:rPr>
        <w:t>𝐷</w:t>
      </w:r>
      <w:r>
        <w:rPr>
          <w:rFonts w:hint="default" w:ascii="Cambria" w:hAnsi="Cambria" w:eastAsia="Cambria Math" w:cs="Cambria"/>
          <w:sz w:val="24"/>
          <w:szCs w:val="24"/>
          <w:vertAlign w:val="subscript"/>
        </w:rPr>
        <w:t>𝑒</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𝑝,</w:t>
      </w:r>
      <w:r>
        <w:rPr>
          <w:rFonts w:hint="default" w:ascii="Cambria" w:hAnsi="Cambria" w:eastAsia="Cambria Math" w:cs="Cambria"/>
          <w:spacing w:val="-10"/>
          <w:sz w:val="24"/>
          <w:szCs w:val="24"/>
          <w:vertAlign w:val="baseline"/>
        </w:rPr>
        <w:t xml:space="preserve"> </w:t>
      </w:r>
      <w:r>
        <w:rPr>
          <w:rFonts w:hint="default" w:ascii="Cambria" w:hAnsi="Cambria" w:eastAsia="Cambria Math" w:cs="Cambria"/>
          <w:sz w:val="24"/>
          <w:szCs w:val="24"/>
          <w:vertAlign w:val="baseline"/>
        </w:rPr>
        <w:t>𝑞</w:t>
      </w:r>
      <w:r>
        <w:rPr>
          <w:rFonts w:hint="default" w:ascii="Cambria" w:hAnsi="Cambria" w:eastAsia="Cambria Math" w:cs="Cambria"/>
          <w:position w:val="1"/>
          <w:sz w:val="24"/>
          <w:szCs w:val="24"/>
          <w:vertAlign w:val="baseline"/>
        </w:rPr>
        <w:t>)</w:t>
      </w:r>
      <w:r>
        <w:rPr>
          <w:rFonts w:hint="default" w:ascii="Cambria" w:hAnsi="Cambria" w:eastAsia="Cambria Math" w:cs="Cambria"/>
          <w:spacing w:val="15"/>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7"/>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10"/>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3"/>
          <w:sz w:val="24"/>
          <w:szCs w:val="24"/>
          <w:vertAlign w:val="baseline"/>
        </w:rPr>
        <w:t xml:space="preserve"> </w:t>
      </w:r>
      <w:r>
        <w:rPr>
          <w:rFonts w:hint="default" w:ascii="Cambria" w:hAnsi="Cambria" w:eastAsia="Cambria Math" w:cs="Cambria"/>
          <w:sz w:val="24"/>
          <w:szCs w:val="24"/>
          <w:vertAlign w:val="baseline"/>
        </w:rPr>
        <w:t>𝑠</w:t>
      </w:r>
      <w:r>
        <w:rPr>
          <w:rFonts w:hint="default" w:ascii="Cambria" w:hAnsi="Cambria" w:eastAsia="Cambria Math" w:cs="Cambria"/>
          <w:position w:val="1"/>
          <w:sz w:val="24"/>
          <w:szCs w:val="24"/>
          <w:vertAlign w:val="baseline"/>
        </w:rPr>
        <w:t>)</w:t>
      </w:r>
      <w:r>
        <w:rPr>
          <w:rFonts w:hint="default" w:ascii="Cambria" w:hAnsi="Cambria" w:eastAsia="Cambria Math" w:cs="Cambria"/>
          <w:position w:val="7"/>
          <w:sz w:val="24"/>
          <w:szCs w:val="24"/>
          <w:vertAlign w:val="baseline"/>
        </w:rPr>
        <w:t>2</w:t>
      </w:r>
      <w:r>
        <w:rPr>
          <w:rFonts w:hint="default" w:ascii="Cambria" w:hAnsi="Cambria" w:eastAsia="Cambria Math" w:cs="Cambria"/>
          <w:spacing w:val="25"/>
          <w:position w:val="7"/>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3"/>
          <w:sz w:val="24"/>
          <w:szCs w:val="24"/>
          <w:vertAlign w:val="baseline"/>
        </w:rPr>
        <w:t xml:space="preserve"> </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𝑦</w:t>
      </w:r>
      <w:r>
        <w:rPr>
          <w:rFonts w:hint="default" w:ascii="Cambria" w:hAnsi="Cambria" w:eastAsia="Cambria Math" w:cs="Cambria"/>
          <w:spacing w:val="7"/>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4"/>
          <w:sz w:val="24"/>
          <w:szCs w:val="24"/>
          <w:vertAlign w:val="baseline"/>
        </w:rPr>
        <w:t xml:space="preserve"> </w:t>
      </w:r>
      <w:r>
        <w:rPr>
          <w:rFonts w:hint="default" w:ascii="Cambria" w:hAnsi="Cambria" w:eastAsia="Cambria Math" w:cs="Cambria"/>
          <w:sz w:val="24"/>
          <w:szCs w:val="24"/>
          <w:vertAlign w:val="baseline"/>
        </w:rPr>
        <w:t>𝑡</w:t>
      </w:r>
      <w:r>
        <w:rPr>
          <w:rFonts w:hint="default" w:ascii="Cambria" w:hAnsi="Cambria" w:eastAsia="Cambria Math" w:cs="Cambria"/>
          <w:position w:val="1"/>
          <w:sz w:val="24"/>
          <w:szCs w:val="24"/>
          <w:vertAlign w:val="baseline"/>
        </w:rPr>
        <w:t>)</w:t>
      </w:r>
      <w:r>
        <w:rPr>
          <w:rFonts w:hint="default" w:ascii="Cambria" w:hAnsi="Cambria" w:eastAsia="Cambria Math" w:cs="Cambria"/>
          <w:position w:val="7"/>
          <w:sz w:val="24"/>
          <w:szCs w:val="24"/>
          <w:vertAlign w:val="baseline"/>
        </w:rPr>
        <w:t>2</w:t>
      </w:r>
      <w:r>
        <w:rPr>
          <w:rFonts w:hint="default" w:ascii="Cambria" w:hAnsi="Cambria" w:eastAsia="Cambria Math" w:cs="Cambria"/>
          <w:position w:val="1"/>
          <w:sz w:val="24"/>
          <w:szCs w:val="24"/>
          <w:vertAlign w:val="baseline"/>
        </w:rPr>
        <w:t>]</w:t>
      </w:r>
      <w:r>
        <w:rPr>
          <w:rFonts w:hint="default" w:ascii="Cambria" w:hAnsi="Cambria" w:cs="Cambria"/>
          <w:sz w:val="24"/>
          <w:szCs w:val="24"/>
          <w:vertAlign w:val="baseline"/>
        </w:rPr>
        <w:t>.</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All</w:t>
      </w:r>
      <w:r>
        <w:rPr>
          <w:rFonts w:hint="default" w:ascii="Cambria" w:hAnsi="Cambria" w:cs="Cambria"/>
          <w:spacing w:val="4"/>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4"/>
          <w:sz w:val="24"/>
          <w:szCs w:val="24"/>
          <w:vertAlign w:val="baseline"/>
        </w:rPr>
        <w:t xml:space="preserve"> </w:t>
      </w:r>
      <w:r>
        <w:rPr>
          <w:rFonts w:hint="default" w:ascii="Cambria" w:hAnsi="Cambria" w:cs="Cambria"/>
          <w:sz w:val="24"/>
          <w:szCs w:val="24"/>
          <w:vertAlign w:val="baseline"/>
        </w:rPr>
        <w:t>pixels</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that have Euclidean distance less than or equal to a value r from pixel p(x,y) are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contained in</w:t>
      </w:r>
      <w:r>
        <w:rPr>
          <w:rFonts w:hint="default" w:ascii="Cambria" w:hAnsi="Cambria" w:cs="Cambria"/>
          <w:spacing w:val="-4"/>
          <w:sz w:val="24"/>
          <w:szCs w:val="24"/>
          <w:vertAlign w:val="baseline"/>
        </w:rPr>
        <w:t xml:space="preserve"> </w:t>
      </w:r>
      <w:r>
        <w:rPr>
          <w:rFonts w:hint="default" w:ascii="Cambria" w:hAnsi="Cambria" w:cs="Cambria"/>
          <w:sz w:val="24"/>
          <w:szCs w:val="24"/>
          <w:vertAlign w:val="baseline"/>
        </w:rPr>
        <w:t>a</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disk</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radius r centered at (x,y).</w:t>
      </w:r>
    </w:p>
    <w:p>
      <w:pPr>
        <w:pStyle w:val="11"/>
        <w:numPr>
          <w:ilvl w:val="1"/>
          <w:numId w:val="9"/>
        </w:numPr>
        <w:tabs>
          <w:tab w:val="left" w:pos="1540"/>
          <w:tab w:val="left" w:pos="1541"/>
        </w:tabs>
        <w:spacing w:before="0" w:after="0" w:line="276" w:lineRule="auto"/>
        <w:ind w:left="1540" w:right="339" w:hanging="360"/>
        <w:jc w:val="left"/>
        <w:rPr>
          <w:rFonts w:hint="default" w:ascii="Cambria" w:hAnsi="Cambria" w:cs="Cambria"/>
          <w:sz w:val="24"/>
          <w:szCs w:val="24"/>
        </w:rPr>
      </w:pPr>
      <w:r>
        <w:rPr>
          <w:rFonts w:hint="default" w:ascii="Cambria" w:hAnsi="Cambria" w:cs="Cambria"/>
          <w:b/>
          <w:sz w:val="24"/>
          <w:szCs w:val="24"/>
          <w:u w:val="single"/>
        </w:rPr>
        <w:t>D</w:t>
      </w:r>
      <w:r>
        <w:rPr>
          <w:rFonts w:hint="default" w:ascii="Cambria" w:hAnsi="Cambria" w:cs="Cambria"/>
          <w:b/>
          <w:sz w:val="24"/>
          <w:szCs w:val="24"/>
          <w:u w:val="single"/>
          <w:vertAlign w:val="subscript"/>
        </w:rPr>
        <w:t>4</w:t>
      </w:r>
      <w:r>
        <w:rPr>
          <w:rFonts w:hint="default" w:ascii="Cambria" w:hAnsi="Cambria" w:cs="Cambria"/>
          <w:b/>
          <w:sz w:val="24"/>
          <w:szCs w:val="24"/>
          <w:u w:val="single"/>
          <w:vertAlign w:val="baseline"/>
        </w:rPr>
        <w:t xml:space="preserve"> distance</w:t>
      </w:r>
      <w:r>
        <w:rPr>
          <w:rFonts w:hint="default" w:ascii="Cambria" w:hAnsi="Cambria" w:cs="Cambria"/>
          <w:b/>
          <w:spacing w:val="-2"/>
          <w:sz w:val="24"/>
          <w:szCs w:val="24"/>
          <w:u w:val="single"/>
          <w:vertAlign w:val="baseline"/>
        </w:rPr>
        <w:t xml:space="preserve"> </w:t>
      </w:r>
      <w:r>
        <w:rPr>
          <w:rFonts w:hint="default" w:ascii="Cambria" w:hAnsi="Cambria" w:cs="Cambria"/>
          <w:b/>
          <w:sz w:val="24"/>
          <w:szCs w:val="24"/>
          <w:u w:val="single"/>
          <w:vertAlign w:val="baseline"/>
        </w:rPr>
        <w:t>(City-block</w:t>
      </w:r>
      <w:r>
        <w:rPr>
          <w:rFonts w:hint="default" w:ascii="Cambria" w:hAnsi="Cambria" w:cs="Cambria"/>
          <w:b/>
          <w:spacing w:val="1"/>
          <w:sz w:val="24"/>
          <w:szCs w:val="24"/>
          <w:u w:val="single"/>
          <w:vertAlign w:val="baseline"/>
        </w:rPr>
        <w:t xml:space="preserve"> </w:t>
      </w:r>
      <w:r>
        <w:rPr>
          <w:rFonts w:hint="default" w:ascii="Cambria" w:hAnsi="Cambria" w:cs="Cambria"/>
          <w:b/>
          <w:sz w:val="24"/>
          <w:szCs w:val="24"/>
          <w:u w:val="single"/>
          <w:vertAlign w:val="baseline"/>
        </w:rPr>
        <w:t>distance)</w:t>
      </w:r>
      <w:r>
        <w:rPr>
          <w:rFonts w:hint="default" w:ascii="Cambria" w:hAnsi="Cambria" w:cs="Cambria"/>
          <w:b/>
          <w:spacing w:val="3"/>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it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is</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defined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as</w:t>
      </w:r>
      <w:r>
        <w:rPr>
          <w:rFonts w:hint="default" w:ascii="Cambria" w:hAnsi="Cambria" w:cs="Cambria"/>
          <w:spacing w:val="-2"/>
          <w:sz w:val="24"/>
          <w:szCs w:val="24"/>
          <w:vertAlign w:val="baseline"/>
        </w:rPr>
        <w:t xml:space="preserve"> </w:t>
      </w:r>
      <w:r>
        <w:rPr>
          <w:rFonts w:hint="default" w:ascii="Cambria" w:hAnsi="Cambria" w:eastAsia="Cambria Math" w:cs="Cambria"/>
          <w:sz w:val="24"/>
          <w:szCs w:val="24"/>
          <w:vertAlign w:val="baseline"/>
        </w:rPr>
        <w:t>𝐷</w:t>
      </w:r>
      <w:r>
        <w:rPr>
          <w:rFonts w:hint="default" w:ascii="Cambria" w:hAnsi="Cambria" w:eastAsia="Cambria Math" w:cs="Cambria"/>
          <w:sz w:val="24"/>
          <w:szCs w:val="24"/>
          <w:vertAlign w:val="subscript"/>
        </w:rPr>
        <w:t>4</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𝑝,</w:t>
      </w:r>
      <w:r>
        <w:rPr>
          <w:rFonts w:hint="default" w:ascii="Cambria" w:hAnsi="Cambria" w:eastAsia="Cambria Math" w:cs="Cambria"/>
          <w:spacing w:val="-12"/>
          <w:sz w:val="24"/>
          <w:szCs w:val="24"/>
          <w:vertAlign w:val="baseline"/>
        </w:rPr>
        <w:t xml:space="preserve"> </w:t>
      </w:r>
      <w:r>
        <w:rPr>
          <w:rFonts w:hint="default" w:ascii="Cambria" w:hAnsi="Cambria" w:eastAsia="Cambria Math" w:cs="Cambria"/>
          <w:sz w:val="24"/>
          <w:szCs w:val="24"/>
          <w:vertAlign w:val="baseline"/>
        </w:rPr>
        <w:t>𝑞</w:t>
      </w:r>
      <w:r>
        <w:rPr>
          <w:rFonts w:hint="default" w:ascii="Cambria" w:hAnsi="Cambria" w:eastAsia="Cambria Math" w:cs="Cambria"/>
          <w:position w:val="1"/>
          <w:sz w:val="24"/>
          <w:szCs w:val="24"/>
          <w:vertAlign w:val="baseline"/>
        </w:rPr>
        <w:t>)</w:t>
      </w:r>
      <w:r>
        <w:rPr>
          <w:rFonts w:hint="default" w:ascii="Cambria" w:hAnsi="Cambria" w:eastAsia="Cambria Math" w:cs="Cambria"/>
          <w:spacing w:val="13"/>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3"/>
          <w:sz w:val="24"/>
          <w:szCs w:val="24"/>
          <w:vertAlign w:val="baseline"/>
        </w:rPr>
        <w:t xml:space="preserve"> </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8"/>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
          <w:sz w:val="24"/>
          <w:szCs w:val="24"/>
          <w:vertAlign w:val="baseline"/>
        </w:rPr>
        <w:t xml:space="preserve"> </w:t>
      </w:r>
      <w:r>
        <w:rPr>
          <w:rFonts w:hint="default" w:ascii="Cambria" w:hAnsi="Cambria" w:eastAsia="Cambria Math" w:cs="Cambria"/>
          <w:sz w:val="24"/>
          <w:szCs w:val="24"/>
          <w:vertAlign w:val="baseline"/>
        </w:rPr>
        <w:t>𝑠</w:t>
      </w:r>
      <w:r>
        <w:rPr>
          <w:rFonts w:hint="default" w:ascii="Cambria" w:hAnsi="Cambria" w:eastAsia="Cambria Math" w:cs="Cambria"/>
          <w:position w:val="1"/>
          <w:sz w:val="24"/>
          <w:szCs w:val="24"/>
          <w:vertAlign w:val="baseline"/>
        </w:rPr>
        <w:t>|</w:t>
      </w:r>
      <w:r>
        <w:rPr>
          <w:rFonts w:hint="default" w:ascii="Cambria" w:hAnsi="Cambria" w:eastAsia="Cambria Math" w:cs="Cambria"/>
          <w:spacing w:val="-3"/>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
          <w:sz w:val="24"/>
          <w:szCs w:val="24"/>
          <w:vertAlign w:val="baseline"/>
        </w:rPr>
        <w:t xml:space="preserve"> </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𝑦</w:t>
      </w:r>
      <w:r>
        <w:rPr>
          <w:rFonts w:hint="default" w:ascii="Cambria" w:hAnsi="Cambria" w:eastAsia="Cambria Math" w:cs="Cambria"/>
          <w:spacing w:val="4"/>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
          <w:sz w:val="24"/>
          <w:szCs w:val="24"/>
          <w:vertAlign w:val="baseline"/>
        </w:rPr>
        <w:t xml:space="preserve"> </w:t>
      </w:r>
      <w:r>
        <w:rPr>
          <w:rFonts w:hint="default" w:ascii="Cambria" w:hAnsi="Cambria" w:eastAsia="Cambria Math" w:cs="Cambria"/>
          <w:sz w:val="24"/>
          <w:szCs w:val="24"/>
          <w:vertAlign w:val="baseline"/>
        </w:rPr>
        <w:t>𝑡</w:t>
      </w:r>
      <w:r>
        <w:rPr>
          <w:rFonts w:hint="default" w:ascii="Cambria" w:hAnsi="Cambria" w:eastAsia="Cambria Math" w:cs="Cambria"/>
          <w:position w:val="1"/>
          <w:sz w:val="24"/>
          <w:szCs w:val="24"/>
          <w:vertAlign w:val="baseline"/>
        </w:rPr>
        <w:t>|</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All</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46"/>
          <w:sz w:val="24"/>
          <w:szCs w:val="24"/>
          <w:vertAlign w:val="baseline"/>
        </w:rPr>
        <w:t xml:space="preserve"> </w:t>
      </w:r>
      <w:r>
        <w:rPr>
          <w:rFonts w:hint="default" w:ascii="Cambria" w:hAnsi="Cambria" w:cs="Cambria"/>
          <w:sz w:val="24"/>
          <w:szCs w:val="24"/>
          <w:vertAlign w:val="baseline"/>
        </w:rPr>
        <w:t>pixels having D</w:t>
      </w:r>
      <w:r>
        <w:rPr>
          <w:rFonts w:hint="default" w:ascii="Cambria" w:hAnsi="Cambria" w:cs="Cambria"/>
          <w:sz w:val="24"/>
          <w:szCs w:val="24"/>
          <w:vertAlign w:val="subscript"/>
        </w:rPr>
        <w:t>4</w:t>
      </w:r>
      <w:r>
        <w:rPr>
          <w:rFonts w:hint="default" w:ascii="Cambria" w:hAnsi="Cambria" w:cs="Cambria"/>
          <w:sz w:val="24"/>
          <w:szCs w:val="24"/>
          <w:vertAlign w:val="baseline"/>
        </w:rPr>
        <w:t xml:space="preserve"> distance less than or equal to a value r are contained in a diamond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centered at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(x,y).</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Also, all the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pixels</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with</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D</w:t>
      </w:r>
      <w:r>
        <w:rPr>
          <w:rFonts w:hint="default" w:ascii="Cambria" w:hAnsi="Cambria" w:cs="Cambria"/>
          <w:sz w:val="24"/>
          <w:szCs w:val="24"/>
          <w:vertAlign w:val="subscript"/>
        </w:rPr>
        <w:t>4</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=1</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are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4-neighbors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(x,y).</w:t>
      </w:r>
    </w:p>
    <w:p>
      <w:pPr>
        <w:pStyle w:val="11"/>
        <w:numPr>
          <w:ilvl w:val="1"/>
          <w:numId w:val="9"/>
        </w:numPr>
        <w:tabs>
          <w:tab w:val="left" w:pos="1540"/>
          <w:tab w:val="left" w:pos="1541"/>
        </w:tabs>
        <w:spacing w:before="0" w:after="0" w:line="276" w:lineRule="auto"/>
        <w:ind w:left="1540" w:right="151" w:hanging="360"/>
        <w:jc w:val="left"/>
        <w:rPr>
          <w:rFonts w:hint="default" w:ascii="Cambria" w:hAnsi="Cambria" w:cs="Cambria"/>
          <w:sz w:val="24"/>
          <w:szCs w:val="24"/>
        </w:rPr>
      </w:pPr>
      <w:r>
        <w:rPr>
          <w:rFonts w:hint="default" w:ascii="Cambria" w:hAnsi="Cambria" w:cs="Cambria"/>
          <w:b/>
          <w:sz w:val="24"/>
          <w:szCs w:val="24"/>
          <w:u w:val="single"/>
        </w:rPr>
        <w:t>D</w:t>
      </w:r>
      <w:r>
        <w:rPr>
          <w:rFonts w:hint="default" w:ascii="Cambria" w:hAnsi="Cambria" w:cs="Cambria"/>
          <w:b/>
          <w:sz w:val="24"/>
          <w:szCs w:val="24"/>
          <w:u w:val="single"/>
          <w:vertAlign w:val="subscript"/>
        </w:rPr>
        <w:t>8</w:t>
      </w:r>
      <w:r>
        <w:rPr>
          <w:rFonts w:hint="default" w:ascii="Cambria" w:hAnsi="Cambria" w:cs="Cambria"/>
          <w:b/>
          <w:sz w:val="24"/>
          <w:szCs w:val="24"/>
          <w:u w:val="single"/>
          <w:vertAlign w:val="baseline"/>
        </w:rPr>
        <w:t xml:space="preserve"> distance</w:t>
      </w:r>
      <w:r>
        <w:rPr>
          <w:rFonts w:hint="default" w:ascii="Cambria" w:hAnsi="Cambria" w:cs="Cambria"/>
          <w:b/>
          <w:spacing w:val="-1"/>
          <w:sz w:val="24"/>
          <w:szCs w:val="24"/>
          <w:u w:val="single"/>
          <w:vertAlign w:val="baseline"/>
        </w:rPr>
        <w:t xml:space="preserve"> </w:t>
      </w:r>
      <w:r>
        <w:rPr>
          <w:rFonts w:hint="default" w:ascii="Cambria" w:hAnsi="Cambria" w:cs="Cambria"/>
          <w:b/>
          <w:sz w:val="24"/>
          <w:szCs w:val="24"/>
          <w:u w:val="single"/>
          <w:vertAlign w:val="baseline"/>
        </w:rPr>
        <w:t>(</w:t>
      </w:r>
      <w:r>
        <w:rPr>
          <w:rFonts w:hint="default" w:ascii="Cambria" w:hAnsi="Cambria" w:cs="Cambria"/>
          <w:b/>
          <w:spacing w:val="2"/>
          <w:sz w:val="24"/>
          <w:szCs w:val="24"/>
          <w:u w:val="single"/>
          <w:vertAlign w:val="baseline"/>
        </w:rPr>
        <w:t xml:space="preserve"> </w:t>
      </w:r>
      <w:r>
        <w:rPr>
          <w:rFonts w:hint="default" w:ascii="Cambria" w:hAnsi="Cambria" w:cs="Cambria"/>
          <w:b/>
          <w:sz w:val="24"/>
          <w:szCs w:val="24"/>
          <w:u w:val="single"/>
          <w:vertAlign w:val="baseline"/>
        </w:rPr>
        <w:t>Chessboard</w:t>
      </w:r>
      <w:r>
        <w:rPr>
          <w:rFonts w:hint="default" w:ascii="Cambria" w:hAnsi="Cambria" w:cs="Cambria"/>
          <w:b/>
          <w:spacing w:val="1"/>
          <w:sz w:val="24"/>
          <w:szCs w:val="24"/>
          <w:u w:val="single"/>
          <w:vertAlign w:val="baseline"/>
        </w:rPr>
        <w:t xml:space="preserve"> </w:t>
      </w:r>
      <w:r>
        <w:rPr>
          <w:rFonts w:hint="default" w:ascii="Cambria" w:hAnsi="Cambria" w:cs="Cambria"/>
          <w:b/>
          <w:sz w:val="24"/>
          <w:szCs w:val="24"/>
          <w:u w:val="single"/>
          <w:vertAlign w:val="baseline"/>
        </w:rPr>
        <w:t>distance)</w:t>
      </w:r>
      <w:r>
        <w:rPr>
          <w:rFonts w:hint="default" w:ascii="Cambria" w:hAnsi="Cambria" w:cs="Cambria"/>
          <w:b/>
          <w:spacing w:val="5"/>
          <w:sz w:val="24"/>
          <w:szCs w:val="24"/>
          <w:vertAlign w:val="baseline"/>
        </w:rPr>
        <w:t xml:space="preserve"> </w:t>
      </w:r>
      <w:r>
        <w:rPr>
          <w:rFonts w:hint="default" w:ascii="Cambria" w:hAnsi="Cambria" w:cs="Cambria"/>
          <w:sz w:val="24"/>
          <w:szCs w:val="24"/>
          <w:vertAlign w:val="baseline"/>
        </w:rPr>
        <w:t>– it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is</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defined</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as</w:t>
      </w:r>
      <w:r>
        <w:rPr>
          <w:rFonts w:hint="default" w:ascii="Cambria" w:hAnsi="Cambria" w:cs="Cambria"/>
          <w:spacing w:val="-2"/>
          <w:sz w:val="24"/>
          <w:szCs w:val="24"/>
          <w:vertAlign w:val="baseline"/>
        </w:rPr>
        <w:t xml:space="preserve"> </w:t>
      </w:r>
      <w:r>
        <w:rPr>
          <w:rFonts w:hint="default" w:ascii="Cambria" w:hAnsi="Cambria" w:eastAsia="Cambria Math" w:cs="Cambria"/>
          <w:sz w:val="24"/>
          <w:szCs w:val="24"/>
          <w:vertAlign w:val="baseline"/>
        </w:rPr>
        <w:t>𝐷</w:t>
      </w:r>
      <w:r>
        <w:rPr>
          <w:rFonts w:hint="default" w:ascii="Cambria" w:hAnsi="Cambria" w:eastAsia="Cambria Math" w:cs="Cambria"/>
          <w:sz w:val="24"/>
          <w:szCs w:val="24"/>
          <w:vertAlign w:val="subscript"/>
        </w:rPr>
        <w:t>8</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𝑝,</w:t>
      </w:r>
      <w:r>
        <w:rPr>
          <w:rFonts w:hint="default" w:ascii="Cambria" w:hAnsi="Cambria" w:eastAsia="Cambria Math" w:cs="Cambria"/>
          <w:spacing w:val="-11"/>
          <w:sz w:val="24"/>
          <w:szCs w:val="24"/>
          <w:vertAlign w:val="baseline"/>
        </w:rPr>
        <w:t xml:space="preserve"> </w:t>
      </w:r>
      <w:r>
        <w:rPr>
          <w:rFonts w:hint="default" w:ascii="Cambria" w:hAnsi="Cambria" w:eastAsia="Cambria Math" w:cs="Cambria"/>
          <w:sz w:val="24"/>
          <w:szCs w:val="24"/>
          <w:vertAlign w:val="baseline"/>
        </w:rPr>
        <w:t>𝑞</w:t>
      </w:r>
      <w:r>
        <w:rPr>
          <w:rFonts w:hint="default" w:ascii="Cambria" w:hAnsi="Cambria" w:eastAsia="Cambria Math" w:cs="Cambria"/>
          <w:position w:val="1"/>
          <w:sz w:val="24"/>
          <w:szCs w:val="24"/>
          <w:vertAlign w:val="baseline"/>
        </w:rPr>
        <w:t>)</w:t>
      </w:r>
      <w:r>
        <w:rPr>
          <w:rFonts w:hint="default" w:ascii="Cambria" w:hAnsi="Cambria" w:eastAsia="Cambria Math" w:cs="Cambria"/>
          <w:spacing w:val="10"/>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4"/>
          <w:sz w:val="24"/>
          <w:szCs w:val="24"/>
          <w:vertAlign w:val="baseline"/>
        </w:rPr>
        <w:t xml:space="preserve"> </w:t>
      </w:r>
      <w:r>
        <w:rPr>
          <w:rFonts w:hint="default" w:ascii="Cambria" w:hAnsi="Cambria" w:eastAsia="Cambria Math" w:cs="Cambria"/>
          <w:sz w:val="24"/>
          <w:szCs w:val="24"/>
          <w:vertAlign w:val="baseline"/>
        </w:rPr>
        <w:t>𝑚𝑎𝑥</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7"/>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2"/>
          <w:sz w:val="24"/>
          <w:szCs w:val="24"/>
          <w:vertAlign w:val="baseline"/>
        </w:rPr>
        <w:t xml:space="preserve"> </w:t>
      </w:r>
      <w:r>
        <w:rPr>
          <w:rFonts w:hint="default" w:ascii="Cambria" w:hAnsi="Cambria" w:eastAsia="Cambria Math" w:cs="Cambria"/>
          <w:sz w:val="24"/>
          <w:szCs w:val="24"/>
          <w:vertAlign w:val="baseline"/>
        </w:rPr>
        <w:t>𝑠</w:t>
      </w:r>
      <w:r>
        <w:rPr>
          <w:rFonts w:hint="default" w:ascii="Cambria" w:hAnsi="Cambria" w:eastAsia="Cambria Math" w:cs="Cambria"/>
          <w:position w:val="1"/>
          <w:sz w:val="24"/>
          <w:szCs w:val="24"/>
          <w:vertAlign w:val="baseline"/>
        </w:rPr>
        <w:t>|</w:t>
      </w:r>
      <w:r>
        <w:rPr>
          <w:rFonts w:hint="default" w:ascii="Cambria" w:hAnsi="Cambria" w:eastAsia="Cambria Math" w:cs="Cambria"/>
          <w:spacing w:val="1"/>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4"/>
          <w:sz w:val="24"/>
          <w:szCs w:val="24"/>
          <w:vertAlign w:val="baseline"/>
        </w:rPr>
        <w:t xml:space="preserve"> </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𝑦</w:t>
      </w:r>
      <w:r>
        <w:rPr>
          <w:rFonts w:hint="default" w:ascii="Cambria" w:hAnsi="Cambria" w:eastAsia="Cambria Math" w:cs="Cambria"/>
          <w:spacing w:val="4"/>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2"/>
          <w:sz w:val="24"/>
          <w:szCs w:val="24"/>
          <w:vertAlign w:val="baseline"/>
        </w:rPr>
        <w:t xml:space="preserve"> </w:t>
      </w:r>
      <w:r>
        <w:rPr>
          <w:rFonts w:hint="default" w:ascii="Cambria" w:hAnsi="Cambria" w:eastAsia="Cambria Math" w:cs="Cambria"/>
          <w:sz w:val="24"/>
          <w:szCs w:val="24"/>
          <w:vertAlign w:val="baseline"/>
        </w:rPr>
        <w:t>𝑡</w:t>
      </w:r>
      <w:r>
        <w:rPr>
          <w:rFonts w:hint="default" w:ascii="Cambria" w:hAnsi="Cambria" w:eastAsia="Cambria Math" w:cs="Cambria"/>
          <w:position w:val="1"/>
          <w:sz w:val="24"/>
          <w:szCs w:val="24"/>
          <w:vertAlign w:val="baseline"/>
        </w:rPr>
        <w:t>|)</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All the pixels with D</w:t>
      </w:r>
      <w:r>
        <w:rPr>
          <w:rFonts w:hint="default" w:ascii="Cambria" w:hAnsi="Cambria" w:cs="Cambria"/>
          <w:sz w:val="24"/>
          <w:szCs w:val="24"/>
          <w:vertAlign w:val="subscript"/>
        </w:rPr>
        <w:t>8</w:t>
      </w:r>
      <w:r>
        <w:rPr>
          <w:rFonts w:hint="default" w:ascii="Cambria" w:hAnsi="Cambria" w:cs="Cambria"/>
          <w:sz w:val="24"/>
          <w:szCs w:val="24"/>
          <w:vertAlign w:val="baseline"/>
        </w:rPr>
        <w:t xml:space="preserve"> distance less than or equal to some value r from (x,y) are contained</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in</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 square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centered at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(x,y).</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All pixels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with</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D</w:t>
      </w:r>
      <w:r>
        <w:rPr>
          <w:rFonts w:hint="default" w:ascii="Cambria" w:hAnsi="Cambria" w:cs="Cambria"/>
          <w:sz w:val="24"/>
          <w:szCs w:val="24"/>
          <w:vertAlign w:val="subscript"/>
        </w:rPr>
        <w:t>8</w:t>
      </w:r>
      <w:r>
        <w:rPr>
          <w:rFonts w:hint="default" w:ascii="Cambria" w:hAnsi="Cambria" w:cs="Cambria"/>
          <w:sz w:val="24"/>
          <w:szCs w:val="24"/>
          <w:vertAlign w:val="baseline"/>
        </w:rPr>
        <w:t xml:space="preserve"> =1</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are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the 8-neigbors</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(x,y).</w:t>
      </w:r>
    </w:p>
    <w:p>
      <w:pPr>
        <w:pStyle w:val="11"/>
        <w:numPr>
          <w:ilvl w:val="1"/>
          <w:numId w:val="9"/>
        </w:numPr>
        <w:tabs>
          <w:tab w:val="left" w:pos="1541"/>
        </w:tabs>
        <w:spacing w:before="0" w:after="0" w:line="240" w:lineRule="auto"/>
        <w:ind w:left="1540" w:right="0" w:hanging="361"/>
        <w:jc w:val="both"/>
        <w:rPr>
          <w:rFonts w:hint="default" w:ascii="Cambria" w:hAnsi="Cambria" w:cs="Cambria"/>
          <w:sz w:val="24"/>
          <w:szCs w:val="24"/>
        </w:rPr>
      </w:pPr>
      <w:r>
        <w:rPr>
          <w:rFonts w:hint="default" w:ascii="Cambria" w:hAnsi="Cambria" w:cs="Cambria"/>
          <w:sz w:val="24"/>
          <w:szCs w:val="24"/>
        </w:rPr>
        <w:t>D</w:t>
      </w:r>
      <w:r>
        <w:rPr>
          <w:rFonts w:hint="default" w:ascii="Cambria" w:hAnsi="Cambria" w:cs="Cambria"/>
          <w:sz w:val="24"/>
          <w:szCs w:val="24"/>
          <w:vertAlign w:val="subscript"/>
        </w:rPr>
        <w:t>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D</w:t>
      </w:r>
      <w:r>
        <w:rPr>
          <w:rFonts w:hint="default" w:ascii="Cambria" w:hAnsi="Cambria" w:cs="Cambria"/>
          <w:sz w:val="24"/>
          <w:szCs w:val="24"/>
          <w:vertAlign w:val="subscript"/>
        </w:rPr>
        <w:t>4</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D</w:t>
      </w:r>
      <w:r>
        <w:rPr>
          <w:rFonts w:hint="default" w:ascii="Cambria" w:hAnsi="Cambria" w:cs="Cambria"/>
          <w:sz w:val="24"/>
          <w:szCs w:val="24"/>
          <w:vertAlign w:val="subscript"/>
        </w:rPr>
        <w:t>8</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distances</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are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independent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any</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paths</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that</w:t>
      </w:r>
      <w:r>
        <w:rPr>
          <w:rFonts w:hint="default" w:ascii="Cambria" w:hAnsi="Cambria" w:cs="Cambria"/>
          <w:spacing w:val="-4"/>
          <w:sz w:val="24"/>
          <w:szCs w:val="24"/>
          <w:vertAlign w:val="baseline"/>
        </w:rPr>
        <w:t xml:space="preserve"> </w:t>
      </w:r>
      <w:r>
        <w:rPr>
          <w:rFonts w:hint="default" w:ascii="Cambria" w:hAnsi="Cambria" w:cs="Cambria"/>
          <w:sz w:val="24"/>
          <w:szCs w:val="24"/>
          <w:vertAlign w:val="baseline"/>
        </w:rPr>
        <w:t>may</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exist between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q.</w:t>
      </w:r>
    </w:p>
    <w:p>
      <w:pPr>
        <w:pStyle w:val="11"/>
        <w:numPr>
          <w:ilvl w:val="1"/>
          <w:numId w:val="9"/>
        </w:numPr>
        <w:tabs>
          <w:tab w:val="left" w:pos="1541"/>
        </w:tabs>
        <w:spacing w:before="8" w:after="3" w:line="276" w:lineRule="auto"/>
        <w:ind w:left="1540" w:right="250" w:hanging="360"/>
        <w:jc w:val="both"/>
        <w:rPr>
          <w:rFonts w:hint="default" w:ascii="Cambria" w:hAnsi="Cambria" w:cs="Cambria"/>
          <w:sz w:val="24"/>
          <w:szCs w:val="24"/>
        </w:rPr>
      </w:pPr>
      <w:r>
        <w:rPr>
          <w:rFonts w:hint="default" w:ascii="Cambria" w:hAnsi="Cambria" w:cs="Cambria"/>
          <w:b/>
          <w:sz w:val="24"/>
          <w:szCs w:val="24"/>
          <w:u w:val="single"/>
        </w:rPr>
        <w:t>D</w:t>
      </w:r>
      <w:r>
        <w:rPr>
          <w:rFonts w:hint="default" w:ascii="Cambria" w:hAnsi="Cambria" w:cs="Cambria"/>
          <w:b/>
          <w:sz w:val="24"/>
          <w:szCs w:val="24"/>
          <w:u w:val="single"/>
          <w:vertAlign w:val="subscript"/>
        </w:rPr>
        <w:t>m</w:t>
      </w:r>
      <w:r>
        <w:rPr>
          <w:rFonts w:hint="default" w:ascii="Cambria" w:hAnsi="Cambria" w:cs="Cambria"/>
          <w:b/>
          <w:sz w:val="24"/>
          <w:szCs w:val="24"/>
          <w:u w:val="single"/>
          <w:vertAlign w:val="baseline"/>
        </w:rPr>
        <w:t xml:space="preserve"> distance</w:t>
      </w:r>
      <w:r>
        <w:rPr>
          <w:rFonts w:hint="default" w:ascii="Cambria" w:hAnsi="Cambria" w:cs="Cambria"/>
          <w:b/>
          <w:sz w:val="24"/>
          <w:szCs w:val="24"/>
          <w:vertAlign w:val="baseline"/>
        </w:rPr>
        <w:t xml:space="preserve"> </w:t>
      </w:r>
      <w:r>
        <w:rPr>
          <w:rFonts w:hint="default" w:ascii="Cambria" w:hAnsi="Cambria" w:cs="Cambria"/>
          <w:sz w:val="24"/>
          <w:szCs w:val="24"/>
          <w:vertAlign w:val="baseline"/>
        </w:rPr>
        <w:t>– it is defined as the shortest m-path between p and q. So, the D</w:t>
      </w:r>
      <w:r>
        <w:rPr>
          <w:rFonts w:hint="default" w:ascii="Cambria" w:hAnsi="Cambria" w:cs="Cambria"/>
          <w:sz w:val="24"/>
          <w:szCs w:val="24"/>
          <w:vertAlign w:val="subscript"/>
        </w:rPr>
        <w:t>m</w:t>
      </w:r>
      <w:r>
        <w:rPr>
          <w:rFonts w:hint="default" w:ascii="Cambria" w:hAnsi="Cambria" w:cs="Cambria"/>
          <w:sz w:val="24"/>
          <w:szCs w:val="24"/>
          <w:vertAlign w:val="baseline"/>
        </w:rPr>
        <w:t xml:space="preserve"> distance</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between two pixels will depend on the values of the pixels along the path, as well as on</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values</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their neighbors. For</w:t>
      </w:r>
      <w:r>
        <w:rPr>
          <w:rFonts w:hint="default" w:ascii="Cambria" w:hAnsi="Cambria" w:cs="Cambria"/>
          <w:spacing w:val="-4"/>
          <w:sz w:val="24"/>
          <w:szCs w:val="24"/>
          <w:vertAlign w:val="baseline"/>
        </w:rPr>
        <w:t xml:space="preserve"> </w:t>
      </w:r>
      <w:r>
        <w:rPr>
          <w:rFonts w:hint="default" w:ascii="Cambria" w:hAnsi="Cambria" w:cs="Cambria"/>
          <w:sz w:val="24"/>
          <w:szCs w:val="24"/>
          <w:vertAlign w:val="baseline"/>
        </w:rPr>
        <w:t>example,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consider</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following</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subset</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pixels</w:t>
      </w:r>
    </w:p>
    <w:tbl>
      <w:tblPr>
        <w:tblStyle w:val="4"/>
        <w:tblW w:w="0" w:type="auto"/>
        <w:tblInd w:w="41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01"/>
        <w:gridCol w:w="401"/>
        <w:gridCol w:w="4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401" w:type="dxa"/>
          </w:tcPr>
          <w:p>
            <w:pPr>
              <w:pStyle w:val="12"/>
              <w:ind w:left="88" w:right="78"/>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8</w:t>
            </w:r>
          </w:p>
        </w:tc>
        <w:tc>
          <w:tcPr>
            <w:tcW w:w="401" w:type="dxa"/>
          </w:tcPr>
          <w:p>
            <w:pPr>
              <w:pStyle w:val="12"/>
              <w:ind w:left="88" w:right="78"/>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3</w:t>
            </w:r>
          </w:p>
        </w:tc>
        <w:tc>
          <w:tcPr>
            <w:tcW w:w="401" w:type="dxa"/>
          </w:tcPr>
          <w:p>
            <w:pPr>
              <w:pStyle w:val="12"/>
              <w:ind w:left="88" w:right="78"/>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401" w:type="dxa"/>
          </w:tcPr>
          <w:p>
            <w:pPr>
              <w:pStyle w:val="12"/>
              <w:ind w:left="88" w:right="78"/>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1</w:t>
            </w:r>
          </w:p>
        </w:tc>
        <w:tc>
          <w:tcPr>
            <w:tcW w:w="401" w:type="dxa"/>
          </w:tcPr>
          <w:p>
            <w:pPr>
              <w:pStyle w:val="12"/>
              <w:ind w:left="88" w:right="78"/>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2</w:t>
            </w:r>
          </w:p>
        </w:tc>
        <w:tc>
          <w:tcPr>
            <w:tcW w:w="401" w:type="dxa"/>
          </w:tcPr>
          <w:p>
            <w:pPr>
              <w:pStyle w:val="12"/>
              <w:ind w:left="88" w:right="78"/>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401" w:type="dxa"/>
          </w:tcPr>
          <w:p>
            <w:pPr>
              <w:pStyle w:val="12"/>
              <w:spacing w:line="251" w:lineRule="exact"/>
              <w:ind w:right="59"/>
              <w:rPr>
                <w:rFonts w:hint="default" w:ascii="Cambria" w:hAnsi="Cambria" w:cs="Cambria"/>
                <w:sz w:val="24"/>
                <w:szCs w:val="24"/>
              </w:rPr>
            </w:pPr>
            <w:r>
              <w:rPr>
                <w:rFonts w:hint="default" w:ascii="Cambria" w:hAnsi="Cambria" w:cs="Cambria"/>
                <w:w w:val="100"/>
                <w:sz w:val="24"/>
                <w:szCs w:val="24"/>
              </w:rPr>
              <w:t>P</w:t>
            </w:r>
          </w:p>
        </w:tc>
        <w:tc>
          <w:tcPr>
            <w:tcW w:w="401" w:type="dxa"/>
          </w:tcPr>
          <w:p>
            <w:pPr>
              <w:pStyle w:val="12"/>
              <w:spacing w:line="251" w:lineRule="exact"/>
              <w:ind w:left="88" w:right="78"/>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5</w:t>
            </w:r>
          </w:p>
        </w:tc>
        <w:tc>
          <w:tcPr>
            <w:tcW w:w="401" w:type="dxa"/>
          </w:tcPr>
          <w:p>
            <w:pPr>
              <w:pStyle w:val="12"/>
              <w:spacing w:line="251" w:lineRule="exact"/>
              <w:ind w:left="88" w:right="78"/>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7</w:t>
            </w:r>
          </w:p>
        </w:tc>
      </w:tr>
    </w:tbl>
    <w:p>
      <w:pPr>
        <w:pStyle w:val="5"/>
        <w:spacing w:before="37"/>
        <w:ind w:left="1540"/>
        <w:rPr>
          <w:rFonts w:hint="default" w:ascii="Cambria" w:hAnsi="Cambria" w:cs="Cambria"/>
          <w:sz w:val="24"/>
          <w:szCs w:val="24"/>
        </w:rPr>
      </w:pPr>
      <w:r>
        <w:rPr>
          <w:rFonts w:hint="default" w:ascii="Cambria" w:hAnsi="Cambria" w:cs="Cambria"/>
          <w:sz w:val="24"/>
          <w:szCs w:val="24"/>
        </w:rPr>
        <w:t>For</w:t>
      </w:r>
      <w:r>
        <w:rPr>
          <w:rFonts w:hint="default" w:ascii="Cambria" w:hAnsi="Cambria" w:cs="Cambria"/>
          <w:spacing w:val="-1"/>
          <w:sz w:val="24"/>
          <w:szCs w:val="24"/>
        </w:rPr>
        <w:t xml:space="preserve"> </w:t>
      </w:r>
      <w:r>
        <w:rPr>
          <w:rFonts w:hint="default" w:ascii="Cambria" w:hAnsi="Cambria" w:cs="Cambria"/>
          <w:sz w:val="24"/>
          <w:szCs w:val="24"/>
        </w:rPr>
        <w:t>adjacency,</w:t>
      </w:r>
      <w:r>
        <w:rPr>
          <w:rFonts w:hint="default" w:ascii="Cambria" w:hAnsi="Cambria" w:cs="Cambria"/>
          <w:spacing w:val="-2"/>
          <w:sz w:val="24"/>
          <w:szCs w:val="24"/>
        </w:rPr>
        <w:t xml:space="preserve"> </w:t>
      </w:r>
      <w:r>
        <w:rPr>
          <w:rFonts w:hint="default" w:ascii="Cambria" w:hAnsi="Cambria" w:cs="Cambria"/>
          <w:sz w:val="24"/>
          <w:szCs w:val="24"/>
        </w:rPr>
        <w:t>let</w:t>
      </w:r>
      <w:r>
        <w:rPr>
          <w:rFonts w:hint="default" w:ascii="Cambria" w:hAnsi="Cambria" w:cs="Cambria"/>
          <w:spacing w:val="-1"/>
          <w:sz w:val="24"/>
          <w:szCs w:val="24"/>
        </w:rPr>
        <w:t xml:space="preserve"> </w:t>
      </w:r>
      <w:r>
        <w:rPr>
          <w:rFonts w:hint="default" w:ascii="Cambria" w:hAnsi="Cambria" w:cs="Cambria"/>
          <w:sz w:val="24"/>
          <w:szCs w:val="24"/>
        </w:rPr>
        <w:t>V={1}.</w:t>
      </w:r>
      <w:r>
        <w:rPr>
          <w:rFonts w:hint="default" w:ascii="Cambria" w:hAnsi="Cambria" w:cs="Cambria"/>
          <w:spacing w:val="-1"/>
          <w:sz w:val="24"/>
          <w:szCs w:val="24"/>
        </w:rPr>
        <w:t xml:space="preserve"> </w:t>
      </w:r>
      <w:r>
        <w:rPr>
          <w:rFonts w:hint="default" w:ascii="Cambria" w:hAnsi="Cambria" w:cs="Cambria"/>
          <w:sz w:val="24"/>
          <w:szCs w:val="24"/>
        </w:rPr>
        <w:t>Let P,</w:t>
      </w:r>
      <w:r>
        <w:rPr>
          <w:rFonts w:hint="default" w:ascii="Cambria" w:hAnsi="Cambria" w:cs="Cambria"/>
          <w:spacing w:val="-3"/>
          <w:sz w:val="24"/>
          <w:szCs w:val="24"/>
        </w:rPr>
        <w:t xml:space="preserve"> </w:t>
      </w:r>
      <w:r>
        <w:rPr>
          <w:rFonts w:hint="default" w:ascii="Cambria" w:hAnsi="Cambria" w:cs="Cambria"/>
          <w:sz w:val="24"/>
          <w:szCs w:val="24"/>
        </w:rPr>
        <w:t>P</w:t>
      </w:r>
      <w:r>
        <w:rPr>
          <w:rFonts w:hint="default" w:ascii="Cambria" w:hAnsi="Cambria" w:cs="Cambria"/>
          <w:sz w:val="24"/>
          <w:szCs w:val="24"/>
          <w:vertAlign w:val="subscript"/>
        </w:rPr>
        <w:t>2</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z w:val="24"/>
          <w:szCs w:val="24"/>
          <w:vertAlign w:val="subscript"/>
        </w:rPr>
        <w:t>4</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=1</w:t>
      </w:r>
    </w:p>
    <w:p>
      <w:pPr>
        <w:pStyle w:val="11"/>
        <w:numPr>
          <w:ilvl w:val="0"/>
          <w:numId w:val="12"/>
        </w:numPr>
        <w:tabs>
          <w:tab w:val="left" w:pos="2800"/>
          <w:tab w:val="left" w:pos="2801"/>
        </w:tabs>
        <w:spacing w:before="41" w:after="3" w:line="276" w:lineRule="auto"/>
        <w:ind w:left="2800" w:right="316" w:hanging="721"/>
        <w:jc w:val="left"/>
        <w:rPr>
          <w:rFonts w:hint="default" w:ascii="Cambria" w:hAnsi="Cambria" w:cs="Cambria"/>
          <w:sz w:val="24"/>
          <w:szCs w:val="24"/>
        </w:rPr>
      </w:pPr>
      <w:r>
        <w:rPr>
          <w:rFonts w:hint="default" w:ascii="Cambria" w:hAnsi="Cambria" w:cs="Cambria"/>
          <w:sz w:val="24"/>
          <w:szCs w:val="24"/>
        </w:rPr>
        <w:t>If P</w:t>
      </w:r>
      <w:r>
        <w:rPr>
          <w:rFonts w:hint="default" w:ascii="Cambria" w:hAnsi="Cambria" w:cs="Cambria"/>
          <w:sz w:val="24"/>
          <w:szCs w:val="24"/>
          <w:vertAlign w:val="subscript"/>
        </w:rPr>
        <w:t>1</w:t>
      </w:r>
      <w:r>
        <w:rPr>
          <w:rFonts w:hint="default" w:ascii="Cambria" w:hAnsi="Cambria" w:cs="Cambria"/>
          <w:sz w:val="24"/>
          <w:szCs w:val="24"/>
          <w:vertAlign w:val="baseline"/>
        </w:rPr>
        <w:t>, P</w:t>
      </w:r>
      <w:r>
        <w:rPr>
          <w:rFonts w:hint="default" w:ascii="Cambria" w:hAnsi="Cambria" w:cs="Cambria"/>
          <w:sz w:val="24"/>
          <w:szCs w:val="24"/>
          <w:vertAlign w:val="subscript"/>
        </w:rPr>
        <w:t>3</w:t>
      </w:r>
      <w:r>
        <w:rPr>
          <w:rFonts w:hint="default" w:ascii="Cambria" w:hAnsi="Cambria" w:cs="Cambria"/>
          <w:sz w:val="24"/>
          <w:szCs w:val="24"/>
          <w:vertAlign w:val="baseline"/>
        </w:rPr>
        <w:t>, P</w:t>
      </w:r>
      <w:r>
        <w:rPr>
          <w:rFonts w:hint="default" w:ascii="Cambria" w:hAnsi="Cambria" w:cs="Cambria"/>
          <w:sz w:val="24"/>
          <w:szCs w:val="24"/>
          <w:vertAlign w:val="subscript"/>
        </w:rPr>
        <w:t>5</w:t>
      </w:r>
      <w:r>
        <w:rPr>
          <w:rFonts w:hint="default" w:ascii="Cambria" w:hAnsi="Cambria" w:cs="Cambria"/>
          <w:sz w:val="24"/>
          <w:szCs w:val="24"/>
          <w:vertAlign w:val="baseline"/>
        </w:rPr>
        <w:t>, P</w:t>
      </w:r>
      <w:r>
        <w:rPr>
          <w:rFonts w:hint="default" w:ascii="Cambria" w:hAnsi="Cambria" w:cs="Cambria"/>
          <w:sz w:val="24"/>
          <w:szCs w:val="24"/>
          <w:vertAlign w:val="subscript"/>
        </w:rPr>
        <w:t>6</w:t>
      </w:r>
      <w:r>
        <w:rPr>
          <w:rFonts w:hint="default" w:ascii="Cambria" w:hAnsi="Cambria" w:cs="Cambria"/>
          <w:sz w:val="24"/>
          <w:szCs w:val="24"/>
          <w:vertAlign w:val="baseline"/>
        </w:rPr>
        <w:t>, P</w:t>
      </w:r>
      <w:r>
        <w:rPr>
          <w:rFonts w:hint="default" w:ascii="Cambria" w:hAnsi="Cambria" w:cs="Cambria"/>
          <w:sz w:val="24"/>
          <w:szCs w:val="24"/>
          <w:vertAlign w:val="subscript"/>
        </w:rPr>
        <w:t>7</w:t>
      </w:r>
      <w:r>
        <w:rPr>
          <w:rFonts w:hint="default" w:ascii="Cambria" w:hAnsi="Cambria" w:cs="Cambria"/>
          <w:sz w:val="24"/>
          <w:szCs w:val="24"/>
          <w:vertAlign w:val="baseline"/>
        </w:rPr>
        <w:t>, and P</w:t>
      </w:r>
      <w:r>
        <w:rPr>
          <w:rFonts w:hint="default" w:ascii="Cambria" w:hAnsi="Cambria" w:cs="Cambria"/>
          <w:sz w:val="24"/>
          <w:szCs w:val="24"/>
          <w:vertAlign w:val="subscript"/>
        </w:rPr>
        <w:t>8</w:t>
      </w:r>
      <w:r>
        <w:rPr>
          <w:rFonts w:hint="default" w:ascii="Cambria" w:hAnsi="Cambria" w:cs="Cambria"/>
          <w:sz w:val="24"/>
          <w:szCs w:val="24"/>
          <w:vertAlign w:val="baseline"/>
        </w:rPr>
        <w:t xml:space="preserve"> = 0. Then the D</w:t>
      </w:r>
      <w:r>
        <w:rPr>
          <w:rFonts w:hint="default" w:ascii="Cambria" w:hAnsi="Cambria" w:cs="Cambria"/>
          <w:sz w:val="24"/>
          <w:szCs w:val="24"/>
          <w:vertAlign w:val="subscript"/>
        </w:rPr>
        <w:t>m</w:t>
      </w:r>
      <w:r>
        <w:rPr>
          <w:rFonts w:hint="default" w:ascii="Cambria" w:hAnsi="Cambria" w:cs="Cambria"/>
          <w:sz w:val="24"/>
          <w:szCs w:val="24"/>
          <w:vertAlign w:val="baseline"/>
        </w:rPr>
        <w:t xml:space="preserve"> distance between P and P</w:t>
      </w:r>
      <w:r>
        <w:rPr>
          <w:rFonts w:hint="default" w:ascii="Cambria" w:hAnsi="Cambria" w:cs="Cambria"/>
          <w:sz w:val="24"/>
          <w:szCs w:val="24"/>
          <w:vertAlign w:val="subscript"/>
        </w:rPr>
        <w:t>4</w:t>
      </w:r>
      <w:r>
        <w:rPr>
          <w:rFonts w:hint="default" w:ascii="Cambria" w:hAnsi="Cambria" w:cs="Cambria"/>
          <w:sz w:val="24"/>
          <w:szCs w:val="24"/>
          <w:vertAlign w:val="baseline"/>
        </w:rPr>
        <w:t xml:space="preserve"> is 2</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(only</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one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m-path</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exists:</w:t>
      </w:r>
      <w:r>
        <w:rPr>
          <w:rFonts w:hint="default" w:ascii="Cambria" w:hAnsi="Cambria" w:cs="Cambria"/>
          <w:spacing w:val="48"/>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z w:val="24"/>
          <w:szCs w:val="24"/>
          <w:vertAlign w:val="subscript"/>
        </w:rPr>
        <w:t>2</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z w:val="24"/>
          <w:szCs w:val="24"/>
          <w:vertAlign w:val="subscript"/>
        </w:rPr>
        <w:t>4</w:t>
      </w:r>
      <w:r>
        <w:rPr>
          <w:rFonts w:hint="default" w:ascii="Cambria" w:hAnsi="Cambria" w:cs="Cambria"/>
          <w:sz w:val="24"/>
          <w:szCs w:val="24"/>
          <w:vertAlign w:val="baseline"/>
        </w:rPr>
        <w:t>)</w:t>
      </w:r>
    </w:p>
    <w:tbl>
      <w:tblPr>
        <w:tblStyle w:val="4"/>
        <w:tblW w:w="0" w:type="auto"/>
        <w:tblInd w:w="42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9"/>
        <w:gridCol w:w="326"/>
        <w:gridCol w:w="3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1</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bl>
    <w:p>
      <w:pPr>
        <w:pStyle w:val="5"/>
        <w:spacing w:before="1"/>
        <w:rPr>
          <w:rFonts w:hint="default" w:ascii="Cambria" w:hAnsi="Cambria" w:cs="Cambria"/>
          <w:sz w:val="24"/>
          <w:szCs w:val="24"/>
        </w:rPr>
      </w:pPr>
    </w:p>
    <w:p>
      <w:pPr>
        <w:pStyle w:val="11"/>
        <w:numPr>
          <w:ilvl w:val="0"/>
          <w:numId w:val="12"/>
        </w:numPr>
        <w:tabs>
          <w:tab w:val="left" w:pos="2800"/>
          <w:tab w:val="left" w:pos="2801"/>
        </w:tabs>
        <w:spacing w:before="0" w:after="0" w:line="240" w:lineRule="auto"/>
        <w:ind w:left="2801" w:right="0" w:hanging="721"/>
        <w:jc w:val="left"/>
        <w:rPr>
          <w:rFonts w:hint="default" w:ascii="Cambria" w:hAnsi="Cambria" w:cs="Cambria"/>
          <w:sz w:val="24"/>
          <w:szCs w:val="24"/>
        </w:rPr>
      </w:pPr>
      <w:r>
        <w:rPr>
          <w:rFonts w:hint="default" w:ascii="Cambria" w:hAnsi="Cambria" w:cs="Cambria"/>
          <w:sz w:val="24"/>
          <w:szCs w:val="24"/>
        </w:rPr>
        <w:t>If</w:t>
      </w:r>
      <w:r>
        <w:rPr>
          <w:rFonts w:hint="default" w:ascii="Cambria" w:hAnsi="Cambria" w:cs="Cambria"/>
          <w:spacing w:val="-1"/>
          <w:sz w:val="24"/>
          <w:szCs w:val="24"/>
        </w:rPr>
        <w:t xml:space="preserve"> </w:t>
      </w:r>
      <w:r>
        <w:rPr>
          <w:rFonts w:hint="default" w:ascii="Cambria" w:hAnsi="Cambria" w:cs="Cambria"/>
          <w:sz w:val="24"/>
          <w:szCs w:val="24"/>
        </w:rPr>
        <w:t>P,</w:t>
      </w:r>
      <w:r>
        <w:rPr>
          <w:rFonts w:hint="default" w:ascii="Cambria" w:hAnsi="Cambria" w:cs="Cambria"/>
          <w:spacing w:val="-2"/>
          <w:sz w:val="24"/>
          <w:szCs w:val="24"/>
        </w:rPr>
        <w:t xml:space="preserve"> </w:t>
      </w:r>
      <w:r>
        <w:rPr>
          <w:rFonts w:hint="default" w:ascii="Cambria" w:hAnsi="Cambria" w:cs="Cambria"/>
          <w:sz w:val="24"/>
          <w:szCs w:val="24"/>
        </w:rPr>
        <w:t>P</w:t>
      </w:r>
      <w:r>
        <w:rPr>
          <w:rFonts w:hint="default" w:ascii="Cambria" w:hAnsi="Cambria" w:cs="Cambria"/>
          <w:sz w:val="24"/>
          <w:szCs w:val="24"/>
          <w:vertAlign w:val="subscript"/>
        </w:rPr>
        <w:t>1</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z w:val="24"/>
          <w:szCs w:val="24"/>
          <w:vertAlign w:val="subscript"/>
        </w:rPr>
        <w:t>2</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and</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z w:val="24"/>
          <w:szCs w:val="24"/>
          <w:vertAlign w:val="subscript"/>
        </w:rPr>
        <w:t>4</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=1, and</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rest are zero, then the</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D</w:t>
      </w:r>
      <w:r>
        <w:rPr>
          <w:rFonts w:hint="default" w:ascii="Cambria" w:hAnsi="Cambria" w:cs="Cambria"/>
          <w:sz w:val="24"/>
          <w:szCs w:val="24"/>
          <w:vertAlign w:val="subscript"/>
        </w:rPr>
        <w:t>m</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distance is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3</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(P –</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z w:val="24"/>
          <w:szCs w:val="24"/>
          <w:vertAlign w:val="subscript"/>
        </w:rPr>
        <w:t>1</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p>
    <w:p>
      <w:pPr>
        <w:pStyle w:val="5"/>
        <w:spacing w:before="41" w:after="42"/>
        <w:ind w:left="2801"/>
        <w:rPr>
          <w:rFonts w:hint="default" w:ascii="Cambria" w:hAnsi="Cambria" w:cs="Cambria"/>
          <w:sz w:val="24"/>
          <w:szCs w:val="24"/>
        </w:rPr>
      </w:pPr>
      <w:r>
        <w:rPr>
          <w:rFonts w:hint="default" w:ascii="Cambria" w:hAnsi="Cambria" w:cs="Cambria"/>
          <w:sz w:val="24"/>
          <w:szCs w:val="24"/>
        </w:rPr>
        <w:t>P</w:t>
      </w:r>
      <w:r>
        <w:rPr>
          <w:rFonts w:hint="default" w:ascii="Cambria" w:hAnsi="Cambria" w:cs="Cambria"/>
          <w:sz w:val="24"/>
          <w:szCs w:val="24"/>
          <w:vertAlign w:val="subscript"/>
        </w:rPr>
        <w:t>2</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P</w:t>
      </w:r>
      <w:r>
        <w:rPr>
          <w:rFonts w:hint="default" w:ascii="Cambria" w:hAnsi="Cambria" w:cs="Cambria"/>
          <w:sz w:val="24"/>
          <w:szCs w:val="24"/>
          <w:vertAlign w:val="subscript"/>
        </w:rPr>
        <w:t>4</w:t>
      </w:r>
      <w:r>
        <w:rPr>
          <w:rFonts w:hint="default" w:ascii="Cambria" w:hAnsi="Cambria" w:cs="Cambria"/>
          <w:sz w:val="24"/>
          <w:szCs w:val="24"/>
          <w:vertAlign w:val="baseline"/>
        </w:rPr>
        <w:t>)</w:t>
      </w:r>
    </w:p>
    <w:tbl>
      <w:tblPr>
        <w:tblStyle w:val="4"/>
        <w:tblW w:w="0" w:type="auto"/>
        <w:tblInd w:w="429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9"/>
        <w:gridCol w:w="326"/>
        <w:gridCol w:w="3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329" w:type="dxa"/>
          </w:tcPr>
          <w:p>
            <w:pPr>
              <w:pStyle w:val="12"/>
              <w:spacing w:line="251" w:lineRule="exact"/>
              <w:ind w:right="97"/>
              <w:jc w:val="right"/>
              <w:rPr>
                <w:rFonts w:hint="default" w:ascii="Cambria" w:hAnsi="Cambria" w:cs="Cambria"/>
                <w:sz w:val="24"/>
                <w:szCs w:val="24"/>
              </w:rPr>
            </w:pPr>
            <w:r>
              <w:rPr>
                <w:rFonts w:hint="default" w:ascii="Cambria" w:hAnsi="Cambria" w:cs="Cambria"/>
                <w:w w:val="100"/>
                <w:sz w:val="24"/>
                <w:szCs w:val="24"/>
              </w:rPr>
              <w:t>0</w:t>
            </w:r>
          </w:p>
        </w:tc>
        <w:tc>
          <w:tcPr>
            <w:tcW w:w="326" w:type="dxa"/>
          </w:tcPr>
          <w:p>
            <w:pPr>
              <w:pStyle w:val="12"/>
              <w:spacing w:line="251" w:lineRule="exact"/>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spacing w:line="251" w:lineRule="exact"/>
              <w:ind w:left="108"/>
              <w:jc w:val="left"/>
              <w:rPr>
                <w:rFonts w:hint="default" w:ascii="Cambria" w:hAnsi="Cambria" w:cs="Cambria"/>
                <w:sz w:val="24"/>
                <w:szCs w:val="24"/>
              </w:rPr>
            </w:pPr>
            <w:r>
              <w:rPr>
                <w:rFonts w:hint="default" w:ascii="Cambria" w:hAnsi="Cambria" w:cs="Cambria"/>
                <w:w w:val="100"/>
                <w:sz w:val="24"/>
                <w:szCs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1</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1</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329" w:type="dxa"/>
          </w:tcPr>
          <w:p>
            <w:pPr>
              <w:pStyle w:val="12"/>
              <w:ind w:right="97"/>
              <w:jc w:val="right"/>
              <w:rPr>
                <w:rFonts w:hint="default" w:ascii="Cambria" w:hAnsi="Cambria" w:cs="Cambria"/>
                <w:sz w:val="24"/>
                <w:szCs w:val="24"/>
              </w:rPr>
            </w:pPr>
            <w:r>
              <w:rPr>
                <w:rFonts w:hint="default" w:ascii="Cambria" w:hAnsi="Cambria" w:cs="Cambria"/>
                <w:w w:val="100"/>
                <w:sz w:val="24"/>
                <w:szCs w:val="24"/>
              </w:rPr>
              <w:t>1</w:t>
            </w:r>
          </w:p>
        </w:tc>
        <w:tc>
          <w:tcPr>
            <w:tcW w:w="326" w:type="dxa"/>
          </w:tcPr>
          <w:p>
            <w:pPr>
              <w:pStyle w:val="12"/>
              <w:ind w:left="11"/>
              <w:rPr>
                <w:rFonts w:hint="default" w:ascii="Cambria" w:hAnsi="Cambria" w:cs="Cambria"/>
                <w:sz w:val="24"/>
                <w:szCs w:val="24"/>
              </w:rPr>
            </w:pPr>
            <w:r>
              <w:rPr>
                <w:rFonts w:hint="default" w:ascii="Cambria" w:hAnsi="Cambria" w:cs="Cambria"/>
                <w:w w:val="100"/>
                <w:sz w:val="24"/>
                <w:szCs w:val="24"/>
              </w:rPr>
              <w:t>0</w:t>
            </w:r>
          </w:p>
        </w:tc>
        <w:tc>
          <w:tcPr>
            <w:tcW w:w="328" w:type="dxa"/>
          </w:tcPr>
          <w:p>
            <w:pPr>
              <w:pStyle w:val="12"/>
              <w:ind w:left="108"/>
              <w:jc w:val="left"/>
              <w:rPr>
                <w:rFonts w:hint="default" w:ascii="Cambria" w:hAnsi="Cambria" w:cs="Cambria"/>
                <w:sz w:val="24"/>
                <w:szCs w:val="24"/>
              </w:rPr>
            </w:pPr>
            <w:r>
              <w:rPr>
                <w:rFonts w:hint="default" w:ascii="Cambria" w:hAnsi="Cambria" w:cs="Cambria"/>
                <w:w w:val="100"/>
                <w:sz w:val="24"/>
                <w:szCs w:val="24"/>
              </w:rPr>
              <w:t>0</w:t>
            </w:r>
          </w:p>
        </w:tc>
      </w:tr>
    </w:tbl>
    <w:p>
      <w:pPr>
        <w:pStyle w:val="5"/>
        <w:rPr>
          <w:rFonts w:hint="default" w:ascii="Cambria" w:hAnsi="Cambria" w:cs="Cambria"/>
          <w:sz w:val="24"/>
          <w:szCs w:val="24"/>
        </w:rPr>
      </w:pPr>
    </w:p>
    <w:p>
      <w:pPr>
        <w:pStyle w:val="5"/>
        <w:spacing w:before="8"/>
        <w:rPr>
          <w:rFonts w:hint="default" w:ascii="Cambria" w:hAnsi="Cambria" w:cs="Cambria"/>
          <w:sz w:val="24"/>
          <w:szCs w:val="24"/>
        </w:rPr>
      </w:pPr>
    </w:p>
    <w:p>
      <w:pPr>
        <w:pStyle w:val="2"/>
        <w:rPr>
          <w:rFonts w:hint="default" w:ascii="Cambria" w:hAnsi="Cambria" w:cs="Cambria"/>
          <w:sz w:val="24"/>
          <w:szCs w:val="24"/>
          <w:u w:val="none"/>
        </w:rPr>
      </w:pPr>
      <w:r>
        <w:rPr>
          <w:rFonts w:hint="default" w:ascii="Cambria" w:hAnsi="Cambria" w:cs="Cambria"/>
          <w:sz w:val="24"/>
          <w:szCs w:val="24"/>
          <w:u w:val="single"/>
        </w:rPr>
        <w:t>Mathematical</w:t>
      </w:r>
      <w:r>
        <w:rPr>
          <w:rFonts w:hint="default" w:ascii="Cambria" w:hAnsi="Cambria" w:cs="Cambria"/>
          <w:spacing w:val="-4"/>
          <w:sz w:val="24"/>
          <w:szCs w:val="24"/>
          <w:u w:val="single"/>
        </w:rPr>
        <w:t xml:space="preserve"> </w:t>
      </w:r>
      <w:r>
        <w:rPr>
          <w:rFonts w:hint="default" w:ascii="Cambria" w:hAnsi="Cambria" w:cs="Cambria"/>
          <w:sz w:val="24"/>
          <w:szCs w:val="24"/>
          <w:u w:val="single"/>
        </w:rPr>
        <w:t>Tools</w:t>
      </w:r>
      <w:r>
        <w:rPr>
          <w:rFonts w:hint="default" w:ascii="Cambria" w:hAnsi="Cambria" w:cs="Cambria"/>
          <w:spacing w:val="-3"/>
          <w:sz w:val="24"/>
          <w:szCs w:val="24"/>
          <w:u w:val="single"/>
        </w:rPr>
        <w:t xml:space="preserve"> </w:t>
      </w:r>
      <w:r>
        <w:rPr>
          <w:rFonts w:hint="default" w:ascii="Cambria" w:hAnsi="Cambria" w:cs="Cambria"/>
          <w:sz w:val="24"/>
          <w:szCs w:val="24"/>
          <w:u w:val="single"/>
        </w:rPr>
        <w:t>used</w:t>
      </w:r>
      <w:r>
        <w:rPr>
          <w:rFonts w:hint="default" w:ascii="Cambria" w:hAnsi="Cambria" w:cs="Cambria"/>
          <w:spacing w:val="-3"/>
          <w:sz w:val="24"/>
          <w:szCs w:val="24"/>
          <w:u w:val="single"/>
        </w:rPr>
        <w:t xml:space="preserve"> </w:t>
      </w:r>
      <w:r>
        <w:rPr>
          <w:rFonts w:hint="default" w:ascii="Cambria" w:hAnsi="Cambria" w:cs="Cambria"/>
          <w:sz w:val="24"/>
          <w:szCs w:val="24"/>
          <w:u w:val="single"/>
        </w:rPr>
        <w:t>in</w:t>
      </w:r>
      <w:r>
        <w:rPr>
          <w:rFonts w:hint="default" w:ascii="Cambria" w:hAnsi="Cambria" w:cs="Cambria"/>
          <w:spacing w:val="-2"/>
          <w:sz w:val="24"/>
          <w:szCs w:val="24"/>
          <w:u w:val="single"/>
        </w:rPr>
        <w:t xml:space="preserve"> </w:t>
      </w:r>
      <w:r>
        <w:rPr>
          <w:rFonts w:hint="default" w:ascii="Cambria" w:hAnsi="Cambria" w:cs="Cambria"/>
          <w:sz w:val="24"/>
          <w:szCs w:val="24"/>
          <w:u w:val="single"/>
        </w:rPr>
        <w:t>Digital</w:t>
      </w:r>
      <w:r>
        <w:rPr>
          <w:rFonts w:hint="default" w:ascii="Cambria" w:hAnsi="Cambria" w:cs="Cambria"/>
          <w:spacing w:val="-3"/>
          <w:sz w:val="24"/>
          <w:szCs w:val="24"/>
          <w:u w:val="single"/>
        </w:rPr>
        <w:t xml:space="preserve"> </w:t>
      </w:r>
      <w:r>
        <w:rPr>
          <w:rFonts w:hint="default" w:ascii="Cambria" w:hAnsi="Cambria" w:cs="Cambria"/>
          <w:sz w:val="24"/>
          <w:szCs w:val="24"/>
          <w:u w:val="single"/>
        </w:rPr>
        <w:t>Image</w:t>
      </w:r>
      <w:r>
        <w:rPr>
          <w:rFonts w:hint="default" w:ascii="Cambria" w:hAnsi="Cambria" w:cs="Cambria"/>
          <w:spacing w:val="-2"/>
          <w:sz w:val="24"/>
          <w:szCs w:val="24"/>
          <w:u w:val="single"/>
        </w:rPr>
        <w:t xml:space="preserve"> </w:t>
      </w:r>
      <w:r>
        <w:rPr>
          <w:rFonts w:hint="default" w:ascii="Cambria" w:hAnsi="Cambria" w:cs="Cambria"/>
          <w:sz w:val="24"/>
          <w:szCs w:val="24"/>
          <w:u w:val="single"/>
        </w:rPr>
        <w:t>Processing</w:t>
      </w:r>
    </w:p>
    <w:p>
      <w:pPr>
        <w:pStyle w:val="5"/>
        <w:spacing w:before="11"/>
        <w:rPr>
          <w:rFonts w:hint="default" w:ascii="Cambria" w:hAnsi="Cambria" w:cs="Cambria"/>
          <w:b/>
          <w:sz w:val="24"/>
          <w:szCs w:val="24"/>
        </w:rPr>
      </w:pPr>
    </w:p>
    <w:p>
      <w:pPr>
        <w:pStyle w:val="11"/>
        <w:numPr>
          <w:ilvl w:val="0"/>
          <w:numId w:val="13"/>
        </w:numPr>
        <w:tabs>
          <w:tab w:val="left" w:pos="821"/>
        </w:tabs>
        <w:spacing w:before="56" w:after="0" w:line="276" w:lineRule="auto"/>
        <w:ind w:left="820" w:right="369" w:hanging="360"/>
        <w:jc w:val="left"/>
        <w:rPr>
          <w:rFonts w:hint="default" w:ascii="Cambria" w:hAnsi="Cambria" w:cs="Cambria"/>
          <w:sz w:val="24"/>
          <w:szCs w:val="24"/>
        </w:rPr>
      </w:pPr>
      <w:r>
        <w:rPr>
          <w:rFonts w:hint="default" w:ascii="Cambria" w:hAnsi="Cambria" w:cs="Cambria"/>
          <w:b/>
          <w:sz w:val="24"/>
          <w:szCs w:val="24"/>
          <w:u w:val="single"/>
        </w:rPr>
        <w:t>Array versus Matrix operations</w:t>
      </w:r>
      <w:r>
        <w:rPr>
          <w:rFonts w:hint="default" w:ascii="Cambria" w:hAnsi="Cambria" w:cs="Cambria"/>
          <w:b/>
          <w:sz w:val="24"/>
          <w:szCs w:val="24"/>
        </w:rPr>
        <w:t xml:space="preserve"> </w:t>
      </w:r>
      <w:r>
        <w:rPr>
          <w:rFonts w:hint="default" w:ascii="Cambria" w:hAnsi="Cambria" w:cs="Cambria"/>
          <w:sz w:val="24"/>
          <w:szCs w:val="24"/>
        </w:rPr>
        <w:t>– Array operations in images are carried out on a pixel – by –</w:t>
      </w:r>
      <w:r>
        <w:rPr>
          <w:rFonts w:hint="default" w:ascii="Cambria" w:hAnsi="Cambria" w:cs="Cambria"/>
          <w:spacing w:val="1"/>
          <w:sz w:val="24"/>
          <w:szCs w:val="24"/>
        </w:rPr>
        <w:t xml:space="preserve"> </w:t>
      </w:r>
      <w:r>
        <w:rPr>
          <w:rFonts w:hint="default" w:ascii="Cambria" w:hAnsi="Cambria" w:cs="Cambria"/>
          <w:sz w:val="24"/>
          <w:szCs w:val="24"/>
        </w:rPr>
        <w:t>pixel basis. For example, raising an image to a power means that each individual pixel is raised</w:t>
      </w:r>
      <w:r>
        <w:rPr>
          <w:rFonts w:hint="default" w:ascii="Cambria" w:hAnsi="Cambria" w:cs="Cambria"/>
          <w:spacing w:val="-47"/>
          <w:sz w:val="24"/>
          <w:szCs w:val="24"/>
        </w:rPr>
        <w:t xml:space="preserve"> </w:t>
      </w:r>
      <w:r>
        <w:rPr>
          <w:rFonts w:hint="default" w:ascii="Cambria" w:hAnsi="Cambria" w:cs="Cambria"/>
          <w:sz w:val="24"/>
          <w:szCs w:val="24"/>
        </w:rPr>
        <w:t>to that power. There are also situations in which operations between images are carried out</w:t>
      </w:r>
      <w:r>
        <w:rPr>
          <w:rFonts w:hint="default" w:ascii="Cambria" w:hAnsi="Cambria" w:cs="Cambria"/>
          <w:spacing w:val="1"/>
          <w:sz w:val="24"/>
          <w:szCs w:val="24"/>
        </w:rPr>
        <w:t xml:space="preserve"> </w:t>
      </w:r>
      <w:r>
        <w:rPr>
          <w:rFonts w:hint="default" w:ascii="Cambria" w:hAnsi="Cambria" w:cs="Cambria"/>
          <w:sz w:val="24"/>
          <w:szCs w:val="24"/>
        </w:rPr>
        <w:t>using</w:t>
      </w:r>
      <w:r>
        <w:rPr>
          <w:rFonts w:hint="default" w:ascii="Cambria" w:hAnsi="Cambria" w:cs="Cambria"/>
          <w:spacing w:val="-1"/>
          <w:sz w:val="24"/>
          <w:szCs w:val="24"/>
        </w:rPr>
        <w:t xml:space="preserve"> </w:t>
      </w:r>
      <w:r>
        <w:rPr>
          <w:rFonts w:hint="default" w:ascii="Cambria" w:hAnsi="Cambria" w:cs="Cambria"/>
          <w:sz w:val="24"/>
          <w:szCs w:val="24"/>
        </w:rPr>
        <w:t>matrix</w:t>
      </w:r>
      <w:r>
        <w:rPr>
          <w:rFonts w:hint="default" w:ascii="Cambria" w:hAnsi="Cambria" w:cs="Cambria"/>
          <w:spacing w:val="-3"/>
          <w:sz w:val="24"/>
          <w:szCs w:val="24"/>
        </w:rPr>
        <w:t xml:space="preserve"> </w:t>
      </w:r>
      <w:r>
        <w:rPr>
          <w:rFonts w:hint="default" w:ascii="Cambria" w:hAnsi="Cambria" w:cs="Cambria"/>
          <w:sz w:val="24"/>
          <w:szCs w:val="24"/>
        </w:rPr>
        <w:t>theory.</w:t>
      </w:r>
    </w:p>
    <w:p>
      <w:pPr>
        <w:pStyle w:val="11"/>
        <w:numPr>
          <w:ilvl w:val="0"/>
          <w:numId w:val="13"/>
        </w:numPr>
        <w:tabs>
          <w:tab w:val="left" w:pos="821"/>
        </w:tabs>
        <w:spacing w:before="1" w:after="0" w:line="273" w:lineRule="auto"/>
        <w:ind w:left="820" w:right="205" w:hanging="360"/>
        <w:jc w:val="left"/>
        <w:rPr>
          <w:rFonts w:hint="default" w:ascii="Cambria" w:hAnsi="Cambria" w:cs="Cambria"/>
          <w:sz w:val="24"/>
          <w:szCs w:val="24"/>
        </w:rPr>
      </w:pPr>
      <w:r>
        <w:rPr>
          <w:rFonts w:hint="default" w:ascii="Cambria" w:hAnsi="Cambria" w:cs="Cambria"/>
          <w:b/>
          <w:sz w:val="24"/>
          <w:szCs w:val="24"/>
          <w:u w:val="single"/>
        </w:rPr>
        <w:t xml:space="preserve">Linear versus Nonlinear operations </w:t>
      </w:r>
      <w:r>
        <w:rPr>
          <w:rFonts w:hint="default" w:ascii="Cambria" w:hAnsi="Cambria" w:cs="Cambria"/>
          <w:sz w:val="24"/>
          <w:szCs w:val="24"/>
        </w:rPr>
        <w:t>– considering a general operator H that when applied on an</w:t>
      </w:r>
      <w:r>
        <w:rPr>
          <w:rFonts w:hint="default" w:ascii="Cambria" w:hAnsi="Cambria" w:cs="Cambria"/>
          <w:spacing w:val="-47"/>
          <w:sz w:val="24"/>
          <w:szCs w:val="24"/>
        </w:rPr>
        <w:t xml:space="preserve"> </w:t>
      </w:r>
      <w:r>
        <w:rPr>
          <w:rFonts w:hint="default" w:ascii="Cambria" w:hAnsi="Cambria" w:cs="Cambria"/>
          <w:sz w:val="24"/>
          <w:szCs w:val="24"/>
        </w:rPr>
        <w:t>input image f(x,y) gives an</w:t>
      </w:r>
      <w:r>
        <w:rPr>
          <w:rFonts w:hint="default" w:ascii="Cambria" w:hAnsi="Cambria" w:cs="Cambria"/>
          <w:spacing w:val="-3"/>
          <w:sz w:val="24"/>
          <w:szCs w:val="24"/>
        </w:rPr>
        <w:t xml:space="preserve"> </w:t>
      </w:r>
      <w:r>
        <w:rPr>
          <w:rFonts w:hint="default" w:ascii="Cambria" w:hAnsi="Cambria" w:cs="Cambria"/>
          <w:sz w:val="24"/>
          <w:szCs w:val="24"/>
        </w:rPr>
        <w:t>output image g(x,y) .i.e.,</w:t>
      </w:r>
    </w:p>
    <w:p>
      <w:pPr>
        <w:pStyle w:val="5"/>
        <w:spacing w:line="263" w:lineRule="exact"/>
        <w:ind w:left="2016" w:right="1336"/>
        <w:jc w:val="center"/>
        <w:rPr>
          <w:rFonts w:hint="default" w:ascii="Cambria" w:hAnsi="Cambria" w:eastAsia="Cambria Math" w:cs="Cambria"/>
          <w:sz w:val="24"/>
          <w:szCs w:val="24"/>
        </w:rPr>
      </w:pPr>
      <w:r>
        <w:rPr>
          <w:rFonts w:hint="default" w:ascii="Cambria" w:hAnsi="Cambria" w:eastAsia="Cambria Math" w:cs="Cambria"/>
          <w:sz w:val="24"/>
          <w:szCs w:val="24"/>
        </w:rPr>
        <w:t>𝐻</w:t>
      </w:r>
      <w:r>
        <w:rPr>
          <w:rFonts w:hint="default" w:ascii="Cambria" w:hAnsi="Cambria" w:eastAsia="Cambria Math" w:cs="Cambria"/>
          <w:position w:val="1"/>
          <w:sz w:val="24"/>
          <w:szCs w:val="24"/>
        </w:rPr>
        <w:t>[</w:t>
      </w:r>
      <w:r>
        <w:rPr>
          <w:rFonts w:hint="default" w:ascii="Cambria" w:hAnsi="Cambria" w:eastAsia="Cambria Math" w:cs="Cambria"/>
          <w:sz w:val="24"/>
          <w:szCs w:val="24"/>
        </w:rPr>
        <w:t>ƒ</w:t>
      </w:r>
      <w:r>
        <w:rPr>
          <w:rFonts w:hint="default" w:ascii="Cambria" w:hAnsi="Cambria" w:eastAsia="Cambria Math" w:cs="Cambria"/>
          <w:position w:val="1"/>
          <w:sz w:val="24"/>
          <w:szCs w:val="24"/>
        </w:rPr>
        <w:t>(</w:t>
      </w:r>
      <w:r>
        <w:rPr>
          <w:rFonts w:hint="default" w:ascii="Cambria" w:hAnsi="Cambria" w:eastAsia="Cambria Math" w:cs="Cambria"/>
          <w:sz w:val="24"/>
          <w:szCs w:val="24"/>
        </w:rPr>
        <w:t>𝑥,</w:t>
      </w:r>
      <w:r>
        <w:rPr>
          <w:rFonts w:hint="default" w:ascii="Cambria" w:hAnsi="Cambria" w:eastAsia="Cambria Math" w:cs="Cambria"/>
          <w:spacing w:val="-2"/>
          <w:sz w:val="24"/>
          <w:szCs w:val="24"/>
        </w:rPr>
        <w:t xml:space="preserve"> </w:t>
      </w:r>
      <w:r>
        <w:rPr>
          <w:rFonts w:hint="default" w:ascii="Cambria" w:hAnsi="Cambria" w:eastAsia="Cambria Math" w:cs="Cambria"/>
          <w:sz w:val="24"/>
          <w:szCs w:val="24"/>
        </w:rPr>
        <w:t>𝑦</w:t>
      </w:r>
      <w:r>
        <w:rPr>
          <w:rFonts w:hint="default" w:ascii="Cambria" w:hAnsi="Cambria" w:eastAsia="Cambria Math" w:cs="Cambria"/>
          <w:position w:val="1"/>
          <w:sz w:val="24"/>
          <w:szCs w:val="24"/>
        </w:rPr>
        <w:t>)]</w:t>
      </w:r>
      <w:r>
        <w:rPr>
          <w:rFonts w:hint="default" w:ascii="Cambria" w:hAnsi="Cambria" w:eastAsia="Cambria Math" w:cs="Cambria"/>
          <w:spacing w:val="33"/>
          <w:position w:val="1"/>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32"/>
          <w:sz w:val="24"/>
          <w:szCs w:val="24"/>
        </w:rPr>
        <w:t xml:space="preserve"> </w:t>
      </w:r>
      <w:r>
        <w:rPr>
          <w:rFonts w:hint="default" w:ascii="Cambria" w:hAnsi="Cambria" w:eastAsia="Cambria Math" w:cs="Cambria"/>
          <w:sz w:val="24"/>
          <w:szCs w:val="24"/>
        </w:rPr>
        <w:t>𝑔</w:t>
      </w:r>
      <w:r>
        <w:rPr>
          <w:rFonts w:hint="default" w:ascii="Cambria" w:hAnsi="Cambria" w:eastAsia="Cambria Math" w:cs="Cambria"/>
          <w:position w:val="1"/>
          <w:sz w:val="24"/>
          <w:szCs w:val="24"/>
        </w:rPr>
        <w:t>(</w:t>
      </w:r>
      <w:r>
        <w:rPr>
          <w:rFonts w:hint="default" w:ascii="Cambria" w:hAnsi="Cambria" w:eastAsia="Cambria Math" w:cs="Cambria"/>
          <w:sz w:val="24"/>
          <w:szCs w:val="24"/>
        </w:rPr>
        <w:t>𝑥,</w:t>
      </w:r>
      <w:r>
        <w:rPr>
          <w:rFonts w:hint="default" w:ascii="Cambria" w:hAnsi="Cambria" w:eastAsia="Cambria Math" w:cs="Cambria"/>
          <w:spacing w:val="-2"/>
          <w:sz w:val="24"/>
          <w:szCs w:val="24"/>
        </w:rPr>
        <w:t xml:space="preserve"> </w:t>
      </w:r>
      <w:r>
        <w:rPr>
          <w:rFonts w:hint="default" w:ascii="Cambria" w:hAnsi="Cambria" w:eastAsia="Cambria Math" w:cs="Cambria"/>
          <w:sz w:val="24"/>
          <w:szCs w:val="24"/>
        </w:rPr>
        <w:t>𝑦</w:t>
      </w:r>
      <w:r>
        <w:rPr>
          <w:rFonts w:hint="default" w:ascii="Cambria" w:hAnsi="Cambria" w:eastAsia="Cambria Math" w:cs="Cambria"/>
          <w:position w:val="1"/>
          <w:sz w:val="24"/>
          <w:szCs w:val="24"/>
        </w:rPr>
        <w:t>)</w:t>
      </w:r>
    </w:p>
    <w:p>
      <w:pPr>
        <w:pStyle w:val="5"/>
        <w:spacing w:before="39"/>
        <w:ind w:left="820"/>
        <w:rPr>
          <w:rFonts w:hint="default" w:ascii="Cambria" w:hAnsi="Cambria" w:cs="Cambria"/>
          <w:sz w:val="24"/>
          <w:szCs w:val="24"/>
        </w:rPr>
      </w:pPr>
      <w:r>
        <w:rPr>
          <w:rFonts w:hint="default" w:ascii="Cambria" w:hAnsi="Cambria" w:cs="Cambria"/>
          <w:sz w:val="24"/>
          <w:szCs w:val="24"/>
        </w:rPr>
        <w:t>Then,</w:t>
      </w:r>
      <w:r>
        <w:rPr>
          <w:rFonts w:hint="default" w:ascii="Cambria" w:hAnsi="Cambria" w:cs="Cambria"/>
          <w:spacing w:val="-2"/>
          <w:sz w:val="24"/>
          <w:szCs w:val="24"/>
        </w:rPr>
        <w:t xml:space="preserve"> </w:t>
      </w:r>
      <w:r>
        <w:rPr>
          <w:rFonts w:hint="default" w:ascii="Cambria" w:hAnsi="Cambria" w:cs="Cambria"/>
          <w:sz w:val="24"/>
          <w:szCs w:val="24"/>
        </w:rPr>
        <w:t>H</w:t>
      </w:r>
      <w:r>
        <w:rPr>
          <w:rFonts w:hint="default" w:ascii="Cambria" w:hAnsi="Cambria" w:cs="Cambria"/>
          <w:spacing w:val="-1"/>
          <w:sz w:val="24"/>
          <w:szCs w:val="24"/>
        </w:rPr>
        <w:t xml:space="preserve"> </w:t>
      </w:r>
      <w:r>
        <w:rPr>
          <w:rFonts w:hint="default" w:ascii="Cambria" w:hAnsi="Cambria" w:cs="Cambria"/>
          <w:sz w:val="24"/>
          <w:szCs w:val="24"/>
        </w:rPr>
        <w:t>is said</w:t>
      </w:r>
      <w:r>
        <w:rPr>
          <w:rFonts w:hint="default" w:ascii="Cambria" w:hAnsi="Cambria" w:cs="Cambria"/>
          <w:spacing w:val="-2"/>
          <w:sz w:val="24"/>
          <w:szCs w:val="24"/>
        </w:rPr>
        <w:t xml:space="preserve"> </w:t>
      </w:r>
      <w:r>
        <w:rPr>
          <w:rFonts w:hint="default" w:ascii="Cambria" w:hAnsi="Cambria" w:cs="Cambria"/>
          <w:sz w:val="24"/>
          <w:szCs w:val="24"/>
        </w:rPr>
        <w:t>to be</w:t>
      </w:r>
      <w:r>
        <w:rPr>
          <w:rFonts w:hint="default" w:ascii="Cambria" w:hAnsi="Cambria" w:cs="Cambria"/>
          <w:spacing w:val="-1"/>
          <w:sz w:val="24"/>
          <w:szCs w:val="24"/>
        </w:rPr>
        <w:t xml:space="preserve"> </w:t>
      </w:r>
      <w:r>
        <w:rPr>
          <w:rFonts w:hint="default" w:ascii="Cambria" w:hAnsi="Cambria" w:cs="Cambria"/>
          <w:sz w:val="24"/>
          <w:szCs w:val="24"/>
        </w:rPr>
        <w:t>a</w:t>
      </w:r>
      <w:r>
        <w:rPr>
          <w:rFonts w:hint="default" w:ascii="Cambria" w:hAnsi="Cambria" w:cs="Cambria"/>
          <w:spacing w:val="-3"/>
          <w:sz w:val="24"/>
          <w:szCs w:val="24"/>
        </w:rPr>
        <w:t xml:space="preserve"> </w:t>
      </w:r>
      <w:r>
        <w:rPr>
          <w:rFonts w:hint="default" w:ascii="Cambria" w:hAnsi="Cambria" w:cs="Cambria"/>
          <w:sz w:val="24"/>
          <w:szCs w:val="24"/>
        </w:rPr>
        <w:t>linear operator</w:t>
      </w:r>
      <w:r>
        <w:rPr>
          <w:rFonts w:hint="default" w:ascii="Cambria" w:hAnsi="Cambria" w:cs="Cambria"/>
          <w:spacing w:val="-3"/>
          <w:sz w:val="24"/>
          <w:szCs w:val="24"/>
        </w:rPr>
        <w:t xml:space="preserve"> </w:t>
      </w:r>
      <w:r>
        <w:rPr>
          <w:rFonts w:hint="default" w:ascii="Cambria" w:hAnsi="Cambria" w:cs="Cambria"/>
          <w:sz w:val="24"/>
          <w:szCs w:val="24"/>
        </w:rPr>
        <w:t>if</w:t>
      </w:r>
    </w:p>
    <w:p>
      <w:pPr>
        <w:pStyle w:val="5"/>
        <w:spacing w:before="29"/>
        <w:ind w:left="1041" w:right="358"/>
        <w:jc w:val="center"/>
        <w:rPr>
          <w:rFonts w:hint="default" w:ascii="Cambria" w:hAnsi="Cambria" w:eastAsia="Cambria Math" w:cs="Cambria"/>
          <w:sz w:val="24"/>
          <w:szCs w:val="24"/>
        </w:rPr>
      </w:pPr>
      <w:r>
        <w:rPr>
          <w:rFonts w:hint="default" w:ascii="Cambria" w:hAnsi="Cambria" w:eastAsia="Cambria Math" w:cs="Cambria"/>
          <w:spacing w:val="-1"/>
          <w:w w:val="105"/>
          <w:sz w:val="24"/>
          <w:szCs w:val="24"/>
        </w:rPr>
        <w:t>𝐻</w:t>
      </w:r>
      <w:r>
        <w:rPr>
          <w:rFonts w:hint="default" w:ascii="Cambria" w:hAnsi="Cambria" w:eastAsia="Cambria Math" w:cs="Cambria"/>
          <w:spacing w:val="-1"/>
          <w:w w:val="105"/>
          <w:position w:val="1"/>
          <w:sz w:val="24"/>
          <w:szCs w:val="24"/>
        </w:rPr>
        <w:t>[</w:t>
      </w:r>
      <w:r>
        <w:rPr>
          <w:rFonts w:hint="default" w:ascii="Cambria" w:hAnsi="Cambria" w:eastAsia="Cambria Math" w:cs="Cambria"/>
          <w:spacing w:val="-1"/>
          <w:w w:val="105"/>
          <w:sz w:val="24"/>
          <w:szCs w:val="24"/>
        </w:rPr>
        <w:t>𝑎ƒ</w:t>
      </w:r>
      <w:r>
        <w:rPr>
          <w:rFonts w:hint="default" w:ascii="Cambria" w:hAnsi="Cambria" w:eastAsia="Cambria Math" w:cs="Cambria"/>
          <w:spacing w:val="-1"/>
          <w:w w:val="105"/>
          <w:sz w:val="24"/>
          <w:szCs w:val="24"/>
          <w:vertAlign w:val="subscript"/>
        </w:rPr>
        <w:t>1</w:t>
      </w:r>
      <w:r>
        <w:rPr>
          <w:rFonts w:hint="default" w:ascii="Cambria" w:hAnsi="Cambria" w:eastAsia="Cambria Math" w:cs="Cambria"/>
          <w:spacing w:val="-1"/>
          <w:w w:val="105"/>
          <w:position w:val="1"/>
          <w:sz w:val="24"/>
          <w:szCs w:val="24"/>
          <w:vertAlign w:val="baseline"/>
        </w:rPr>
        <w:t>(</w:t>
      </w:r>
      <w:r>
        <w:rPr>
          <w:rFonts w:hint="default" w:ascii="Cambria" w:hAnsi="Cambria" w:eastAsia="Cambria Math" w:cs="Cambria"/>
          <w:spacing w:val="-1"/>
          <w:w w:val="105"/>
          <w:sz w:val="24"/>
          <w:szCs w:val="24"/>
          <w:vertAlign w:val="baseline"/>
        </w:rPr>
        <w:t>𝑥,</w:t>
      </w:r>
      <w:r>
        <w:rPr>
          <w:rFonts w:hint="default" w:ascii="Cambria" w:hAnsi="Cambria" w:eastAsia="Cambria Math" w:cs="Cambria"/>
          <w:spacing w:val="-13"/>
          <w:w w:val="105"/>
          <w:sz w:val="24"/>
          <w:szCs w:val="24"/>
          <w:vertAlign w:val="baseline"/>
        </w:rPr>
        <w:t xml:space="preserve"> </w:t>
      </w:r>
      <w:r>
        <w:rPr>
          <w:rFonts w:hint="default" w:ascii="Cambria" w:hAnsi="Cambria" w:eastAsia="Cambria Math" w:cs="Cambria"/>
          <w:spacing w:val="-1"/>
          <w:w w:val="105"/>
          <w:sz w:val="24"/>
          <w:szCs w:val="24"/>
          <w:vertAlign w:val="baseline"/>
        </w:rPr>
        <w:t>𝑦</w:t>
      </w:r>
      <w:r>
        <w:rPr>
          <w:rFonts w:hint="default" w:ascii="Cambria" w:hAnsi="Cambria" w:eastAsia="Cambria Math" w:cs="Cambria"/>
          <w:spacing w:val="-1"/>
          <w:w w:val="105"/>
          <w:position w:val="1"/>
          <w:sz w:val="24"/>
          <w:szCs w:val="24"/>
          <w:vertAlign w:val="baseline"/>
        </w:rPr>
        <w:t>)</w:t>
      </w:r>
      <w:r>
        <w:rPr>
          <w:rFonts w:hint="default" w:ascii="Cambria" w:hAnsi="Cambria" w:eastAsia="Cambria Math" w:cs="Cambria"/>
          <w:spacing w:val="-3"/>
          <w:w w:val="105"/>
          <w:position w:val="1"/>
          <w:sz w:val="24"/>
          <w:szCs w:val="24"/>
          <w:vertAlign w:val="baseline"/>
        </w:rPr>
        <w:t xml:space="preserve"> </w:t>
      </w:r>
      <w:r>
        <w:rPr>
          <w:rFonts w:hint="default" w:ascii="Cambria" w:hAnsi="Cambria" w:eastAsia="Cambria Math" w:cs="Cambria"/>
          <w:spacing w:val="-1"/>
          <w:w w:val="105"/>
          <w:sz w:val="24"/>
          <w:szCs w:val="24"/>
          <w:vertAlign w:val="baseline"/>
        </w:rPr>
        <w:t>+</w:t>
      </w:r>
      <w:r>
        <w:rPr>
          <w:rFonts w:hint="default" w:ascii="Cambria" w:hAnsi="Cambria" w:eastAsia="Cambria Math" w:cs="Cambria"/>
          <w:spacing w:val="-2"/>
          <w:w w:val="105"/>
          <w:sz w:val="24"/>
          <w:szCs w:val="24"/>
          <w:vertAlign w:val="baseline"/>
        </w:rPr>
        <w:t xml:space="preserve"> </w:t>
      </w:r>
      <w:r>
        <w:rPr>
          <w:rFonts w:hint="default" w:ascii="Cambria" w:hAnsi="Cambria" w:eastAsia="Cambria Math" w:cs="Cambria"/>
          <w:spacing w:val="-1"/>
          <w:w w:val="105"/>
          <w:sz w:val="24"/>
          <w:szCs w:val="24"/>
          <w:vertAlign w:val="baseline"/>
        </w:rPr>
        <w:t>𝑏ƒ</w:t>
      </w:r>
      <w:r>
        <w:rPr>
          <w:rFonts w:hint="default" w:ascii="Cambria" w:hAnsi="Cambria" w:eastAsia="Cambria Math" w:cs="Cambria"/>
          <w:spacing w:val="-1"/>
          <w:w w:val="105"/>
          <w:sz w:val="24"/>
          <w:szCs w:val="24"/>
          <w:vertAlign w:val="subscript"/>
        </w:rPr>
        <w:t>2</w:t>
      </w:r>
      <w:r>
        <w:rPr>
          <w:rFonts w:hint="default" w:ascii="Cambria" w:hAnsi="Cambria" w:eastAsia="Cambria Math" w:cs="Cambria"/>
          <w:spacing w:val="-1"/>
          <w:w w:val="105"/>
          <w:position w:val="1"/>
          <w:sz w:val="24"/>
          <w:szCs w:val="24"/>
          <w:vertAlign w:val="baseline"/>
        </w:rPr>
        <w:t>(</w:t>
      </w:r>
      <w:r>
        <w:rPr>
          <w:rFonts w:hint="default" w:ascii="Cambria" w:hAnsi="Cambria" w:eastAsia="Cambria Math" w:cs="Cambria"/>
          <w:spacing w:val="-1"/>
          <w:w w:val="105"/>
          <w:sz w:val="24"/>
          <w:szCs w:val="24"/>
          <w:vertAlign w:val="baseline"/>
        </w:rPr>
        <w:t>𝑥,</w:t>
      </w:r>
      <w:r>
        <w:rPr>
          <w:rFonts w:hint="default" w:ascii="Cambria" w:hAnsi="Cambria" w:eastAsia="Cambria Math" w:cs="Cambria"/>
          <w:spacing w:val="-15"/>
          <w:w w:val="105"/>
          <w:sz w:val="24"/>
          <w:szCs w:val="24"/>
          <w:vertAlign w:val="baseline"/>
        </w:rPr>
        <w:t xml:space="preserve"> </w:t>
      </w:r>
      <w:r>
        <w:rPr>
          <w:rFonts w:hint="default" w:ascii="Cambria" w:hAnsi="Cambria" w:eastAsia="Cambria Math" w:cs="Cambria"/>
          <w:spacing w:val="-1"/>
          <w:w w:val="105"/>
          <w:sz w:val="24"/>
          <w:szCs w:val="24"/>
          <w:vertAlign w:val="baseline"/>
        </w:rPr>
        <w:t>𝑦</w:t>
      </w:r>
      <w:r>
        <w:rPr>
          <w:rFonts w:hint="default" w:ascii="Cambria" w:hAnsi="Cambria" w:eastAsia="Cambria Math" w:cs="Cambria"/>
          <w:spacing w:val="-1"/>
          <w:w w:val="105"/>
          <w:position w:val="1"/>
          <w:sz w:val="24"/>
          <w:szCs w:val="24"/>
          <w:vertAlign w:val="baseline"/>
        </w:rPr>
        <w:t>)]</w:t>
      </w:r>
      <w:r>
        <w:rPr>
          <w:rFonts w:hint="default" w:ascii="Cambria" w:hAnsi="Cambria" w:eastAsia="Cambria Math" w:cs="Cambria"/>
          <w:spacing w:val="11"/>
          <w:w w:val="105"/>
          <w:position w:val="1"/>
          <w:sz w:val="24"/>
          <w:szCs w:val="24"/>
          <w:vertAlign w:val="baseline"/>
        </w:rPr>
        <w:t xml:space="preserve"> </w:t>
      </w:r>
      <w:r>
        <w:rPr>
          <w:rFonts w:hint="default" w:ascii="Cambria" w:hAnsi="Cambria" w:eastAsia="Cambria Math" w:cs="Cambria"/>
          <w:spacing w:val="-1"/>
          <w:w w:val="105"/>
          <w:sz w:val="24"/>
          <w:szCs w:val="24"/>
          <w:vertAlign w:val="baseline"/>
        </w:rPr>
        <w:t>=</w:t>
      </w:r>
      <w:r>
        <w:rPr>
          <w:rFonts w:hint="default" w:ascii="Cambria" w:hAnsi="Cambria" w:eastAsia="Cambria Math" w:cs="Cambria"/>
          <w:spacing w:val="10"/>
          <w:w w:val="105"/>
          <w:sz w:val="24"/>
          <w:szCs w:val="24"/>
          <w:vertAlign w:val="baseline"/>
        </w:rPr>
        <w:t xml:space="preserve"> </w:t>
      </w:r>
      <w:r>
        <w:rPr>
          <w:rFonts w:hint="default" w:ascii="Cambria" w:hAnsi="Cambria" w:eastAsia="Cambria Math" w:cs="Cambria"/>
          <w:spacing w:val="-1"/>
          <w:w w:val="105"/>
          <w:sz w:val="24"/>
          <w:szCs w:val="24"/>
          <w:vertAlign w:val="baseline"/>
        </w:rPr>
        <w:t>𝑎𝑔</w:t>
      </w:r>
      <w:r>
        <w:rPr>
          <w:rFonts w:hint="default" w:ascii="Cambria" w:hAnsi="Cambria" w:eastAsia="Cambria Math" w:cs="Cambria"/>
          <w:spacing w:val="-1"/>
          <w:w w:val="105"/>
          <w:sz w:val="24"/>
          <w:szCs w:val="24"/>
          <w:vertAlign w:val="subscript"/>
        </w:rPr>
        <w:t>1</w:t>
      </w:r>
      <w:r>
        <w:rPr>
          <w:rFonts w:hint="default" w:ascii="Cambria" w:hAnsi="Cambria" w:eastAsia="Cambria Math" w:cs="Cambria"/>
          <w:spacing w:val="-1"/>
          <w:w w:val="105"/>
          <w:position w:val="1"/>
          <w:sz w:val="24"/>
          <w:szCs w:val="24"/>
          <w:vertAlign w:val="baseline"/>
        </w:rPr>
        <w:t>(</w:t>
      </w:r>
      <w:r>
        <w:rPr>
          <w:rFonts w:hint="default" w:ascii="Cambria" w:hAnsi="Cambria" w:eastAsia="Cambria Math" w:cs="Cambria"/>
          <w:spacing w:val="-1"/>
          <w:w w:val="105"/>
          <w:sz w:val="24"/>
          <w:szCs w:val="24"/>
          <w:vertAlign w:val="baseline"/>
        </w:rPr>
        <w:t>𝑥,</w:t>
      </w:r>
      <w:r>
        <w:rPr>
          <w:rFonts w:hint="default" w:ascii="Cambria" w:hAnsi="Cambria" w:eastAsia="Cambria Math" w:cs="Cambria"/>
          <w:spacing w:val="-15"/>
          <w:w w:val="105"/>
          <w:sz w:val="24"/>
          <w:szCs w:val="24"/>
          <w:vertAlign w:val="baseline"/>
        </w:rPr>
        <w:t xml:space="preserve"> </w:t>
      </w:r>
      <w:r>
        <w:rPr>
          <w:rFonts w:hint="default" w:ascii="Cambria" w:hAnsi="Cambria" w:eastAsia="Cambria Math" w:cs="Cambria"/>
          <w:w w:val="105"/>
          <w:sz w:val="24"/>
          <w:szCs w:val="24"/>
          <w:vertAlign w:val="baseline"/>
        </w:rPr>
        <w:t>𝑦</w:t>
      </w:r>
      <w:r>
        <w:rPr>
          <w:rFonts w:hint="default" w:ascii="Cambria" w:hAnsi="Cambria" w:eastAsia="Cambria Math" w:cs="Cambria"/>
          <w:w w:val="105"/>
          <w:position w:val="1"/>
          <w:sz w:val="24"/>
          <w:szCs w:val="24"/>
          <w:vertAlign w:val="baseline"/>
        </w:rPr>
        <w:t>)</w:t>
      </w:r>
      <w:r>
        <w:rPr>
          <w:rFonts w:hint="default" w:ascii="Cambria" w:hAnsi="Cambria" w:eastAsia="Cambria Math" w:cs="Cambria"/>
          <w:spacing w:val="-4"/>
          <w:w w:val="105"/>
          <w:position w:val="1"/>
          <w:sz w:val="24"/>
          <w:szCs w:val="24"/>
          <w:vertAlign w:val="baseline"/>
        </w:rPr>
        <w:t xml:space="preserve"> </w:t>
      </w:r>
      <w:r>
        <w:rPr>
          <w:rFonts w:hint="default" w:ascii="Cambria" w:hAnsi="Cambria" w:eastAsia="Cambria Math" w:cs="Cambria"/>
          <w:w w:val="105"/>
          <w:sz w:val="24"/>
          <w:szCs w:val="24"/>
          <w:vertAlign w:val="baseline"/>
        </w:rPr>
        <w:t>+</w:t>
      </w:r>
      <w:r>
        <w:rPr>
          <w:rFonts w:hint="default" w:ascii="Cambria" w:hAnsi="Cambria" w:eastAsia="Cambria Math" w:cs="Cambria"/>
          <w:spacing w:val="-2"/>
          <w:w w:val="105"/>
          <w:sz w:val="24"/>
          <w:szCs w:val="24"/>
          <w:vertAlign w:val="baseline"/>
        </w:rPr>
        <w:t xml:space="preserve"> </w:t>
      </w:r>
      <w:r>
        <w:rPr>
          <w:rFonts w:hint="default" w:ascii="Cambria" w:hAnsi="Cambria" w:eastAsia="Cambria Math" w:cs="Cambria"/>
          <w:w w:val="105"/>
          <w:sz w:val="24"/>
          <w:szCs w:val="24"/>
          <w:vertAlign w:val="baseline"/>
        </w:rPr>
        <w:t>𝑏𝑔</w:t>
      </w:r>
      <w:r>
        <w:rPr>
          <w:rFonts w:hint="default" w:ascii="Cambria" w:hAnsi="Cambria" w:eastAsia="Cambria Math" w:cs="Cambria"/>
          <w:w w:val="105"/>
          <w:sz w:val="24"/>
          <w:szCs w:val="24"/>
          <w:vertAlign w:val="subscript"/>
        </w:rPr>
        <w:t>2</w:t>
      </w:r>
      <w:r>
        <w:rPr>
          <w:rFonts w:hint="default" w:ascii="Cambria" w:hAnsi="Cambria" w:eastAsia="Cambria Math" w:cs="Cambria"/>
          <w:w w:val="105"/>
          <w:position w:val="1"/>
          <w:sz w:val="24"/>
          <w:szCs w:val="24"/>
          <w:vertAlign w:val="baseline"/>
        </w:rPr>
        <w:t>(</w:t>
      </w:r>
      <w:r>
        <w:rPr>
          <w:rFonts w:hint="default" w:ascii="Cambria" w:hAnsi="Cambria" w:eastAsia="Cambria Math" w:cs="Cambria"/>
          <w:w w:val="105"/>
          <w:sz w:val="24"/>
          <w:szCs w:val="24"/>
          <w:vertAlign w:val="baseline"/>
        </w:rPr>
        <w:t>𝑥,</w:t>
      </w:r>
      <w:r>
        <w:rPr>
          <w:rFonts w:hint="default" w:ascii="Cambria" w:hAnsi="Cambria" w:eastAsia="Cambria Math" w:cs="Cambria"/>
          <w:spacing w:val="-15"/>
          <w:w w:val="105"/>
          <w:sz w:val="24"/>
          <w:szCs w:val="24"/>
          <w:vertAlign w:val="baseline"/>
        </w:rPr>
        <w:t xml:space="preserve"> </w:t>
      </w:r>
      <w:r>
        <w:rPr>
          <w:rFonts w:hint="default" w:ascii="Cambria" w:hAnsi="Cambria" w:eastAsia="Cambria Math" w:cs="Cambria"/>
          <w:w w:val="105"/>
          <w:sz w:val="24"/>
          <w:szCs w:val="24"/>
          <w:vertAlign w:val="baseline"/>
        </w:rPr>
        <w:t>𝑦</w:t>
      </w:r>
      <w:r>
        <w:rPr>
          <w:rFonts w:hint="default" w:ascii="Cambria" w:hAnsi="Cambria" w:eastAsia="Cambria Math" w:cs="Cambria"/>
          <w:w w:val="105"/>
          <w:position w:val="1"/>
          <w:sz w:val="24"/>
          <w:szCs w:val="24"/>
          <w:vertAlign w:val="baseline"/>
        </w:rPr>
        <w:t>)</w:t>
      </w:r>
    </w:p>
    <w:p>
      <w:pPr>
        <w:pStyle w:val="5"/>
        <w:spacing w:before="40" w:line="273" w:lineRule="auto"/>
        <w:ind w:left="820" w:right="407"/>
        <w:rPr>
          <w:rFonts w:hint="default" w:ascii="Cambria" w:hAnsi="Cambria" w:cs="Cambria"/>
          <w:sz w:val="24"/>
          <w:szCs w:val="24"/>
        </w:rPr>
      </w:pPr>
      <w:r>
        <w:rPr>
          <w:rFonts w:hint="default" w:ascii="Cambria" w:hAnsi="Cambria" w:cs="Cambria"/>
          <w:sz w:val="24"/>
          <w:szCs w:val="24"/>
        </w:rPr>
        <w:t>Where, a and b are arbitrary constants.</w:t>
      </w:r>
      <w:r>
        <w:rPr>
          <w:rFonts w:hint="default" w:ascii="Cambria" w:hAnsi="Cambria" w:cs="Cambria"/>
          <w:spacing w:val="1"/>
          <w:sz w:val="24"/>
          <w:szCs w:val="24"/>
        </w:rPr>
        <w:t xml:space="preserve"> </w:t>
      </w:r>
      <w:r>
        <w:rPr>
          <w:rFonts w:hint="default" w:ascii="Cambria" w:hAnsi="Cambria" w:cs="Cambria"/>
          <w:sz w:val="24"/>
          <w:szCs w:val="24"/>
        </w:rPr>
        <w:t>f</w:t>
      </w:r>
      <w:r>
        <w:rPr>
          <w:rFonts w:hint="default" w:ascii="Cambria" w:hAnsi="Cambria" w:cs="Cambria"/>
          <w:sz w:val="24"/>
          <w:szCs w:val="24"/>
          <w:vertAlign w:val="subscript"/>
        </w:rPr>
        <w:t>1</w:t>
      </w:r>
      <w:r>
        <w:rPr>
          <w:rFonts w:hint="default" w:ascii="Cambria" w:hAnsi="Cambria" w:cs="Cambria"/>
          <w:sz w:val="24"/>
          <w:szCs w:val="24"/>
          <w:vertAlign w:val="baseline"/>
        </w:rPr>
        <w:t>(x,y) and f</w:t>
      </w:r>
      <w:r>
        <w:rPr>
          <w:rFonts w:hint="default" w:ascii="Cambria" w:hAnsi="Cambria" w:cs="Cambria"/>
          <w:sz w:val="24"/>
          <w:szCs w:val="24"/>
          <w:vertAlign w:val="subscript"/>
        </w:rPr>
        <w:t>2</w:t>
      </w:r>
      <w:r>
        <w:rPr>
          <w:rFonts w:hint="default" w:ascii="Cambria" w:hAnsi="Cambria" w:cs="Cambria"/>
          <w:sz w:val="24"/>
          <w:szCs w:val="24"/>
          <w:vertAlign w:val="baseline"/>
        </w:rPr>
        <w:t>(x,y) are input images, and g</w:t>
      </w:r>
      <w:r>
        <w:rPr>
          <w:rFonts w:hint="default" w:ascii="Cambria" w:hAnsi="Cambria" w:cs="Cambria"/>
          <w:sz w:val="24"/>
          <w:szCs w:val="24"/>
          <w:vertAlign w:val="subscript"/>
        </w:rPr>
        <w:t>1</w:t>
      </w:r>
      <w:r>
        <w:rPr>
          <w:rFonts w:hint="default" w:ascii="Cambria" w:hAnsi="Cambria" w:cs="Cambria"/>
          <w:sz w:val="24"/>
          <w:szCs w:val="24"/>
          <w:vertAlign w:val="baseline"/>
        </w:rPr>
        <w:t>(x,y) and</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g</w:t>
      </w:r>
      <w:r>
        <w:rPr>
          <w:rFonts w:hint="default" w:ascii="Cambria" w:hAnsi="Cambria" w:cs="Cambria"/>
          <w:sz w:val="24"/>
          <w:szCs w:val="24"/>
          <w:vertAlign w:val="subscript"/>
        </w:rPr>
        <w:t>2</w:t>
      </w:r>
      <w:r>
        <w:rPr>
          <w:rFonts w:hint="default" w:ascii="Cambria" w:hAnsi="Cambria" w:cs="Cambria"/>
          <w:sz w:val="24"/>
          <w:szCs w:val="24"/>
          <w:vertAlign w:val="baseline"/>
        </w:rPr>
        <w:t>(x,y) are</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corresponding</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output</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images.</w:t>
      </w:r>
    </w:p>
    <w:p>
      <w:pPr>
        <w:pStyle w:val="5"/>
        <w:spacing w:before="4"/>
        <w:ind w:left="820"/>
        <w:rPr>
          <w:rFonts w:hint="default" w:ascii="Cambria" w:hAnsi="Cambria" w:cs="Cambria"/>
          <w:sz w:val="24"/>
          <w:szCs w:val="24"/>
        </w:rPr>
      </w:pPr>
      <w:r>
        <w:rPr>
          <w:rFonts w:hint="default" w:ascii="Cambria" w:hAnsi="Cambria" w:cs="Cambria"/>
          <w:sz w:val="24"/>
          <w:szCs w:val="24"/>
        </w:rPr>
        <w:t>That</w:t>
      </w:r>
      <w:r>
        <w:rPr>
          <w:rFonts w:hint="default" w:ascii="Cambria" w:hAnsi="Cambria" w:cs="Cambria"/>
          <w:spacing w:val="-2"/>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if</w:t>
      </w:r>
      <w:r>
        <w:rPr>
          <w:rFonts w:hint="default" w:ascii="Cambria" w:hAnsi="Cambria" w:cs="Cambria"/>
          <w:spacing w:val="-4"/>
          <w:sz w:val="24"/>
          <w:szCs w:val="24"/>
        </w:rPr>
        <w:t xml:space="preserve"> </w:t>
      </w:r>
      <w:r>
        <w:rPr>
          <w:rFonts w:hint="default" w:ascii="Cambria" w:hAnsi="Cambria" w:cs="Cambria"/>
          <w:sz w:val="24"/>
          <w:szCs w:val="24"/>
        </w:rPr>
        <w:t>H</w:t>
      </w:r>
      <w:r>
        <w:rPr>
          <w:rFonts w:hint="default" w:ascii="Cambria" w:hAnsi="Cambria" w:cs="Cambria"/>
          <w:spacing w:val="-2"/>
          <w:sz w:val="24"/>
          <w:szCs w:val="24"/>
        </w:rPr>
        <w:t xml:space="preserve"> </w:t>
      </w:r>
      <w:r>
        <w:rPr>
          <w:rFonts w:hint="default" w:ascii="Cambria" w:hAnsi="Cambria" w:cs="Cambria"/>
          <w:sz w:val="24"/>
          <w:szCs w:val="24"/>
        </w:rPr>
        <w:t>satisfies</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properties</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2"/>
          <w:sz w:val="24"/>
          <w:szCs w:val="24"/>
        </w:rPr>
        <w:t xml:space="preserve"> </w:t>
      </w:r>
      <w:r>
        <w:rPr>
          <w:rFonts w:hint="default" w:ascii="Cambria" w:hAnsi="Cambria" w:cs="Cambria"/>
          <w:sz w:val="24"/>
          <w:szCs w:val="24"/>
        </w:rPr>
        <w:t>additivity</w:t>
      </w:r>
      <w:r>
        <w:rPr>
          <w:rFonts w:hint="default" w:ascii="Cambria" w:hAnsi="Cambria" w:cs="Cambria"/>
          <w:spacing w:val="-3"/>
          <w:sz w:val="24"/>
          <w:szCs w:val="24"/>
        </w:rPr>
        <w:t xml:space="preserve"> </w:t>
      </w:r>
      <w:r>
        <w:rPr>
          <w:rFonts w:hint="default" w:ascii="Cambria" w:hAnsi="Cambria" w:cs="Cambria"/>
          <w:sz w:val="24"/>
          <w:szCs w:val="24"/>
        </w:rPr>
        <w:t>and</w:t>
      </w:r>
      <w:r>
        <w:rPr>
          <w:rFonts w:hint="default" w:ascii="Cambria" w:hAnsi="Cambria" w:cs="Cambria"/>
          <w:spacing w:val="-3"/>
          <w:sz w:val="24"/>
          <w:szCs w:val="24"/>
        </w:rPr>
        <w:t xml:space="preserve"> </w:t>
      </w:r>
      <w:r>
        <w:rPr>
          <w:rFonts w:hint="default" w:ascii="Cambria" w:hAnsi="Cambria" w:cs="Cambria"/>
          <w:sz w:val="24"/>
          <w:szCs w:val="24"/>
        </w:rPr>
        <w:t>homogeneity,</w:t>
      </w:r>
      <w:r>
        <w:rPr>
          <w:rFonts w:hint="default" w:ascii="Cambria" w:hAnsi="Cambria" w:cs="Cambria"/>
          <w:spacing w:val="-4"/>
          <w:sz w:val="24"/>
          <w:szCs w:val="24"/>
        </w:rPr>
        <w:t xml:space="preserve"> </w:t>
      </w:r>
      <w:r>
        <w:rPr>
          <w:rFonts w:hint="default" w:ascii="Cambria" w:hAnsi="Cambria" w:cs="Cambria"/>
          <w:sz w:val="24"/>
          <w:szCs w:val="24"/>
        </w:rPr>
        <w:t>then</w:t>
      </w:r>
      <w:r>
        <w:rPr>
          <w:rFonts w:hint="default" w:ascii="Cambria" w:hAnsi="Cambria" w:cs="Cambria"/>
          <w:spacing w:val="-1"/>
          <w:sz w:val="24"/>
          <w:szCs w:val="24"/>
        </w:rPr>
        <w:t xml:space="preserve"> </w:t>
      </w:r>
      <w:r>
        <w:rPr>
          <w:rFonts w:hint="default" w:ascii="Cambria" w:hAnsi="Cambria" w:cs="Cambria"/>
          <w:sz w:val="24"/>
          <w:szCs w:val="24"/>
        </w:rPr>
        <w:t>it</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a</w:t>
      </w:r>
      <w:r>
        <w:rPr>
          <w:rFonts w:hint="default" w:ascii="Cambria" w:hAnsi="Cambria" w:cs="Cambria"/>
          <w:spacing w:val="-2"/>
          <w:sz w:val="24"/>
          <w:szCs w:val="24"/>
        </w:rPr>
        <w:t xml:space="preserve"> </w:t>
      </w:r>
      <w:r>
        <w:rPr>
          <w:rFonts w:hint="default" w:ascii="Cambria" w:hAnsi="Cambria" w:cs="Cambria"/>
          <w:b/>
          <w:sz w:val="24"/>
          <w:szCs w:val="24"/>
        </w:rPr>
        <w:t>linear operator</w:t>
      </w:r>
      <w:r>
        <w:rPr>
          <w:rFonts w:hint="default" w:ascii="Cambria" w:hAnsi="Cambria" w:cs="Cambria"/>
          <w:sz w:val="24"/>
          <w:szCs w:val="24"/>
        </w:rPr>
        <w:t>.</w:t>
      </w:r>
    </w:p>
    <w:p>
      <w:pPr>
        <w:pStyle w:val="5"/>
        <w:rPr>
          <w:rFonts w:hint="default" w:ascii="Cambria" w:hAnsi="Cambria" w:cs="Cambria"/>
          <w:sz w:val="24"/>
          <w:szCs w:val="24"/>
        </w:rPr>
      </w:pPr>
    </w:p>
    <w:p>
      <w:pPr>
        <w:pStyle w:val="5"/>
        <w:spacing w:before="11"/>
        <w:rPr>
          <w:rFonts w:hint="default" w:ascii="Cambria" w:hAnsi="Cambria" w:cs="Cambria"/>
          <w:sz w:val="24"/>
          <w:szCs w:val="24"/>
        </w:rPr>
      </w:pPr>
    </w:p>
    <w:p>
      <w:pPr>
        <w:pStyle w:val="11"/>
        <w:numPr>
          <w:ilvl w:val="0"/>
          <w:numId w:val="13"/>
        </w:numPr>
        <w:tabs>
          <w:tab w:val="left" w:pos="821"/>
        </w:tabs>
        <w:spacing w:before="0" w:after="0" w:line="240" w:lineRule="auto"/>
        <w:ind w:left="820" w:right="0" w:hanging="361"/>
        <w:jc w:val="left"/>
        <w:rPr>
          <w:rFonts w:hint="default" w:ascii="Cambria" w:hAnsi="Cambria" w:cs="Cambria"/>
          <w:sz w:val="24"/>
          <w:szCs w:val="24"/>
        </w:rPr>
      </w:pPr>
      <w:r>
        <w:rPr>
          <w:rFonts w:hint="default" w:ascii="Cambria" w:hAnsi="Cambria" w:cs="Cambria"/>
          <w:b/>
          <w:sz w:val="24"/>
          <w:szCs w:val="24"/>
          <w:u w:val="single"/>
        </w:rPr>
        <w:t>Arithmetic</w:t>
      </w:r>
      <w:r>
        <w:rPr>
          <w:rFonts w:hint="default" w:ascii="Cambria" w:hAnsi="Cambria" w:cs="Cambria"/>
          <w:b/>
          <w:spacing w:val="-1"/>
          <w:sz w:val="24"/>
          <w:szCs w:val="24"/>
          <w:u w:val="single"/>
        </w:rPr>
        <w:t xml:space="preserve"> </w:t>
      </w:r>
      <w:r>
        <w:rPr>
          <w:rFonts w:hint="default" w:ascii="Cambria" w:hAnsi="Cambria" w:cs="Cambria"/>
          <w:b/>
          <w:sz w:val="24"/>
          <w:szCs w:val="24"/>
          <w:u w:val="single"/>
        </w:rPr>
        <w:t>operations</w:t>
      </w:r>
      <w:r>
        <w:rPr>
          <w:rFonts w:hint="default" w:ascii="Cambria" w:hAnsi="Cambria" w:cs="Cambria"/>
          <w:b/>
          <w:spacing w:val="-1"/>
          <w:sz w:val="24"/>
          <w:szCs w:val="24"/>
        </w:rPr>
        <w:t xml:space="preserve"> </w:t>
      </w:r>
      <w:r>
        <w:rPr>
          <w:rFonts w:hint="default" w:ascii="Cambria" w:hAnsi="Cambria" w:cs="Cambria"/>
          <w:sz w:val="24"/>
          <w:szCs w:val="24"/>
        </w:rPr>
        <w:t>–</w:t>
      </w:r>
      <w:r>
        <w:rPr>
          <w:rFonts w:hint="default" w:ascii="Cambria" w:hAnsi="Cambria" w:cs="Cambria"/>
          <w:spacing w:val="-2"/>
          <w:sz w:val="24"/>
          <w:szCs w:val="24"/>
        </w:rPr>
        <w:t xml:space="preserve"> </w:t>
      </w:r>
      <w:r>
        <w:rPr>
          <w:rFonts w:hint="default" w:ascii="Cambria" w:hAnsi="Cambria" w:cs="Cambria"/>
          <w:sz w:val="24"/>
          <w:szCs w:val="24"/>
        </w:rPr>
        <w:t>these</w:t>
      </w:r>
      <w:r>
        <w:rPr>
          <w:rFonts w:hint="default" w:ascii="Cambria" w:hAnsi="Cambria" w:cs="Cambria"/>
          <w:spacing w:val="-3"/>
          <w:sz w:val="24"/>
          <w:szCs w:val="24"/>
        </w:rPr>
        <w:t xml:space="preserve"> </w:t>
      </w:r>
      <w:r>
        <w:rPr>
          <w:rFonts w:hint="default" w:ascii="Cambria" w:hAnsi="Cambria" w:cs="Cambria"/>
          <w:sz w:val="24"/>
          <w:szCs w:val="24"/>
        </w:rPr>
        <w:t>operations</w:t>
      </w:r>
      <w:r>
        <w:rPr>
          <w:rFonts w:hint="default" w:ascii="Cambria" w:hAnsi="Cambria" w:cs="Cambria"/>
          <w:spacing w:val="-1"/>
          <w:sz w:val="24"/>
          <w:szCs w:val="24"/>
        </w:rPr>
        <w:t xml:space="preserve"> </w:t>
      </w:r>
      <w:r>
        <w:rPr>
          <w:rFonts w:hint="default" w:ascii="Cambria" w:hAnsi="Cambria" w:cs="Cambria"/>
          <w:sz w:val="24"/>
          <w:szCs w:val="24"/>
        </w:rPr>
        <w:t>are</w:t>
      </w:r>
      <w:r>
        <w:rPr>
          <w:rFonts w:hint="default" w:ascii="Cambria" w:hAnsi="Cambria" w:cs="Cambria"/>
          <w:spacing w:val="-1"/>
          <w:sz w:val="24"/>
          <w:szCs w:val="24"/>
        </w:rPr>
        <w:t xml:space="preserve"> </w:t>
      </w:r>
      <w:r>
        <w:rPr>
          <w:rFonts w:hint="default" w:ascii="Cambria" w:hAnsi="Cambria" w:cs="Cambria"/>
          <w:sz w:val="24"/>
          <w:szCs w:val="24"/>
        </w:rPr>
        <w:t>array</w:t>
      </w:r>
      <w:r>
        <w:rPr>
          <w:rFonts w:hint="default" w:ascii="Cambria" w:hAnsi="Cambria" w:cs="Cambria"/>
          <w:spacing w:val="-3"/>
          <w:sz w:val="24"/>
          <w:szCs w:val="24"/>
        </w:rPr>
        <w:t xml:space="preserve"> </w:t>
      </w:r>
      <w:r>
        <w:rPr>
          <w:rFonts w:hint="default" w:ascii="Cambria" w:hAnsi="Cambria" w:cs="Cambria"/>
          <w:sz w:val="24"/>
          <w:szCs w:val="24"/>
        </w:rPr>
        <w:t>operations</w:t>
      </w:r>
      <w:r>
        <w:rPr>
          <w:rFonts w:hint="default" w:ascii="Cambria" w:hAnsi="Cambria" w:cs="Cambria"/>
          <w:spacing w:val="-3"/>
          <w:sz w:val="24"/>
          <w:szCs w:val="24"/>
        </w:rPr>
        <w:t xml:space="preserve"> </w:t>
      </w:r>
      <w:r>
        <w:rPr>
          <w:rFonts w:hint="default" w:ascii="Cambria" w:hAnsi="Cambria" w:cs="Cambria"/>
          <w:sz w:val="24"/>
          <w:szCs w:val="24"/>
        </w:rPr>
        <w:t>and</w:t>
      </w:r>
      <w:r>
        <w:rPr>
          <w:rFonts w:hint="default" w:ascii="Cambria" w:hAnsi="Cambria" w:cs="Cambria"/>
          <w:spacing w:val="-3"/>
          <w:sz w:val="24"/>
          <w:szCs w:val="24"/>
        </w:rPr>
        <w:t xml:space="preserve"> </w:t>
      </w:r>
      <w:r>
        <w:rPr>
          <w:rFonts w:hint="default" w:ascii="Cambria" w:hAnsi="Cambria" w:cs="Cambria"/>
          <w:sz w:val="24"/>
          <w:szCs w:val="24"/>
        </w:rPr>
        <w:t>are</w:t>
      </w:r>
      <w:r>
        <w:rPr>
          <w:rFonts w:hint="default" w:ascii="Cambria" w:hAnsi="Cambria" w:cs="Cambria"/>
          <w:spacing w:val="-3"/>
          <w:sz w:val="24"/>
          <w:szCs w:val="24"/>
        </w:rPr>
        <w:t xml:space="preserve"> </w:t>
      </w:r>
      <w:r>
        <w:rPr>
          <w:rFonts w:hint="default" w:ascii="Cambria" w:hAnsi="Cambria" w:cs="Cambria"/>
          <w:sz w:val="24"/>
          <w:szCs w:val="24"/>
        </w:rPr>
        <w:t>denoted</w:t>
      </w:r>
      <w:r>
        <w:rPr>
          <w:rFonts w:hint="default" w:ascii="Cambria" w:hAnsi="Cambria" w:cs="Cambria"/>
          <w:spacing w:val="-2"/>
          <w:sz w:val="24"/>
          <w:szCs w:val="24"/>
        </w:rPr>
        <w:t xml:space="preserve"> </w:t>
      </w:r>
      <w:r>
        <w:rPr>
          <w:rFonts w:hint="default" w:ascii="Cambria" w:hAnsi="Cambria" w:cs="Cambria"/>
          <w:sz w:val="24"/>
          <w:szCs w:val="24"/>
        </w:rPr>
        <w:t>by</w:t>
      </w:r>
    </w:p>
    <w:p>
      <w:pPr>
        <w:pStyle w:val="5"/>
        <w:spacing w:before="41"/>
        <w:ind w:left="2017" w:right="1336"/>
        <w:jc w:val="center"/>
        <w:rPr>
          <w:rFonts w:hint="default" w:ascii="Cambria" w:hAnsi="Cambria" w:cs="Cambria"/>
          <w:sz w:val="24"/>
          <w:szCs w:val="24"/>
        </w:rPr>
      </w:pPr>
      <w:r>
        <w:rPr>
          <w:rFonts w:hint="default" w:ascii="Cambria" w:hAnsi="Cambria" w:cs="Cambria"/>
          <w:sz w:val="24"/>
          <w:szCs w:val="24"/>
        </w:rPr>
        <w:t>S(x,y)</w:t>
      </w:r>
      <w:r>
        <w:rPr>
          <w:rFonts w:hint="default" w:ascii="Cambria" w:hAnsi="Cambria" w:cs="Cambria"/>
          <w:spacing w:val="-5"/>
          <w:sz w:val="24"/>
          <w:szCs w:val="24"/>
        </w:rPr>
        <w:t xml:space="preserve"> </w:t>
      </w:r>
      <w:r>
        <w:rPr>
          <w:rFonts w:hint="default" w:ascii="Cambria" w:hAnsi="Cambria" w:cs="Cambria"/>
          <w:sz w:val="24"/>
          <w:szCs w:val="24"/>
        </w:rPr>
        <w:t>=</w:t>
      </w:r>
      <w:r>
        <w:rPr>
          <w:rFonts w:hint="default" w:ascii="Cambria" w:hAnsi="Cambria" w:cs="Cambria"/>
          <w:spacing w:val="-2"/>
          <w:sz w:val="24"/>
          <w:szCs w:val="24"/>
        </w:rPr>
        <w:t xml:space="preserve"> </w:t>
      </w:r>
      <w:r>
        <w:rPr>
          <w:rFonts w:hint="default" w:ascii="Cambria" w:hAnsi="Cambria" w:cs="Cambria"/>
          <w:sz w:val="24"/>
          <w:szCs w:val="24"/>
        </w:rPr>
        <w:t>f(x,y)</w:t>
      </w:r>
      <w:r>
        <w:rPr>
          <w:rFonts w:hint="default" w:ascii="Cambria" w:hAnsi="Cambria" w:cs="Cambria"/>
          <w:spacing w:val="-6"/>
          <w:sz w:val="24"/>
          <w:szCs w:val="24"/>
        </w:rPr>
        <w:t xml:space="preserve"> </w:t>
      </w:r>
      <w:r>
        <w:rPr>
          <w:rFonts w:hint="default" w:ascii="Cambria" w:hAnsi="Cambria" w:cs="Cambria"/>
          <w:sz w:val="24"/>
          <w:szCs w:val="24"/>
        </w:rPr>
        <w:t>+</w:t>
      </w:r>
      <w:r>
        <w:rPr>
          <w:rFonts w:hint="default" w:ascii="Cambria" w:hAnsi="Cambria" w:cs="Cambria"/>
          <w:spacing w:val="-2"/>
          <w:sz w:val="24"/>
          <w:szCs w:val="24"/>
        </w:rPr>
        <w:t xml:space="preserve"> </w:t>
      </w:r>
      <w:r>
        <w:rPr>
          <w:rFonts w:hint="default" w:ascii="Cambria" w:hAnsi="Cambria" w:cs="Cambria"/>
          <w:sz w:val="24"/>
          <w:szCs w:val="24"/>
        </w:rPr>
        <w:t>g(x,y)</w:t>
      </w:r>
    </w:p>
    <w:p>
      <w:pPr>
        <w:pStyle w:val="5"/>
        <w:spacing w:before="41"/>
        <w:ind w:left="2017" w:right="1336"/>
        <w:jc w:val="center"/>
        <w:rPr>
          <w:rFonts w:hint="default" w:ascii="Cambria" w:hAnsi="Cambria" w:cs="Cambria"/>
          <w:sz w:val="24"/>
          <w:szCs w:val="24"/>
        </w:rPr>
      </w:pPr>
      <w:r>
        <w:rPr>
          <w:rFonts w:hint="default" w:ascii="Cambria" w:hAnsi="Cambria" w:cs="Cambria"/>
          <w:sz w:val="24"/>
          <w:szCs w:val="24"/>
        </w:rPr>
        <w:t>D(x,y)</w:t>
      </w:r>
      <w:r>
        <w:rPr>
          <w:rFonts w:hint="default" w:ascii="Cambria" w:hAnsi="Cambria" w:cs="Cambria"/>
          <w:spacing w:val="-4"/>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f(x,y)</w:t>
      </w:r>
      <w:r>
        <w:rPr>
          <w:rFonts w:hint="default" w:ascii="Cambria" w:hAnsi="Cambria" w:cs="Cambria"/>
          <w:spacing w:val="-3"/>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g(x,y)</w:t>
      </w:r>
    </w:p>
    <w:p>
      <w:pPr>
        <w:pStyle w:val="5"/>
        <w:spacing w:before="39"/>
        <w:ind w:left="2018" w:right="1336"/>
        <w:jc w:val="center"/>
        <w:rPr>
          <w:rFonts w:hint="default" w:ascii="Cambria" w:hAnsi="Cambria" w:cs="Cambria"/>
          <w:sz w:val="24"/>
          <w:szCs w:val="24"/>
        </w:rPr>
      </w:pPr>
      <w:r>
        <w:rPr>
          <w:rFonts w:hint="default" w:ascii="Cambria" w:hAnsi="Cambria" w:cs="Cambria"/>
          <w:sz w:val="24"/>
          <w:szCs w:val="24"/>
        </w:rPr>
        <w:t>P(x,y)</w:t>
      </w:r>
      <w:r>
        <w:rPr>
          <w:rFonts w:hint="default" w:ascii="Cambria" w:hAnsi="Cambria" w:cs="Cambria"/>
          <w:spacing w:val="-4"/>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f(x,y)</w:t>
      </w:r>
      <w:r>
        <w:rPr>
          <w:rFonts w:hint="default" w:ascii="Cambria" w:hAnsi="Cambria" w:cs="Cambria"/>
          <w:spacing w:val="-3"/>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g(x,y)</w:t>
      </w:r>
    </w:p>
    <w:p>
      <w:pPr>
        <w:pStyle w:val="5"/>
        <w:spacing w:before="41"/>
        <w:ind w:left="2017" w:right="1336"/>
        <w:jc w:val="center"/>
        <w:rPr>
          <w:rFonts w:hint="default" w:ascii="Cambria" w:hAnsi="Cambria" w:cs="Cambria"/>
          <w:sz w:val="24"/>
          <w:szCs w:val="24"/>
        </w:rPr>
      </w:pPr>
      <w:r>
        <w:rPr>
          <w:rFonts w:hint="default" w:ascii="Cambria" w:hAnsi="Cambria" w:cs="Cambria"/>
          <w:sz w:val="24"/>
          <w:szCs w:val="24"/>
        </w:rPr>
        <w:t>V(x,y)</w:t>
      </w:r>
      <w:r>
        <w:rPr>
          <w:rFonts w:hint="default" w:ascii="Cambria" w:hAnsi="Cambria" w:cs="Cambria"/>
          <w:spacing w:val="-5"/>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f(x,y)</w:t>
      </w:r>
      <w:r>
        <w:rPr>
          <w:rFonts w:hint="default" w:ascii="Cambria" w:hAnsi="Cambria" w:cs="Cambria"/>
          <w:spacing w:val="-2"/>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g(x,y)</w:t>
      </w:r>
    </w:p>
    <w:p>
      <w:pPr>
        <w:pStyle w:val="5"/>
        <w:spacing w:before="41"/>
        <w:ind w:left="820"/>
        <w:rPr>
          <w:rFonts w:hint="default" w:ascii="Cambria" w:hAnsi="Cambria" w:cs="Cambria"/>
          <w:sz w:val="24"/>
          <w:szCs w:val="24"/>
        </w:rPr>
      </w:pPr>
      <w:r>
        <w:rPr>
          <w:rFonts w:hint="default" w:ascii="Cambria" w:hAnsi="Cambria" w:cs="Cambria"/>
          <w:sz w:val="24"/>
          <w:szCs w:val="24"/>
        </w:rPr>
        <w:t>These</w:t>
      </w:r>
      <w:r>
        <w:rPr>
          <w:rFonts w:hint="default" w:ascii="Cambria" w:hAnsi="Cambria" w:cs="Cambria"/>
          <w:spacing w:val="-3"/>
          <w:sz w:val="24"/>
          <w:szCs w:val="24"/>
        </w:rPr>
        <w:t xml:space="preserve"> </w:t>
      </w:r>
      <w:r>
        <w:rPr>
          <w:rFonts w:hint="default" w:ascii="Cambria" w:hAnsi="Cambria" w:cs="Cambria"/>
          <w:sz w:val="24"/>
          <w:szCs w:val="24"/>
        </w:rPr>
        <w:t>operations</w:t>
      </w:r>
      <w:r>
        <w:rPr>
          <w:rFonts w:hint="default" w:ascii="Cambria" w:hAnsi="Cambria" w:cs="Cambria"/>
          <w:spacing w:val="-3"/>
          <w:sz w:val="24"/>
          <w:szCs w:val="24"/>
        </w:rPr>
        <w:t xml:space="preserve"> </w:t>
      </w:r>
      <w:r>
        <w:rPr>
          <w:rFonts w:hint="default" w:ascii="Cambria" w:hAnsi="Cambria" w:cs="Cambria"/>
          <w:sz w:val="24"/>
          <w:szCs w:val="24"/>
        </w:rPr>
        <w:t>are performed between</w:t>
      </w:r>
      <w:r>
        <w:rPr>
          <w:rFonts w:hint="default" w:ascii="Cambria" w:hAnsi="Cambria" w:cs="Cambria"/>
          <w:spacing w:val="-1"/>
          <w:sz w:val="24"/>
          <w:szCs w:val="24"/>
        </w:rPr>
        <w:t xml:space="preserve"> </w:t>
      </w:r>
      <w:r>
        <w:rPr>
          <w:rFonts w:hint="default" w:ascii="Cambria" w:hAnsi="Cambria" w:cs="Cambria"/>
          <w:sz w:val="24"/>
          <w:szCs w:val="24"/>
        </w:rPr>
        <w:t>corresponding</w:t>
      </w:r>
      <w:r>
        <w:rPr>
          <w:rFonts w:hint="default" w:ascii="Cambria" w:hAnsi="Cambria" w:cs="Cambria"/>
          <w:spacing w:val="-1"/>
          <w:sz w:val="24"/>
          <w:szCs w:val="24"/>
        </w:rPr>
        <w:t xml:space="preserve"> </w:t>
      </w:r>
      <w:r>
        <w:rPr>
          <w:rFonts w:hint="default" w:ascii="Cambria" w:hAnsi="Cambria" w:cs="Cambria"/>
          <w:sz w:val="24"/>
          <w:szCs w:val="24"/>
        </w:rPr>
        <w:t>pixel pairs in</w:t>
      </w:r>
      <w:r>
        <w:rPr>
          <w:rFonts w:hint="default" w:ascii="Cambria" w:hAnsi="Cambria" w:cs="Cambria"/>
          <w:spacing w:val="-1"/>
          <w:sz w:val="24"/>
          <w:szCs w:val="24"/>
        </w:rPr>
        <w:t xml:space="preserve"> </w:t>
      </w:r>
      <w:r>
        <w:rPr>
          <w:rFonts w:hint="default" w:ascii="Cambria" w:hAnsi="Cambria" w:cs="Cambria"/>
          <w:sz w:val="24"/>
          <w:szCs w:val="24"/>
        </w:rPr>
        <w:t>f</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g</w:t>
      </w:r>
      <w:r>
        <w:rPr>
          <w:rFonts w:hint="default" w:ascii="Cambria" w:hAnsi="Cambria" w:cs="Cambria"/>
          <w:spacing w:val="-3"/>
          <w:sz w:val="24"/>
          <w:szCs w:val="24"/>
        </w:rPr>
        <w:t xml:space="preserve"> </w:t>
      </w:r>
      <w:r>
        <w:rPr>
          <w:rFonts w:hint="default" w:ascii="Cambria" w:hAnsi="Cambria" w:cs="Cambria"/>
          <w:sz w:val="24"/>
          <w:szCs w:val="24"/>
        </w:rPr>
        <w:t>for</w:t>
      </w:r>
      <w:r>
        <w:rPr>
          <w:rFonts w:hint="default" w:ascii="Cambria" w:hAnsi="Cambria" w:cs="Cambria"/>
          <w:spacing w:val="-6"/>
          <w:sz w:val="24"/>
          <w:szCs w:val="24"/>
        </w:rPr>
        <w:t xml:space="preserve"> </w:t>
      </w:r>
      <w:r>
        <w:rPr>
          <w:rFonts w:hint="default" w:ascii="Cambria" w:hAnsi="Cambria" w:cs="Cambria"/>
          <w:sz w:val="24"/>
          <w:szCs w:val="24"/>
        </w:rPr>
        <w:t>x =</w:t>
      </w:r>
      <w:r>
        <w:rPr>
          <w:rFonts w:hint="default" w:ascii="Cambria" w:hAnsi="Cambria" w:cs="Cambria"/>
          <w:spacing w:val="-2"/>
          <w:sz w:val="24"/>
          <w:szCs w:val="24"/>
        </w:rPr>
        <w:t xml:space="preserve"> </w:t>
      </w:r>
      <w:r>
        <w:rPr>
          <w:rFonts w:hint="default" w:ascii="Cambria" w:hAnsi="Cambria" w:cs="Cambria"/>
          <w:sz w:val="24"/>
          <w:szCs w:val="24"/>
        </w:rPr>
        <w:t>0,</w:t>
      </w:r>
      <w:r>
        <w:rPr>
          <w:rFonts w:hint="default" w:ascii="Cambria" w:hAnsi="Cambria" w:cs="Cambria"/>
          <w:spacing w:val="-2"/>
          <w:sz w:val="24"/>
          <w:szCs w:val="24"/>
        </w:rPr>
        <w:t xml:space="preserve"> </w:t>
      </w:r>
      <w:r>
        <w:rPr>
          <w:rFonts w:hint="default" w:ascii="Cambria" w:hAnsi="Cambria" w:cs="Cambria"/>
          <w:sz w:val="24"/>
          <w:szCs w:val="24"/>
        </w:rPr>
        <w:t>1,</w:t>
      </w:r>
      <w:r>
        <w:rPr>
          <w:rFonts w:hint="default" w:ascii="Cambria" w:hAnsi="Cambria" w:cs="Cambria"/>
          <w:spacing w:val="-3"/>
          <w:sz w:val="24"/>
          <w:szCs w:val="24"/>
        </w:rPr>
        <w:t xml:space="preserve"> </w:t>
      </w:r>
      <w:r>
        <w:rPr>
          <w:rFonts w:hint="default" w:ascii="Cambria" w:hAnsi="Cambria" w:cs="Cambria"/>
          <w:sz w:val="24"/>
          <w:szCs w:val="24"/>
        </w:rPr>
        <w:t>2,</w:t>
      </w:r>
      <w:r>
        <w:rPr>
          <w:rFonts w:hint="default" w:ascii="Cambria" w:hAnsi="Cambria" w:cs="Cambria"/>
          <w:spacing w:val="-2"/>
          <w:sz w:val="24"/>
          <w:szCs w:val="24"/>
        </w:rPr>
        <w:t xml:space="preserve"> </w:t>
      </w:r>
      <w:r>
        <w:rPr>
          <w:rFonts w:hint="default" w:ascii="Cambria" w:hAnsi="Cambria" w:cs="Cambria"/>
          <w:sz w:val="24"/>
          <w:szCs w:val="24"/>
        </w:rPr>
        <w:t>…</w:t>
      </w:r>
    </w:p>
    <w:p>
      <w:pPr>
        <w:pStyle w:val="5"/>
        <w:spacing w:before="39" w:line="276" w:lineRule="auto"/>
        <w:ind w:left="820" w:right="2858"/>
        <w:rPr>
          <w:rFonts w:hint="default" w:ascii="Cambria" w:hAnsi="Cambria" w:cs="Cambria"/>
          <w:sz w:val="24"/>
          <w:szCs w:val="24"/>
        </w:rPr>
      </w:pPr>
      <w:r>
        <w:rPr>
          <w:rFonts w:hint="default" w:ascii="Cambria" w:hAnsi="Cambria" w:cs="Cambria"/>
          <w:sz w:val="24"/>
          <w:szCs w:val="24"/>
        </w:rPr>
        <w:t>M-1 and y = 0, 1, 2, …, N-1, where all the images are of size M X N.</w:t>
      </w:r>
      <w:r>
        <w:rPr>
          <w:rFonts w:hint="default" w:ascii="Cambria" w:hAnsi="Cambria" w:cs="Cambria"/>
          <w:spacing w:val="-47"/>
          <w:sz w:val="24"/>
          <w:szCs w:val="24"/>
        </w:rPr>
        <w:t xml:space="preserve"> </w:t>
      </w:r>
      <w:r>
        <w:rPr>
          <w:rFonts w:hint="default" w:ascii="Cambria" w:hAnsi="Cambria" w:cs="Cambria"/>
          <w:sz w:val="24"/>
          <w:szCs w:val="24"/>
        </w:rPr>
        <w:t>For example,</w:t>
      </w:r>
    </w:p>
    <w:p>
      <w:pPr>
        <w:pStyle w:val="11"/>
        <w:numPr>
          <w:ilvl w:val="0"/>
          <w:numId w:val="10"/>
        </w:numPr>
        <w:tabs>
          <w:tab w:val="left" w:pos="820"/>
          <w:tab w:val="left" w:pos="821"/>
        </w:tabs>
        <w:spacing w:before="0" w:after="0" w:line="273" w:lineRule="auto"/>
        <w:ind w:left="820" w:right="416" w:hanging="360"/>
        <w:jc w:val="left"/>
        <w:rPr>
          <w:rFonts w:hint="default" w:ascii="Cambria" w:hAnsi="Cambria" w:cs="Cambria"/>
          <w:sz w:val="24"/>
          <w:szCs w:val="24"/>
        </w:rPr>
      </w:pPr>
      <w:r>
        <w:rPr>
          <w:rFonts w:hint="default" w:ascii="Cambria" w:hAnsi="Cambria" w:cs="Cambria"/>
          <w:sz w:val="24"/>
          <w:szCs w:val="24"/>
        </w:rPr>
        <w:t>if we consider a set of K noisy images of a particular scene {g</w:t>
      </w:r>
      <w:r>
        <w:rPr>
          <w:rFonts w:hint="default" w:ascii="Cambria" w:hAnsi="Cambria" w:cs="Cambria"/>
          <w:sz w:val="24"/>
          <w:szCs w:val="24"/>
          <w:vertAlign w:val="subscript"/>
        </w:rPr>
        <w:t>i</w:t>
      </w:r>
      <w:r>
        <w:rPr>
          <w:rFonts w:hint="default" w:ascii="Cambria" w:hAnsi="Cambria" w:cs="Cambria"/>
          <w:sz w:val="24"/>
          <w:szCs w:val="24"/>
          <w:vertAlign w:val="baseline"/>
        </w:rPr>
        <w:t>(x,y)}, then, in order to obtain an</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image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with</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less noise,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averaging operation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can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be done as</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follows:</w:t>
      </w:r>
    </w:p>
    <w:p>
      <w:pPr>
        <w:spacing w:before="13" w:line="124" w:lineRule="auto"/>
        <w:ind w:left="5011" w:right="0" w:firstLine="0"/>
        <w:jc w:val="left"/>
        <w:rPr>
          <w:rFonts w:hint="default" w:ascii="Cambria" w:hAnsi="Cambria" w:eastAsia="Cambria Math" w:cs="Cambria"/>
          <w:sz w:val="24"/>
          <w:szCs w:val="24"/>
        </w:rPr>
      </w:pPr>
      <w:r>
        <w:rPr>
          <w:rFonts w:hint="default" w:ascii="Cambria" w:hAnsi="Cambria" w:eastAsia="Cambria Math" w:cs="Cambria"/>
          <w:position w:val="-15"/>
          <w:sz w:val="24"/>
          <w:szCs w:val="24"/>
        </w:rPr>
        <w:t>1</w:t>
      </w:r>
      <w:r>
        <w:rPr>
          <w:rFonts w:hint="default" w:ascii="Cambria" w:hAnsi="Cambria" w:eastAsia="Cambria Math" w:cs="Cambria"/>
          <w:spacing w:val="48"/>
          <w:position w:val="-15"/>
          <w:sz w:val="24"/>
          <w:szCs w:val="24"/>
        </w:rPr>
        <w:t xml:space="preserve"> </w:t>
      </w:r>
      <w:r>
        <w:rPr>
          <w:rFonts w:hint="default" w:ascii="Cambria" w:hAnsi="Cambria" w:eastAsia="Cambria Math" w:cs="Cambria"/>
          <w:sz w:val="24"/>
          <w:szCs w:val="24"/>
        </w:rPr>
        <w:t>𝐾</w:t>
      </w:r>
    </w:p>
    <w:p>
      <w:pPr>
        <w:pStyle w:val="5"/>
        <w:spacing w:before="8" w:line="196" w:lineRule="auto"/>
        <w:ind w:left="2018" w:right="1336"/>
        <w:jc w:val="center"/>
        <w:rPr>
          <w:rFonts w:hint="default" w:ascii="Cambria" w:hAnsi="Cambria" w:eastAsia="Cambria Math" w:cs="Cambria"/>
          <w:sz w:val="24"/>
          <w:szCs w:val="24"/>
        </w:rPr>
      </w:pPr>
      <w:r>
        <w:rPr>
          <w:rFonts w:hint="default" w:ascii="Cambria" w:hAnsi="Cambria" w:cs="Cambria"/>
          <w:sz w:val="24"/>
          <w:szCs w:val="24"/>
        </w:rPr>
        <w:pict>
          <v:rect id="_x0000_s1033" o:spid="_x0000_s1033" o:spt="1" style="position:absolute;left:0pt;margin-left:316.6pt;margin-top:7.35pt;height:0.7pt;width:8pt;mso-position-horizontal-relative:page;z-index:-251650048;mso-width-relative:page;mso-height-relative:page;" fillcolor="#000000" filled="t" stroked="f" coordsize="21600,21600">
            <v:path/>
            <v:fill on="t" focussize="0,0"/>
            <v:stroke on="f"/>
            <v:imagedata o:title=""/>
            <o:lock v:ext="edit"/>
            <v:textbox>
              <w:txbxContent>
                <w:p/>
              </w:txbxContent>
            </v:textbox>
          </v:rect>
        </w:pict>
      </w:r>
      <w:r>
        <w:rPr>
          <w:rFonts w:hint="default" w:ascii="Cambria" w:hAnsi="Cambria" w:eastAsia="Cambria Math" w:cs="Cambria"/>
          <w:w w:val="110"/>
          <w:sz w:val="24"/>
          <w:szCs w:val="24"/>
        </w:rPr>
        <w:t>𝑔̅</w:t>
      </w:r>
      <w:r>
        <w:rPr>
          <w:rFonts w:hint="default" w:ascii="Cambria" w:hAnsi="Cambria" w:eastAsia="Cambria Math" w:cs="Cambria"/>
          <w:w w:val="110"/>
          <w:position w:val="1"/>
          <w:sz w:val="24"/>
          <w:szCs w:val="24"/>
        </w:rPr>
        <w:t>(</w:t>
      </w:r>
      <w:r>
        <w:rPr>
          <w:rFonts w:hint="default" w:ascii="Cambria" w:hAnsi="Cambria" w:eastAsia="Cambria Math" w:cs="Cambria"/>
          <w:w w:val="110"/>
          <w:sz w:val="24"/>
          <w:szCs w:val="24"/>
        </w:rPr>
        <w:t>𝑥,</w:t>
      </w:r>
      <w:r>
        <w:rPr>
          <w:rFonts w:hint="default" w:ascii="Cambria" w:hAnsi="Cambria" w:eastAsia="Cambria Math" w:cs="Cambria"/>
          <w:spacing w:val="-17"/>
          <w:w w:val="110"/>
          <w:sz w:val="24"/>
          <w:szCs w:val="24"/>
        </w:rPr>
        <w:t xml:space="preserve"> </w:t>
      </w:r>
      <w:r>
        <w:rPr>
          <w:rFonts w:hint="default" w:ascii="Cambria" w:hAnsi="Cambria" w:eastAsia="Cambria Math" w:cs="Cambria"/>
          <w:w w:val="110"/>
          <w:sz w:val="24"/>
          <w:szCs w:val="24"/>
        </w:rPr>
        <w:t>𝑦</w:t>
      </w:r>
      <w:r>
        <w:rPr>
          <w:rFonts w:hint="default" w:ascii="Cambria" w:hAnsi="Cambria" w:eastAsia="Cambria Math" w:cs="Cambria"/>
          <w:w w:val="110"/>
          <w:position w:val="1"/>
          <w:sz w:val="24"/>
          <w:szCs w:val="24"/>
        </w:rPr>
        <w:t>)</w:t>
      </w:r>
      <w:r>
        <w:rPr>
          <w:rFonts w:hint="default" w:ascii="Cambria" w:hAnsi="Cambria" w:eastAsia="Cambria Math" w:cs="Cambria"/>
          <w:spacing w:val="8"/>
          <w:w w:val="110"/>
          <w:position w:val="1"/>
          <w:sz w:val="24"/>
          <w:szCs w:val="24"/>
        </w:rPr>
        <w:t xml:space="preserve"> </w:t>
      </w:r>
      <w:r>
        <w:rPr>
          <w:rFonts w:hint="default" w:ascii="Cambria" w:hAnsi="Cambria" w:eastAsia="Cambria Math" w:cs="Cambria"/>
          <w:w w:val="110"/>
          <w:sz w:val="24"/>
          <w:szCs w:val="24"/>
        </w:rPr>
        <w:t>=</w:t>
      </w:r>
      <w:r>
        <w:rPr>
          <w:rFonts w:hint="default" w:ascii="Cambria" w:hAnsi="Cambria" w:eastAsia="Cambria Math" w:cs="Cambria"/>
          <w:spacing w:val="8"/>
          <w:w w:val="110"/>
          <w:sz w:val="24"/>
          <w:szCs w:val="24"/>
        </w:rPr>
        <w:t xml:space="preserve"> </w:t>
      </w:r>
      <w:r>
        <w:rPr>
          <w:rFonts w:hint="default" w:ascii="Cambria" w:hAnsi="Cambria" w:eastAsia="Cambria Math" w:cs="Cambria"/>
          <w:w w:val="110"/>
          <w:position w:val="-14"/>
          <w:sz w:val="24"/>
          <w:szCs w:val="24"/>
        </w:rPr>
        <w:t>𝐾</w:t>
      </w:r>
      <w:r>
        <w:rPr>
          <w:rFonts w:hint="default" w:ascii="Cambria" w:hAnsi="Cambria" w:eastAsia="Cambria Math" w:cs="Cambria"/>
          <w:spacing w:val="-9"/>
          <w:w w:val="110"/>
          <w:position w:val="-14"/>
          <w:sz w:val="24"/>
          <w:szCs w:val="24"/>
        </w:rPr>
        <w:t xml:space="preserve"> </w:t>
      </w:r>
      <w:r>
        <w:rPr>
          <w:rFonts w:hint="default" w:ascii="Cambria" w:hAnsi="Cambria" w:eastAsia="Cambria Math" w:cs="Cambria"/>
          <w:w w:val="115"/>
          <w:sz w:val="24"/>
          <w:szCs w:val="24"/>
        </w:rPr>
        <w:t>∑</w:t>
      </w:r>
      <w:r>
        <w:rPr>
          <w:rFonts w:hint="default" w:ascii="Cambria" w:hAnsi="Cambria" w:eastAsia="Cambria Math" w:cs="Cambria"/>
          <w:spacing w:val="-20"/>
          <w:w w:val="115"/>
          <w:sz w:val="24"/>
          <w:szCs w:val="24"/>
        </w:rPr>
        <w:t xml:space="preserve"> </w:t>
      </w:r>
      <w:r>
        <w:rPr>
          <w:rFonts w:hint="default" w:ascii="Cambria" w:hAnsi="Cambria" w:eastAsia="Cambria Math" w:cs="Cambria"/>
          <w:w w:val="110"/>
          <w:sz w:val="24"/>
          <w:szCs w:val="24"/>
        </w:rPr>
        <w:t>𝑔</w:t>
      </w:r>
      <w:r>
        <w:rPr>
          <w:rFonts w:hint="default" w:ascii="Cambria" w:hAnsi="Cambria" w:eastAsia="Cambria Math" w:cs="Cambria"/>
          <w:w w:val="110"/>
          <w:sz w:val="24"/>
          <w:szCs w:val="24"/>
          <w:vertAlign w:val="subscript"/>
        </w:rPr>
        <w:t>i</w:t>
      </w:r>
      <w:r>
        <w:rPr>
          <w:rFonts w:hint="default" w:ascii="Cambria" w:hAnsi="Cambria" w:eastAsia="Cambria Math" w:cs="Cambria"/>
          <w:w w:val="110"/>
          <w:position w:val="1"/>
          <w:sz w:val="24"/>
          <w:szCs w:val="24"/>
          <w:vertAlign w:val="baseline"/>
        </w:rPr>
        <w:t>(</w:t>
      </w:r>
      <w:r>
        <w:rPr>
          <w:rFonts w:hint="default" w:ascii="Cambria" w:hAnsi="Cambria" w:eastAsia="Cambria Math" w:cs="Cambria"/>
          <w:w w:val="110"/>
          <w:sz w:val="24"/>
          <w:szCs w:val="24"/>
          <w:vertAlign w:val="baseline"/>
        </w:rPr>
        <w:t>𝑥,</w:t>
      </w:r>
      <w:r>
        <w:rPr>
          <w:rFonts w:hint="default" w:ascii="Cambria" w:hAnsi="Cambria" w:eastAsia="Cambria Math" w:cs="Cambria"/>
          <w:spacing w:val="-17"/>
          <w:w w:val="110"/>
          <w:sz w:val="24"/>
          <w:szCs w:val="24"/>
          <w:vertAlign w:val="baseline"/>
        </w:rPr>
        <w:t xml:space="preserve"> </w:t>
      </w:r>
      <w:r>
        <w:rPr>
          <w:rFonts w:hint="default" w:ascii="Cambria" w:hAnsi="Cambria" w:eastAsia="Cambria Math" w:cs="Cambria"/>
          <w:w w:val="110"/>
          <w:sz w:val="24"/>
          <w:szCs w:val="24"/>
          <w:vertAlign w:val="baseline"/>
        </w:rPr>
        <w:t>𝑦</w:t>
      </w:r>
      <w:r>
        <w:rPr>
          <w:rFonts w:hint="default" w:ascii="Cambria" w:hAnsi="Cambria" w:eastAsia="Cambria Math" w:cs="Cambria"/>
          <w:w w:val="110"/>
          <w:position w:val="1"/>
          <w:sz w:val="24"/>
          <w:szCs w:val="24"/>
          <w:vertAlign w:val="baseline"/>
        </w:rPr>
        <w:t>)</w:t>
      </w:r>
    </w:p>
    <w:p>
      <w:pPr>
        <w:spacing w:before="0" w:line="154" w:lineRule="exact"/>
        <w:ind w:left="2407" w:right="1336" w:firstLine="0"/>
        <w:jc w:val="center"/>
        <w:rPr>
          <w:rFonts w:hint="default" w:ascii="Cambria" w:hAnsi="Cambria" w:cs="Cambria"/>
          <w:sz w:val="24"/>
          <w:szCs w:val="24"/>
        </w:rPr>
      </w:pPr>
      <w:r>
        <w:rPr>
          <w:rFonts w:hint="default" w:ascii="Cambria" w:hAnsi="Cambria" w:cs="Cambria"/>
          <w:w w:val="110"/>
          <w:sz w:val="24"/>
          <w:szCs w:val="24"/>
        </w:rPr>
        <w:t>i=1</w:t>
      </w:r>
    </w:p>
    <w:p>
      <w:pPr>
        <w:pStyle w:val="5"/>
        <w:spacing w:line="276" w:lineRule="auto"/>
        <w:ind w:left="820" w:right="265"/>
        <w:rPr>
          <w:rFonts w:hint="default" w:ascii="Cambria" w:hAnsi="Cambria" w:cs="Cambria"/>
          <w:sz w:val="24"/>
          <w:szCs w:val="24"/>
        </w:rPr>
      </w:pPr>
      <w:r>
        <w:rPr>
          <w:rFonts w:hint="default" w:ascii="Cambria" w:hAnsi="Cambria" w:cs="Cambria"/>
          <w:sz w:val="24"/>
          <w:szCs w:val="24"/>
        </w:rPr>
        <w:t>This averaging operation can be used in the field of astronomy where imaging under very low</w:t>
      </w:r>
      <w:r>
        <w:rPr>
          <w:rFonts w:hint="default" w:ascii="Cambria" w:hAnsi="Cambria" w:cs="Cambria"/>
          <w:spacing w:val="1"/>
          <w:sz w:val="24"/>
          <w:szCs w:val="24"/>
        </w:rPr>
        <w:t xml:space="preserve"> </w:t>
      </w:r>
      <w:r>
        <w:rPr>
          <w:rFonts w:hint="default" w:ascii="Cambria" w:hAnsi="Cambria" w:cs="Cambria"/>
          <w:sz w:val="24"/>
          <w:szCs w:val="24"/>
        </w:rPr>
        <w:t>light</w:t>
      </w:r>
      <w:r>
        <w:rPr>
          <w:rFonts w:hint="default" w:ascii="Cambria" w:hAnsi="Cambria" w:cs="Cambria"/>
          <w:spacing w:val="-2"/>
          <w:sz w:val="24"/>
          <w:szCs w:val="24"/>
        </w:rPr>
        <w:t xml:space="preserve"> </w:t>
      </w:r>
      <w:r>
        <w:rPr>
          <w:rFonts w:hint="default" w:ascii="Cambria" w:hAnsi="Cambria" w:cs="Cambria"/>
          <w:sz w:val="24"/>
          <w:szCs w:val="24"/>
        </w:rPr>
        <w:t>levels</w:t>
      </w:r>
      <w:r>
        <w:rPr>
          <w:rFonts w:hint="default" w:ascii="Cambria" w:hAnsi="Cambria" w:cs="Cambria"/>
          <w:spacing w:val="-2"/>
          <w:sz w:val="24"/>
          <w:szCs w:val="24"/>
        </w:rPr>
        <w:t xml:space="preserve"> </w:t>
      </w:r>
      <w:r>
        <w:rPr>
          <w:rFonts w:hint="default" w:ascii="Cambria" w:hAnsi="Cambria" w:cs="Cambria"/>
          <w:sz w:val="24"/>
          <w:szCs w:val="24"/>
        </w:rPr>
        <w:t>frequently</w:t>
      </w:r>
      <w:r>
        <w:rPr>
          <w:rFonts w:hint="default" w:ascii="Cambria" w:hAnsi="Cambria" w:cs="Cambria"/>
          <w:spacing w:val="-1"/>
          <w:sz w:val="24"/>
          <w:szCs w:val="24"/>
        </w:rPr>
        <w:t xml:space="preserve"> </w:t>
      </w:r>
      <w:r>
        <w:rPr>
          <w:rFonts w:hint="default" w:ascii="Cambria" w:hAnsi="Cambria" w:cs="Cambria"/>
          <w:sz w:val="24"/>
          <w:szCs w:val="24"/>
        </w:rPr>
        <w:t>causes</w:t>
      </w:r>
      <w:r>
        <w:rPr>
          <w:rFonts w:hint="default" w:ascii="Cambria" w:hAnsi="Cambria" w:cs="Cambria"/>
          <w:spacing w:val="-2"/>
          <w:sz w:val="24"/>
          <w:szCs w:val="24"/>
        </w:rPr>
        <w:t xml:space="preserve"> </w:t>
      </w:r>
      <w:r>
        <w:rPr>
          <w:rFonts w:hint="default" w:ascii="Cambria" w:hAnsi="Cambria" w:cs="Cambria"/>
          <w:sz w:val="24"/>
          <w:szCs w:val="24"/>
        </w:rPr>
        <w:t>sensor</w:t>
      </w:r>
      <w:r>
        <w:rPr>
          <w:rFonts w:hint="default" w:ascii="Cambria" w:hAnsi="Cambria" w:cs="Cambria"/>
          <w:spacing w:val="-1"/>
          <w:sz w:val="24"/>
          <w:szCs w:val="24"/>
        </w:rPr>
        <w:t xml:space="preserve"> </w:t>
      </w:r>
      <w:r>
        <w:rPr>
          <w:rFonts w:hint="default" w:ascii="Cambria" w:hAnsi="Cambria" w:cs="Cambria"/>
          <w:sz w:val="24"/>
          <w:szCs w:val="24"/>
        </w:rPr>
        <w:t>noise</w:t>
      </w:r>
      <w:r>
        <w:rPr>
          <w:rFonts w:hint="default" w:ascii="Cambria" w:hAnsi="Cambria" w:cs="Cambria"/>
          <w:spacing w:val="-4"/>
          <w:sz w:val="24"/>
          <w:szCs w:val="24"/>
        </w:rPr>
        <w:t xml:space="preserve"> </w:t>
      </w:r>
      <w:r>
        <w:rPr>
          <w:rFonts w:hint="default" w:ascii="Cambria" w:hAnsi="Cambria" w:cs="Cambria"/>
          <w:sz w:val="24"/>
          <w:szCs w:val="24"/>
        </w:rPr>
        <w:t>to</w:t>
      </w:r>
      <w:r>
        <w:rPr>
          <w:rFonts w:hint="default" w:ascii="Cambria" w:hAnsi="Cambria" w:cs="Cambria"/>
          <w:spacing w:val="-4"/>
          <w:sz w:val="24"/>
          <w:szCs w:val="24"/>
        </w:rPr>
        <w:t xml:space="preserve"> </w:t>
      </w:r>
      <w:r>
        <w:rPr>
          <w:rFonts w:hint="default" w:ascii="Cambria" w:hAnsi="Cambria" w:cs="Cambria"/>
          <w:sz w:val="24"/>
          <w:szCs w:val="24"/>
        </w:rPr>
        <w:t>render</w:t>
      </w:r>
      <w:r>
        <w:rPr>
          <w:rFonts w:hint="default" w:ascii="Cambria" w:hAnsi="Cambria" w:cs="Cambria"/>
          <w:spacing w:val="-4"/>
          <w:sz w:val="24"/>
          <w:szCs w:val="24"/>
        </w:rPr>
        <w:t xml:space="preserve"> </w:t>
      </w:r>
      <w:r>
        <w:rPr>
          <w:rFonts w:hint="default" w:ascii="Cambria" w:hAnsi="Cambria" w:cs="Cambria"/>
          <w:sz w:val="24"/>
          <w:szCs w:val="24"/>
        </w:rPr>
        <w:t>single</w:t>
      </w:r>
      <w:r>
        <w:rPr>
          <w:rFonts w:hint="default" w:ascii="Cambria" w:hAnsi="Cambria" w:cs="Cambria"/>
          <w:spacing w:val="-1"/>
          <w:sz w:val="24"/>
          <w:szCs w:val="24"/>
        </w:rPr>
        <w:t xml:space="preserve"> </w:t>
      </w:r>
      <w:r>
        <w:rPr>
          <w:rFonts w:hint="default" w:ascii="Cambria" w:hAnsi="Cambria" w:cs="Cambria"/>
          <w:sz w:val="24"/>
          <w:szCs w:val="24"/>
        </w:rPr>
        <w:t>images</w:t>
      </w:r>
      <w:r>
        <w:rPr>
          <w:rFonts w:hint="default" w:ascii="Cambria" w:hAnsi="Cambria" w:cs="Cambria"/>
          <w:spacing w:val="-3"/>
          <w:sz w:val="24"/>
          <w:szCs w:val="24"/>
        </w:rPr>
        <w:t xml:space="preserve"> </w:t>
      </w:r>
      <w:r>
        <w:rPr>
          <w:rFonts w:hint="default" w:ascii="Cambria" w:hAnsi="Cambria" w:cs="Cambria"/>
          <w:sz w:val="24"/>
          <w:szCs w:val="24"/>
        </w:rPr>
        <w:t>virtually</w:t>
      </w:r>
      <w:r>
        <w:rPr>
          <w:rFonts w:hint="default" w:ascii="Cambria" w:hAnsi="Cambria" w:cs="Cambria"/>
          <w:spacing w:val="-1"/>
          <w:sz w:val="24"/>
          <w:szCs w:val="24"/>
        </w:rPr>
        <w:t xml:space="preserve"> </w:t>
      </w:r>
      <w:r>
        <w:rPr>
          <w:rFonts w:hint="default" w:ascii="Cambria" w:hAnsi="Cambria" w:cs="Cambria"/>
          <w:sz w:val="24"/>
          <w:szCs w:val="24"/>
        </w:rPr>
        <w:t>useless</w:t>
      </w:r>
      <w:r>
        <w:rPr>
          <w:rFonts w:hint="default" w:ascii="Cambria" w:hAnsi="Cambria" w:cs="Cambria"/>
          <w:spacing w:val="-2"/>
          <w:sz w:val="24"/>
          <w:szCs w:val="24"/>
        </w:rPr>
        <w:t xml:space="preserve"> </w:t>
      </w:r>
      <w:r>
        <w:rPr>
          <w:rFonts w:hint="default" w:ascii="Cambria" w:hAnsi="Cambria" w:cs="Cambria"/>
          <w:sz w:val="24"/>
          <w:szCs w:val="24"/>
        </w:rPr>
        <w:t>for</w:t>
      </w:r>
      <w:r>
        <w:rPr>
          <w:rFonts w:hint="default" w:ascii="Cambria" w:hAnsi="Cambria" w:cs="Cambria"/>
          <w:spacing w:val="-4"/>
          <w:sz w:val="24"/>
          <w:szCs w:val="24"/>
        </w:rPr>
        <w:t xml:space="preserve"> </w:t>
      </w:r>
      <w:r>
        <w:rPr>
          <w:rFonts w:hint="default" w:ascii="Cambria" w:hAnsi="Cambria" w:cs="Cambria"/>
          <w:sz w:val="24"/>
          <w:szCs w:val="24"/>
        </w:rPr>
        <w:t>analysis.</w:t>
      </w:r>
    </w:p>
    <w:p>
      <w:pPr>
        <w:pStyle w:val="11"/>
        <w:numPr>
          <w:ilvl w:val="0"/>
          <w:numId w:val="10"/>
        </w:numPr>
        <w:tabs>
          <w:tab w:val="left" w:pos="820"/>
          <w:tab w:val="left" w:pos="821"/>
        </w:tabs>
        <w:spacing w:before="2" w:after="0" w:line="273" w:lineRule="auto"/>
        <w:ind w:left="820" w:right="786" w:hanging="360"/>
        <w:jc w:val="left"/>
        <w:rPr>
          <w:rFonts w:hint="default" w:ascii="Cambria" w:hAnsi="Cambria" w:cs="Cambria"/>
          <w:sz w:val="24"/>
          <w:szCs w:val="24"/>
        </w:rPr>
      </w:pPr>
      <w:r>
        <w:rPr>
          <w:rFonts w:hint="default" w:ascii="Cambria" w:hAnsi="Cambria" w:cs="Cambria"/>
          <w:b/>
          <w:sz w:val="24"/>
          <w:szCs w:val="24"/>
        </w:rPr>
        <w:t xml:space="preserve">Image Subtraction </w:t>
      </w:r>
      <w:r>
        <w:rPr>
          <w:rFonts w:hint="default" w:ascii="Cambria" w:hAnsi="Cambria" w:cs="Cambria"/>
          <w:sz w:val="24"/>
          <w:szCs w:val="24"/>
        </w:rPr>
        <w:t>– this operation can be used to find small minute differences between</w:t>
      </w:r>
      <w:r>
        <w:rPr>
          <w:rFonts w:hint="default" w:ascii="Cambria" w:hAnsi="Cambria" w:cs="Cambria"/>
          <w:spacing w:val="-47"/>
          <w:sz w:val="24"/>
          <w:szCs w:val="24"/>
        </w:rPr>
        <w:t xml:space="preserve"> </w:t>
      </w:r>
      <w:r>
        <w:rPr>
          <w:rFonts w:hint="default" w:ascii="Cambria" w:hAnsi="Cambria" w:cs="Cambria"/>
          <w:sz w:val="24"/>
          <w:szCs w:val="24"/>
        </w:rPr>
        <w:t>images</w:t>
      </w:r>
      <w:r>
        <w:rPr>
          <w:rFonts w:hint="default" w:ascii="Cambria" w:hAnsi="Cambria" w:cs="Cambria"/>
          <w:spacing w:val="-2"/>
          <w:sz w:val="24"/>
          <w:szCs w:val="24"/>
        </w:rPr>
        <w:t xml:space="preserve"> </w:t>
      </w:r>
      <w:r>
        <w:rPr>
          <w:rFonts w:hint="default" w:ascii="Cambria" w:hAnsi="Cambria" w:cs="Cambria"/>
          <w:sz w:val="24"/>
          <w:szCs w:val="24"/>
        </w:rPr>
        <w:t>that</w:t>
      </w:r>
      <w:r>
        <w:rPr>
          <w:rFonts w:hint="default" w:ascii="Cambria" w:hAnsi="Cambria" w:cs="Cambria"/>
          <w:spacing w:val="-1"/>
          <w:sz w:val="24"/>
          <w:szCs w:val="24"/>
        </w:rPr>
        <w:t xml:space="preserve"> </w:t>
      </w:r>
      <w:r>
        <w:rPr>
          <w:rFonts w:hint="default" w:ascii="Cambria" w:hAnsi="Cambria" w:cs="Cambria"/>
          <w:sz w:val="24"/>
          <w:szCs w:val="24"/>
        </w:rPr>
        <w:t>are indistinguishable to</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naked</w:t>
      </w:r>
      <w:r>
        <w:rPr>
          <w:rFonts w:hint="default" w:ascii="Cambria" w:hAnsi="Cambria" w:cs="Cambria"/>
          <w:spacing w:val="-3"/>
          <w:sz w:val="24"/>
          <w:szCs w:val="24"/>
        </w:rPr>
        <w:t xml:space="preserve"> </w:t>
      </w:r>
      <w:r>
        <w:rPr>
          <w:rFonts w:hint="default" w:ascii="Cambria" w:hAnsi="Cambria" w:cs="Cambria"/>
          <w:sz w:val="24"/>
          <w:szCs w:val="24"/>
        </w:rPr>
        <w:t>eye.</w:t>
      </w:r>
    </w:p>
    <w:p>
      <w:pPr>
        <w:pStyle w:val="11"/>
        <w:numPr>
          <w:ilvl w:val="0"/>
          <w:numId w:val="10"/>
        </w:numPr>
        <w:tabs>
          <w:tab w:val="left" w:pos="820"/>
          <w:tab w:val="left" w:pos="821"/>
        </w:tabs>
        <w:spacing w:before="77" w:after="0" w:line="276" w:lineRule="auto"/>
        <w:ind w:left="820" w:right="210" w:hanging="360"/>
        <w:jc w:val="left"/>
        <w:rPr>
          <w:rFonts w:hint="default" w:ascii="Cambria" w:hAnsi="Cambria" w:cs="Cambria"/>
          <w:sz w:val="24"/>
          <w:szCs w:val="24"/>
        </w:rPr>
      </w:pPr>
      <w:r>
        <w:rPr>
          <w:rFonts w:hint="default" w:ascii="Cambria" w:hAnsi="Cambria" w:cs="Cambria"/>
          <w:b/>
          <w:sz w:val="24"/>
          <w:szCs w:val="24"/>
        </w:rPr>
        <w:t xml:space="preserve">Image Multiplication </w:t>
      </w:r>
      <w:r>
        <w:rPr>
          <w:rFonts w:hint="default" w:ascii="Cambria" w:hAnsi="Cambria" w:cs="Cambria"/>
          <w:sz w:val="24"/>
          <w:szCs w:val="24"/>
        </w:rPr>
        <w:t>– this operation can be used in masking where some regions of interest</w:t>
      </w:r>
      <w:r>
        <w:rPr>
          <w:rFonts w:hint="default" w:ascii="Cambria" w:hAnsi="Cambria" w:cs="Cambria"/>
          <w:spacing w:val="1"/>
          <w:sz w:val="24"/>
          <w:szCs w:val="24"/>
        </w:rPr>
        <w:t xml:space="preserve"> </w:t>
      </w:r>
      <w:r>
        <w:rPr>
          <w:rFonts w:hint="default" w:ascii="Cambria" w:hAnsi="Cambria" w:cs="Cambria"/>
          <w:sz w:val="24"/>
          <w:szCs w:val="24"/>
        </w:rPr>
        <w:t>need to be extracted from a given image. The process consists of multiplying a given image with</w:t>
      </w:r>
      <w:r>
        <w:rPr>
          <w:rFonts w:hint="default" w:ascii="Cambria" w:hAnsi="Cambria" w:cs="Cambria"/>
          <w:spacing w:val="-47"/>
          <w:sz w:val="24"/>
          <w:szCs w:val="24"/>
        </w:rPr>
        <w:t xml:space="preserve"> </w:t>
      </w:r>
      <w:r>
        <w:rPr>
          <w:rFonts w:hint="default" w:ascii="Cambria" w:hAnsi="Cambria" w:cs="Cambria"/>
          <w:sz w:val="24"/>
          <w:szCs w:val="24"/>
        </w:rPr>
        <w:t>a</w:t>
      </w:r>
      <w:r>
        <w:rPr>
          <w:rFonts w:hint="default" w:ascii="Cambria" w:hAnsi="Cambria" w:cs="Cambria"/>
          <w:spacing w:val="-1"/>
          <w:sz w:val="24"/>
          <w:szCs w:val="24"/>
        </w:rPr>
        <w:t xml:space="preserve"> </w:t>
      </w:r>
      <w:r>
        <w:rPr>
          <w:rFonts w:hint="default" w:ascii="Cambria" w:hAnsi="Cambria" w:cs="Cambria"/>
          <w:sz w:val="24"/>
          <w:szCs w:val="24"/>
        </w:rPr>
        <w:t>mask image</w:t>
      </w:r>
      <w:r>
        <w:rPr>
          <w:rFonts w:hint="default" w:ascii="Cambria" w:hAnsi="Cambria" w:cs="Cambria"/>
          <w:spacing w:val="-2"/>
          <w:sz w:val="24"/>
          <w:szCs w:val="24"/>
        </w:rPr>
        <w:t xml:space="preserve"> </w:t>
      </w:r>
      <w:r>
        <w:rPr>
          <w:rFonts w:hint="default" w:ascii="Cambria" w:hAnsi="Cambria" w:cs="Cambria"/>
          <w:sz w:val="24"/>
          <w:szCs w:val="24"/>
        </w:rPr>
        <w:t>that has</w:t>
      </w:r>
      <w:r>
        <w:rPr>
          <w:rFonts w:hint="default" w:ascii="Cambria" w:hAnsi="Cambria" w:cs="Cambria"/>
          <w:spacing w:val="-3"/>
          <w:sz w:val="24"/>
          <w:szCs w:val="24"/>
        </w:rPr>
        <w:t xml:space="preserve"> </w:t>
      </w:r>
      <w:r>
        <w:rPr>
          <w:rFonts w:hint="default" w:ascii="Cambria" w:hAnsi="Cambria" w:cs="Cambria"/>
          <w:sz w:val="24"/>
          <w:szCs w:val="24"/>
        </w:rPr>
        <w:t>1s</w:t>
      </w:r>
      <w:r>
        <w:rPr>
          <w:rFonts w:hint="default" w:ascii="Cambria" w:hAnsi="Cambria" w:cs="Cambria"/>
          <w:spacing w:val="-1"/>
          <w:sz w:val="24"/>
          <w:szCs w:val="24"/>
        </w:rPr>
        <w:t xml:space="preserve"> </w:t>
      </w:r>
      <w:r>
        <w:rPr>
          <w:rFonts w:hint="default" w:ascii="Cambria" w:hAnsi="Cambria" w:cs="Cambria"/>
          <w:sz w:val="24"/>
          <w:szCs w:val="24"/>
        </w:rPr>
        <w:t>in</w:t>
      </w:r>
      <w:r>
        <w:rPr>
          <w:rFonts w:hint="default" w:ascii="Cambria" w:hAnsi="Cambria" w:cs="Cambria"/>
          <w:spacing w:val="-4"/>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region</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interest</w:t>
      </w:r>
      <w:r>
        <w:rPr>
          <w:rFonts w:hint="default" w:ascii="Cambria" w:hAnsi="Cambria" w:cs="Cambria"/>
          <w:spacing w:val="-2"/>
          <w:sz w:val="24"/>
          <w:szCs w:val="24"/>
        </w:rPr>
        <w:t xml:space="preserve"> </w:t>
      </w:r>
      <w:r>
        <w:rPr>
          <w:rFonts w:hint="default" w:ascii="Cambria" w:hAnsi="Cambria" w:cs="Cambria"/>
          <w:sz w:val="24"/>
          <w:szCs w:val="24"/>
        </w:rPr>
        <w:t>and</w:t>
      </w:r>
      <w:r>
        <w:rPr>
          <w:rFonts w:hint="default" w:ascii="Cambria" w:hAnsi="Cambria" w:cs="Cambria"/>
          <w:spacing w:val="-3"/>
          <w:sz w:val="24"/>
          <w:szCs w:val="24"/>
        </w:rPr>
        <w:t xml:space="preserve"> </w:t>
      </w:r>
      <w:r>
        <w:rPr>
          <w:rFonts w:hint="default" w:ascii="Cambria" w:hAnsi="Cambria" w:cs="Cambria"/>
          <w:sz w:val="24"/>
          <w:szCs w:val="24"/>
        </w:rPr>
        <w:t>0s</w:t>
      </w:r>
      <w:r>
        <w:rPr>
          <w:rFonts w:hint="default" w:ascii="Cambria" w:hAnsi="Cambria" w:cs="Cambria"/>
          <w:spacing w:val="-1"/>
          <w:sz w:val="24"/>
          <w:szCs w:val="24"/>
        </w:rPr>
        <w:t xml:space="preserve"> </w:t>
      </w:r>
      <w:r>
        <w:rPr>
          <w:rFonts w:hint="default" w:ascii="Cambria" w:hAnsi="Cambria" w:cs="Cambria"/>
          <w:sz w:val="24"/>
          <w:szCs w:val="24"/>
        </w:rPr>
        <w:t>elsewhere.</w:t>
      </w:r>
    </w:p>
    <w:p>
      <w:pPr>
        <w:pStyle w:val="11"/>
        <w:numPr>
          <w:ilvl w:val="0"/>
          <w:numId w:val="10"/>
        </w:numPr>
        <w:tabs>
          <w:tab w:val="left" w:pos="820"/>
          <w:tab w:val="left" w:pos="821"/>
        </w:tabs>
        <w:spacing w:before="0" w:after="0" w:line="276" w:lineRule="auto"/>
        <w:ind w:left="820" w:right="200" w:hanging="360"/>
        <w:jc w:val="left"/>
        <w:rPr>
          <w:rFonts w:hint="default" w:ascii="Cambria" w:hAnsi="Cambria" w:cs="Cambria"/>
          <w:sz w:val="24"/>
          <w:szCs w:val="24"/>
        </w:rPr>
      </w:pPr>
      <w:r>
        <w:rPr>
          <w:rFonts w:hint="default" w:ascii="Cambria" w:hAnsi="Cambria" w:cs="Cambria"/>
          <w:sz w:val="24"/>
          <w:szCs w:val="24"/>
        </w:rPr>
        <w:t>In practice, for an n-bit image, the intensities are in the range [0 , K] where K = 2</w:t>
      </w:r>
      <w:r>
        <w:rPr>
          <w:rFonts w:hint="default" w:ascii="Cambria" w:hAnsi="Cambria" w:cs="Cambria"/>
          <w:sz w:val="24"/>
          <w:szCs w:val="24"/>
          <w:vertAlign w:val="superscript"/>
        </w:rPr>
        <w:t>n</w:t>
      </w:r>
      <w:r>
        <w:rPr>
          <w:rFonts w:hint="default" w:ascii="Cambria" w:hAnsi="Cambria" w:cs="Cambria"/>
          <w:sz w:val="24"/>
          <w:szCs w:val="24"/>
          <w:vertAlign w:val="baseline"/>
        </w:rPr>
        <w:t xml:space="preserve"> – 1. When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arithmetic operations are performed on an image, the intensities may go out of this range. For</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example, image subtraction may lead to images with intensities in the range [ - 255 , 255]. In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order to bring this to the original range [0, K], the following two operations can be performed. If</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f(x,y)</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is the result</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of</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the</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arithmetic</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operation, then</w:t>
      </w:r>
    </w:p>
    <w:p>
      <w:pPr>
        <w:pStyle w:val="11"/>
        <w:numPr>
          <w:ilvl w:val="1"/>
          <w:numId w:val="10"/>
        </w:numPr>
        <w:tabs>
          <w:tab w:val="left" w:pos="1540"/>
          <w:tab w:val="left" w:pos="1541"/>
        </w:tabs>
        <w:spacing w:before="0" w:after="0" w:line="268" w:lineRule="auto"/>
        <w:ind w:left="1540" w:right="211" w:hanging="360"/>
        <w:jc w:val="left"/>
        <w:rPr>
          <w:rFonts w:hint="default" w:ascii="Cambria" w:hAnsi="Cambria" w:cs="Cambria"/>
          <w:sz w:val="24"/>
          <w:szCs w:val="24"/>
        </w:rPr>
      </w:pPr>
      <w:r>
        <w:rPr>
          <w:rFonts w:hint="default" w:ascii="Cambria" w:hAnsi="Cambria" w:cs="Cambria"/>
          <w:sz w:val="24"/>
          <w:szCs w:val="24"/>
        </w:rPr>
        <w:t>We</w:t>
      </w:r>
      <w:r>
        <w:rPr>
          <w:rFonts w:hint="default" w:ascii="Cambria" w:hAnsi="Cambria" w:cs="Cambria"/>
          <w:spacing w:val="13"/>
          <w:sz w:val="24"/>
          <w:szCs w:val="24"/>
        </w:rPr>
        <w:t xml:space="preserve"> </w:t>
      </w:r>
      <w:r>
        <w:rPr>
          <w:rFonts w:hint="default" w:ascii="Cambria" w:hAnsi="Cambria" w:cs="Cambria"/>
          <w:sz w:val="24"/>
          <w:szCs w:val="24"/>
        </w:rPr>
        <w:t>perform</w:t>
      </w:r>
      <w:r>
        <w:rPr>
          <w:rFonts w:hint="default" w:ascii="Cambria" w:hAnsi="Cambria" w:cs="Cambria"/>
          <w:spacing w:val="14"/>
          <w:sz w:val="24"/>
          <w:szCs w:val="24"/>
        </w:rPr>
        <w:t xml:space="preserve"> </w:t>
      </w:r>
      <w:r>
        <w:rPr>
          <w:rFonts w:hint="default" w:ascii="Cambria" w:hAnsi="Cambria" w:eastAsia="Cambria Math" w:cs="Cambria"/>
          <w:sz w:val="24"/>
          <w:szCs w:val="24"/>
        </w:rPr>
        <w:t>ƒ</w:t>
      </w:r>
      <w:r>
        <w:rPr>
          <w:rFonts w:hint="default" w:ascii="Cambria" w:hAnsi="Cambria" w:eastAsia="Cambria Math" w:cs="Cambria"/>
          <w:sz w:val="24"/>
          <w:szCs w:val="24"/>
          <w:vertAlign w:val="subscript"/>
        </w:rPr>
        <w:t>𝑚</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3"/>
          <w:sz w:val="24"/>
          <w:szCs w:val="24"/>
          <w:vertAlign w:val="baseline"/>
        </w:rPr>
        <w:t xml:space="preserve"> </w:t>
      </w:r>
      <w:r>
        <w:rPr>
          <w:rFonts w:hint="default" w:ascii="Cambria" w:hAnsi="Cambria" w:eastAsia="Cambria Math" w:cs="Cambria"/>
          <w:sz w:val="24"/>
          <w:szCs w:val="24"/>
          <w:vertAlign w:val="baseline"/>
        </w:rPr>
        <w:t>𝑦</w:t>
      </w:r>
      <w:r>
        <w:rPr>
          <w:rFonts w:hint="default" w:ascii="Cambria" w:hAnsi="Cambria" w:eastAsia="Cambria Math" w:cs="Cambria"/>
          <w:position w:val="1"/>
          <w:sz w:val="24"/>
          <w:szCs w:val="24"/>
          <w:vertAlign w:val="baseline"/>
        </w:rPr>
        <w:t>)</w:t>
      </w:r>
      <w:r>
        <w:rPr>
          <w:rFonts w:hint="default" w:ascii="Cambria" w:hAnsi="Cambria" w:eastAsia="Cambria Math" w:cs="Cambria"/>
          <w:spacing w:val="30"/>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28"/>
          <w:sz w:val="24"/>
          <w:szCs w:val="24"/>
          <w:vertAlign w:val="baseline"/>
        </w:rPr>
        <w:t xml:space="preserve"> </w:t>
      </w:r>
      <w:r>
        <w:rPr>
          <w:rFonts w:hint="default" w:ascii="Cambria" w:hAnsi="Cambria" w:eastAsia="Cambria Math" w:cs="Cambria"/>
          <w:sz w:val="24"/>
          <w:szCs w:val="24"/>
          <w:vertAlign w:val="baseline"/>
        </w:rPr>
        <w:t>ƒ</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3"/>
          <w:sz w:val="24"/>
          <w:szCs w:val="24"/>
          <w:vertAlign w:val="baseline"/>
        </w:rPr>
        <w:t xml:space="preserve"> </w:t>
      </w:r>
      <w:r>
        <w:rPr>
          <w:rFonts w:hint="default" w:ascii="Cambria" w:hAnsi="Cambria" w:eastAsia="Cambria Math" w:cs="Cambria"/>
          <w:sz w:val="24"/>
          <w:szCs w:val="24"/>
          <w:vertAlign w:val="baseline"/>
        </w:rPr>
        <w:t>𝑦</w:t>
      </w:r>
      <w:r>
        <w:rPr>
          <w:rFonts w:hint="default" w:ascii="Cambria" w:hAnsi="Cambria" w:eastAsia="Cambria Math" w:cs="Cambria"/>
          <w:position w:val="1"/>
          <w:sz w:val="24"/>
          <w:szCs w:val="24"/>
          <w:vertAlign w:val="baseline"/>
        </w:rPr>
        <w:t>)</w:t>
      </w:r>
      <w:r>
        <w:rPr>
          <w:rFonts w:hint="default" w:ascii="Cambria" w:hAnsi="Cambria" w:eastAsia="Cambria Math" w:cs="Cambria"/>
          <w:spacing w:val="14"/>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3"/>
          <w:sz w:val="24"/>
          <w:szCs w:val="24"/>
          <w:vertAlign w:val="baseline"/>
        </w:rPr>
        <w:t xml:space="preserve"> </w:t>
      </w:r>
      <w:r>
        <w:rPr>
          <w:rFonts w:hint="default" w:ascii="Cambria" w:hAnsi="Cambria" w:eastAsia="Cambria Math" w:cs="Cambria"/>
          <w:sz w:val="24"/>
          <w:szCs w:val="24"/>
          <w:vertAlign w:val="baseline"/>
        </w:rPr>
        <w:t>𝑚i𝑛</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ƒ</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3"/>
          <w:sz w:val="24"/>
          <w:szCs w:val="24"/>
          <w:vertAlign w:val="baseline"/>
        </w:rPr>
        <w:t xml:space="preserve"> </w:t>
      </w:r>
      <w:r>
        <w:rPr>
          <w:rFonts w:hint="default" w:ascii="Cambria" w:hAnsi="Cambria" w:eastAsia="Cambria Math" w:cs="Cambria"/>
          <w:sz w:val="24"/>
          <w:szCs w:val="24"/>
          <w:vertAlign w:val="baseline"/>
        </w:rPr>
        <w:t>𝑦</w:t>
      </w:r>
      <w:r>
        <w:rPr>
          <w:rFonts w:hint="default" w:ascii="Cambria" w:hAnsi="Cambria" w:eastAsia="Cambria Math" w:cs="Cambria"/>
          <w:position w:val="1"/>
          <w:sz w:val="24"/>
          <w:szCs w:val="24"/>
          <w:vertAlign w:val="baseline"/>
        </w:rPr>
        <w:t>)]</w:t>
      </w:r>
      <w:r>
        <w:rPr>
          <w:rFonts w:hint="default" w:ascii="Cambria" w:hAnsi="Cambria" w:cs="Cambria"/>
          <w:sz w:val="24"/>
          <w:szCs w:val="24"/>
          <w:vertAlign w:val="baseline"/>
        </w:rPr>
        <w:t>.</w:t>
      </w:r>
      <w:r>
        <w:rPr>
          <w:rFonts w:hint="default" w:ascii="Cambria" w:hAnsi="Cambria" w:cs="Cambria"/>
          <w:spacing w:val="12"/>
          <w:sz w:val="24"/>
          <w:szCs w:val="24"/>
          <w:vertAlign w:val="baseline"/>
        </w:rPr>
        <w:t xml:space="preserve"> </w:t>
      </w:r>
      <w:r>
        <w:rPr>
          <w:rFonts w:hint="default" w:ascii="Cambria" w:hAnsi="Cambria" w:cs="Cambria"/>
          <w:sz w:val="24"/>
          <w:szCs w:val="24"/>
          <w:vertAlign w:val="baseline"/>
        </w:rPr>
        <w:t>This</w:t>
      </w:r>
      <w:r>
        <w:rPr>
          <w:rFonts w:hint="default" w:ascii="Cambria" w:hAnsi="Cambria" w:cs="Cambria"/>
          <w:spacing w:val="13"/>
          <w:sz w:val="24"/>
          <w:szCs w:val="24"/>
          <w:vertAlign w:val="baseline"/>
        </w:rPr>
        <w:t xml:space="preserve"> </w:t>
      </w:r>
      <w:r>
        <w:rPr>
          <w:rFonts w:hint="default" w:ascii="Cambria" w:hAnsi="Cambria" w:cs="Cambria"/>
          <w:sz w:val="24"/>
          <w:szCs w:val="24"/>
          <w:vertAlign w:val="baseline"/>
        </w:rPr>
        <w:t>creates</w:t>
      </w:r>
      <w:r>
        <w:rPr>
          <w:rFonts w:hint="default" w:ascii="Cambria" w:hAnsi="Cambria" w:cs="Cambria"/>
          <w:spacing w:val="8"/>
          <w:sz w:val="24"/>
          <w:szCs w:val="24"/>
          <w:vertAlign w:val="baseline"/>
        </w:rPr>
        <w:t xml:space="preserve"> </w:t>
      </w:r>
      <w:r>
        <w:rPr>
          <w:rFonts w:hint="default" w:ascii="Cambria" w:hAnsi="Cambria" w:cs="Cambria"/>
          <w:sz w:val="24"/>
          <w:szCs w:val="24"/>
          <w:vertAlign w:val="baseline"/>
        </w:rPr>
        <w:t>an</w:t>
      </w:r>
      <w:r>
        <w:rPr>
          <w:rFonts w:hint="default" w:ascii="Cambria" w:hAnsi="Cambria" w:cs="Cambria"/>
          <w:spacing w:val="12"/>
          <w:sz w:val="24"/>
          <w:szCs w:val="24"/>
          <w:vertAlign w:val="baseline"/>
        </w:rPr>
        <w:t xml:space="preserve"> </w:t>
      </w:r>
      <w:r>
        <w:rPr>
          <w:rFonts w:hint="default" w:ascii="Cambria" w:hAnsi="Cambria" w:cs="Cambria"/>
          <w:sz w:val="24"/>
          <w:szCs w:val="24"/>
          <w:vertAlign w:val="baseline"/>
        </w:rPr>
        <w:t>image</w:t>
      </w:r>
      <w:r>
        <w:rPr>
          <w:rFonts w:hint="default" w:ascii="Cambria" w:hAnsi="Cambria" w:cs="Cambria"/>
          <w:spacing w:val="11"/>
          <w:sz w:val="24"/>
          <w:szCs w:val="24"/>
          <w:vertAlign w:val="baseline"/>
        </w:rPr>
        <w:t xml:space="preserve"> </w:t>
      </w:r>
      <w:r>
        <w:rPr>
          <w:rFonts w:hint="default" w:ascii="Cambria" w:hAnsi="Cambria" w:cs="Cambria"/>
          <w:sz w:val="24"/>
          <w:szCs w:val="24"/>
          <w:vertAlign w:val="baseline"/>
        </w:rPr>
        <w:t>whose</w:t>
      </w:r>
      <w:r>
        <w:rPr>
          <w:rFonts w:hint="default" w:ascii="Cambria" w:hAnsi="Cambria" w:cs="Cambria"/>
          <w:spacing w:val="12"/>
          <w:sz w:val="24"/>
          <w:szCs w:val="24"/>
          <w:vertAlign w:val="baseline"/>
        </w:rPr>
        <w:t xml:space="preserve"> </w:t>
      </w:r>
      <w:r>
        <w:rPr>
          <w:rFonts w:hint="default" w:ascii="Cambria" w:hAnsi="Cambria" w:cs="Cambria"/>
          <w:sz w:val="24"/>
          <w:szCs w:val="24"/>
          <w:vertAlign w:val="baseline"/>
        </w:rPr>
        <w:t>minimum</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value is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zero.</w:t>
      </w:r>
    </w:p>
    <w:p>
      <w:pPr>
        <w:pStyle w:val="11"/>
        <w:numPr>
          <w:ilvl w:val="1"/>
          <w:numId w:val="10"/>
        </w:numPr>
        <w:tabs>
          <w:tab w:val="left" w:pos="1540"/>
          <w:tab w:val="left" w:pos="1541"/>
        </w:tabs>
        <w:spacing w:before="0" w:after="0" w:line="240" w:lineRule="auto"/>
        <w:ind w:left="1540" w:right="0" w:hanging="361"/>
        <w:jc w:val="left"/>
        <w:rPr>
          <w:rFonts w:hint="default" w:ascii="Cambria" w:hAnsi="Cambria" w:cs="Cambria"/>
          <w:sz w:val="24"/>
          <w:szCs w:val="24"/>
        </w:rPr>
      </w:pPr>
      <w:r>
        <w:rPr>
          <w:rFonts w:hint="default" w:ascii="Cambria" w:hAnsi="Cambria" w:cs="Cambria"/>
          <w:sz w:val="24"/>
          <w:szCs w:val="24"/>
        </w:rPr>
        <w:t>Then,</w:t>
      </w:r>
      <w:r>
        <w:rPr>
          <w:rFonts w:hint="default" w:ascii="Cambria" w:hAnsi="Cambria" w:cs="Cambria"/>
          <w:spacing w:val="-3"/>
          <w:sz w:val="24"/>
          <w:szCs w:val="24"/>
        </w:rPr>
        <w:t xml:space="preserve"> </w:t>
      </w:r>
      <w:r>
        <w:rPr>
          <w:rFonts w:hint="default" w:ascii="Cambria" w:hAnsi="Cambria" w:cs="Cambria"/>
          <w:sz w:val="24"/>
          <w:szCs w:val="24"/>
        </w:rPr>
        <w:t>we</w:t>
      </w:r>
      <w:r>
        <w:rPr>
          <w:rFonts w:hint="default" w:ascii="Cambria" w:hAnsi="Cambria" w:cs="Cambria"/>
          <w:spacing w:val="-2"/>
          <w:sz w:val="24"/>
          <w:szCs w:val="24"/>
        </w:rPr>
        <w:t xml:space="preserve"> </w:t>
      </w:r>
      <w:r>
        <w:rPr>
          <w:rFonts w:hint="default" w:ascii="Cambria" w:hAnsi="Cambria" w:cs="Cambria"/>
          <w:sz w:val="24"/>
          <w:szCs w:val="24"/>
        </w:rPr>
        <w:t>perform</w:t>
      </w:r>
    </w:p>
    <w:p>
      <w:pPr>
        <w:pStyle w:val="5"/>
        <w:tabs>
          <w:tab w:val="left" w:pos="2226"/>
          <w:tab w:val="left" w:pos="3273"/>
        </w:tabs>
        <w:spacing w:before="16" w:line="282" w:lineRule="exact"/>
        <w:ind w:left="683"/>
        <w:jc w:val="center"/>
        <w:rPr>
          <w:rFonts w:hint="default" w:ascii="Cambria" w:hAnsi="Cambria" w:eastAsia="Cambria Math" w:cs="Cambria"/>
          <w:sz w:val="24"/>
          <w:szCs w:val="24"/>
        </w:rPr>
      </w:pPr>
      <w:r>
        <w:rPr>
          <w:rFonts w:hint="default" w:ascii="Cambria" w:hAnsi="Cambria" w:eastAsia="Cambria Math" w:cs="Cambria"/>
          <w:w w:val="105"/>
          <w:sz w:val="24"/>
          <w:szCs w:val="24"/>
        </w:rPr>
        <w:t>ƒ</w:t>
      </w:r>
      <w:r>
        <w:rPr>
          <w:rFonts w:hint="default" w:ascii="Cambria" w:hAnsi="Cambria" w:eastAsia="Cambria Math" w:cs="Cambria"/>
          <w:spacing w:val="-3"/>
          <w:w w:val="105"/>
          <w:sz w:val="24"/>
          <w:szCs w:val="24"/>
        </w:rPr>
        <w:t xml:space="preserve"> </w:t>
      </w:r>
      <w:r>
        <w:rPr>
          <w:rFonts w:hint="default" w:ascii="Cambria" w:hAnsi="Cambria" w:eastAsia="Cambria Math" w:cs="Cambria"/>
          <w:w w:val="105"/>
          <w:position w:val="1"/>
          <w:sz w:val="24"/>
          <w:szCs w:val="24"/>
        </w:rPr>
        <w:t>(</w:t>
      </w:r>
      <w:r>
        <w:rPr>
          <w:rFonts w:hint="default" w:ascii="Cambria" w:hAnsi="Cambria" w:eastAsia="Cambria Math" w:cs="Cambria"/>
          <w:w w:val="105"/>
          <w:sz w:val="24"/>
          <w:szCs w:val="24"/>
        </w:rPr>
        <w:t>𝑥,</w:t>
      </w:r>
      <w:r>
        <w:rPr>
          <w:rFonts w:hint="default" w:ascii="Cambria" w:hAnsi="Cambria" w:eastAsia="Cambria Math" w:cs="Cambria"/>
          <w:spacing w:val="-13"/>
          <w:w w:val="105"/>
          <w:sz w:val="24"/>
          <w:szCs w:val="24"/>
        </w:rPr>
        <w:t xml:space="preserve"> </w:t>
      </w:r>
      <w:r>
        <w:rPr>
          <w:rFonts w:hint="default" w:ascii="Cambria" w:hAnsi="Cambria" w:eastAsia="Cambria Math" w:cs="Cambria"/>
          <w:w w:val="105"/>
          <w:sz w:val="24"/>
          <w:szCs w:val="24"/>
        </w:rPr>
        <w:t>𝑦</w:t>
      </w:r>
      <w:r>
        <w:rPr>
          <w:rFonts w:hint="default" w:ascii="Cambria" w:hAnsi="Cambria" w:eastAsia="Cambria Math" w:cs="Cambria"/>
          <w:w w:val="105"/>
          <w:position w:val="1"/>
          <w:sz w:val="24"/>
          <w:szCs w:val="24"/>
        </w:rPr>
        <w:t>)</w:t>
      </w:r>
      <w:r>
        <w:rPr>
          <w:rFonts w:hint="default" w:ascii="Cambria" w:hAnsi="Cambria" w:eastAsia="Cambria Math" w:cs="Cambria"/>
          <w:spacing w:val="13"/>
          <w:w w:val="105"/>
          <w:position w:val="1"/>
          <w:sz w:val="24"/>
          <w:szCs w:val="24"/>
        </w:rPr>
        <w:t xml:space="preserve"> </w:t>
      </w:r>
      <w:r>
        <w:rPr>
          <w:rFonts w:hint="default" w:ascii="Cambria" w:hAnsi="Cambria" w:eastAsia="Cambria Math" w:cs="Cambria"/>
          <w:w w:val="105"/>
          <w:sz w:val="24"/>
          <w:szCs w:val="24"/>
        </w:rPr>
        <w:t>=</w:t>
      </w:r>
      <w:r>
        <w:rPr>
          <w:rFonts w:hint="default" w:ascii="Cambria" w:hAnsi="Cambria" w:eastAsia="Cambria Math" w:cs="Cambria"/>
          <w:spacing w:val="13"/>
          <w:w w:val="105"/>
          <w:sz w:val="24"/>
          <w:szCs w:val="24"/>
        </w:rPr>
        <w:t xml:space="preserve"> </w:t>
      </w:r>
      <w:r>
        <w:rPr>
          <w:rFonts w:hint="default" w:ascii="Cambria" w:hAnsi="Cambria" w:eastAsia="Cambria Math" w:cs="Cambria"/>
          <w:w w:val="105"/>
          <w:sz w:val="24"/>
          <w:szCs w:val="24"/>
        </w:rPr>
        <w:t>𝐾</w:t>
      </w:r>
      <w:r>
        <w:rPr>
          <w:rFonts w:hint="default" w:ascii="Cambria" w:hAnsi="Cambria" w:eastAsia="Cambria Math" w:cs="Cambria"/>
          <w:spacing w:val="-6"/>
          <w:w w:val="105"/>
          <w:sz w:val="24"/>
          <w:szCs w:val="24"/>
        </w:rPr>
        <w:t xml:space="preserve"> </w:t>
      </w:r>
      <w:r>
        <w:rPr>
          <w:rFonts w:hint="default" w:ascii="Cambria" w:hAnsi="Cambria" w:eastAsia="Cambria Math" w:cs="Cambria"/>
          <w:w w:val="105"/>
          <w:sz w:val="24"/>
          <w:szCs w:val="24"/>
        </w:rPr>
        <w:t>[</w:t>
      </w:r>
      <w:r>
        <w:rPr>
          <w:rFonts w:hint="default" w:ascii="Cambria" w:hAnsi="Cambria" w:eastAsia="Times New Roman" w:cs="Cambria"/>
          <w:w w:val="105"/>
          <w:position w:val="17"/>
          <w:sz w:val="24"/>
          <w:szCs w:val="24"/>
          <w:u w:val="single"/>
        </w:rPr>
        <w:tab/>
      </w:r>
      <w:r>
        <w:rPr>
          <w:rFonts w:hint="default" w:ascii="Cambria" w:hAnsi="Cambria" w:eastAsia="Cambria Math" w:cs="Cambria"/>
          <w:spacing w:val="-4"/>
          <w:w w:val="110"/>
          <w:position w:val="17"/>
          <w:sz w:val="24"/>
          <w:szCs w:val="24"/>
          <w:u w:val="single"/>
        </w:rPr>
        <w:t>ƒ</w:t>
      </w:r>
      <w:r>
        <w:rPr>
          <w:rFonts w:hint="default" w:ascii="Cambria" w:hAnsi="Cambria" w:eastAsia="Cambria Math" w:cs="Cambria"/>
          <w:spacing w:val="-4"/>
          <w:w w:val="110"/>
          <w:position w:val="12"/>
          <w:sz w:val="24"/>
          <w:szCs w:val="24"/>
          <w:u w:val="single"/>
        </w:rPr>
        <w:t>𝑚</w:t>
      </w:r>
      <w:r>
        <w:rPr>
          <w:rFonts w:hint="default" w:ascii="Cambria" w:hAnsi="Cambria" w:eastAsia="Cambria Math" w:cs="Cambria"/>
          <w:spacing w:val="-4"/>
          <w:w w:val="110"/>
          <w:position w:val="18"/>
          <w:sz w:val="24"/>
          <w:szCs w:val="24"/>
          <w:u w:val="single"/>
        </w:rPr>
        <w:t>(</w:t>
      </w:r>
      <w:r>
        <w:rPr>
          <w:rFonts w:hint="default" w:ascii="Cambria" w:hAnsi="Cambria" w:eastAsia="Cambria Math" w:cs="Cambria"/>
          <w:spacing w:val="-4"/>
          <w:w w:val="110"/>
          <w:position w:val="17"/>
          <w:sz w:val="24"/>
          <w:szCs w:val="24"/>
          <w:u w:val="single"/>
        </w:rPr>
        <w:t>𝑥,</w:t>
      </w:r>
      <w:r>
        <w:rPr>
          <w:rFonts w:hint="default" w:ascii="Cambria" w:hAnsi="Cambria" w:eastAsia="Cambria Math" w:cs="Cambria"/>
          <w:spacing w:val="-18"/>
          <w:w w:val="110"/>
          <w:position w:val="17"/>
          <w:sz w:val="24"/>
          <w:szCs w:val="24"/>
          <w:u w:val="single"/>
        </w:rPr>
        <w:t xml:space="preserve"> </w:t>
      </w:r>
      <w:r>
        <w:rPr>
          <w:rFonts w:hint="default" w:ascii="Cambria" w:hAnsi="Cambria" w:eastAsia="Cambria Math" w:cs="Cambria"/>
          <w:spacing w:val="-3"/>
          <w:w w:val="110"/>
          <w:position w:val="17"/>
          <w:sz w:val="24"/>
          <w:szCs w:val="24"/>
          <w:u w:val="single"/>
        </w:rPr>
        <w:t>𝑦</w:t>
      </w:r>
      <w:r>
        <w:rPr>
          <w:rFonts w:hint="default" w:ascii="Cambria" w:hAnsi="Cambria" w:eastAsia="Cambria Math" w:cs="Cambria"/>
          <w:spacing w:val="-3"/>
          <w:w w:val="110"/>
          <w:position w:val="18"/>
          <w:sz w:val="24"/>
          <w:szCs w:val="24"/>
          <w:u w:val="single"/>
        </w:rPr>
        <w:t>)</w:t>
      </w:r>
      <w:r>
        <w:rPr>
          <w:rFonts w:hint="default" w:ascii="Cambria" w:hAnsi="Cambria" w:eastAsia="Cambria Math" w:cs="Cambria"/>
          <w:spacing w:val="-3"/>
          <w:w w:val="110"/>
          <w:position w:val="18"/>
          <w:sz w:val="24"/>
          <w:szCs w:val="24"/>
          <w:u w:val="single"/>
        </w:rPr>
        <w:tab/>
      </w:r>
      <w:r>
        <w:rPr>
          <w:rFonts w:hint="default" w:ascii="Cambria" w:hAnsi="Cambria" w:eastAsia="Cambria Math" w:cs="Cambria"/>
          <w:w w:val="115"/>
          <w:sz w:val="24"/>
          <w:szCs w:val="24"/>
        </w:rPr>
        <w:t>]</w:t>
      </w:r>
    </w:p>
    <w:p>
      <w:pPr>
        <w:pStyle w:val="5"/>
        <w:tabs>
          <w:tab w:val="left" w:pos="1849"/>
        </w:tabs>
        <w:spacing w:before="37"/>
        <w:ind w:left="678"/>
        <w:jc w:val="center"/>
        <w:rPr>
          <w:rFonts w:hint="default" w:ascii="Cambria" w:hAnsi="Cambria" w:eastAsia="Cambria Math" w:cs="Cambria"/>
          <w:sz w:val="24"/>
          <w:szCs w:val="24"/>
        </w:rPr>
      </w:pPr>
      <w:r>
        <w:rPr>
          <w:rFonts w:hint="default" w:ascii="Cambria" w:hAnsi="Cambria" w:eastAsia="Cambria Math" w:cs="Cambria"/>
          <w:w w:val="110"/>
          <w:sz w:val="24"/>
          <w:szCs w:val="24"/>
          <w:vertAlign w:val="superscript"/>
        </w:rPr>
        <w:t>𝑠</w:t>
      </w:r>
      <w:r>
        <w:rPr>
          <w:rFonts w:hint="default" w:ascii="Cambria" w:hAnsi="Cambria" w:eastAsia="Cambria Math" w:cs="Cambria"/>
          <w:w w:val="110"/>
          <w:sz w:val="24"/>
          <w:szCs w:val="24"/>
          <w:vertAlign w:val="baseline"/>
        </w:rPr>
        <w:tab/>
      </w:r>
      <w:r>
        <w:rPr>
          <w:rFonts w:hint="default" w:ascii="Cambria" w:hAnsi="Cambria" w:eastAsia="Cambria Math" w:cs="Cambria"/>
          <w:w w:val="105"/>
          <w:sz w:val="24"/>
          <w:szCs w:val="24"/>
          <w:vertAlign w:val="baseline"/>
        </w:rPr>
        <w:t>𝑚𝑎𝑥</w:t>
      </w:r>
      <w:r>
        <w:rPr>
          <w:rFonts w:hint="default" w:ascii="Cambria" w:hAnsi="Cambria" w:eastAsia="Cambria Math" w:cs="Cambria"/>
          <w:w w:val="105"/>
          <w:position w:val="1"/>
          <w:sz w:val="24"/>
          <w:szCs w:val="24"/>
          <w:vertAlign w:val="baseline"/>
        </w:rPr>
        <w:t>[</w:t>
      </w:r>
      <w:r>
        <w:rPr>
          <w:rFonts w:hint="default" w:ascii="Cambria" w:hAnsi="Cambria" w:eastAsia="Cambria Math" w:cs="Cambria"/>
          <w:w w:val="105"/>
          <w:sz w:val="24"/>
          <w:szCs w:val="24"/>
          <w:vertAlign w:val="baseline"/>
        </w:rPr>
        <w:t>ƒ</w:t>
      </w:r>
      <w:r>
        <w:rPr>
          <w:rFonts w:hint="default" w:ascii="Cambria" w:hAnsi="Cambria" w:eastAsia="Cambria Math" w:cs="Cambria"/>
          <w:w w:val="105"/>
          <w:sz w:val="24"/>
          <w:szCs w:val="24"/>
          <w:vertAlign w:val="subscript"/>
        </w:rPr>
        <w:t>𝑚</w:t>
      </w:r>
      <w:r>
        <w:rPr>
          <w:rFonts w:hint="default" w:ascii="Cambria" w:hAnsi="Cambria" w:eastAsia="Cambria Math" w:cs="Cambria"/>
          <w:w w:val="105"/>
          <w:position w:val="1"/>
          <w:sz w:val="24"/>
          <w:szCs w:val="24"/>
          <w:vertAlign w:val="baseline"/>
        </w:rPr>
        <w:t>(</w:t>
      </w:r>
      <w:r>
        <w:rPr>
          <w:rFonts w:hint="default" w:ascii="Cambria" w:hAnsi="Cambria" w:eastAsia="Cambria Math" w:cs="Cambria"/>
          <w:w w:val="105"/>
          <w:sz w:val="24"/>
          <w:szCs w:val="24"/>
          <w:vertAlign w:val="baseline"/>
        </w:rPr>
        <w:t>𝑥,</w:t>
      </w:r>
      <w:r>
        <w:rPr>
          <w:rFonts w:hint="default" w:ascii="Cambria" w:hAnsi="Cambria" w:eastAsia="Cambria Math" w:cs="Cambria"/>
          <w:spacing w:val="-14"/>
          <w:w w:val="105"/>
          <w:sz w:val="24"/>
          <w:szCs w:val="24"/>
          <w:vertAlign w:val="baseline"/>
        </w:rPr>
        <w:t xml:space="preserve"> </w:t>
      </w:r>
      <w:r>
        <w:rPr>
          <w:rFonts w:hint="default" w:ascii="Cambria" w:hAnsi="Cambria" w:eastAsia="Cambria Math" w:cs="Cambria"/>
          <w:w w:val="105"/>
          <w:sz w:val="24"/>
          <w:szCs w:val="24"/>
          <w:vertAlign w:val="baseline"/>
        </w:rPr>
        <w:t>𝑦</w:t>
      </w:r>
      <w:r>
        <w:rPr>
          <w:rFonts w:hint="default" w:ascii="Cambria" w:hAnsi="Cambria" w:eastAsia="Cambria Math" w:cs="Cambria"/>
          <w:w w:val="105"/>
          <w:position w:val="1"/>
          <w:sz w:val="24"/>
          <w:szCs w:val="24"/>
          <w:vertAlign w:val="baseline"/>
        </w:rPr>
        <w:t>)]</w:t>
      </w:r>
    </w:p>
    <w:p>
      <w:pPr>
        <w:pStyle w:val="5"/>
        <w:spacing w:before="56"/>
        <w:ind w:left="820"/>
        <w:rPr>
          <w:rFonts w:hint="default" w:ascii="Cambria" w:hAnsi="Cambria" w:cs="Cambria"/>
          <w:sz w:val="24"/>
          <w:szCs w:val="24"/>
        </w:rPr>
      </w:pPr>
      <w:r>
        <w:rPr>
          <w:rFonts w:hint="default" w:ascii="Cambria" w:hAnsi="Cambria" w:cs="Cambria"/>
          <w:sz w:val="24"/>
          <w:szCs w:val="24"/>
        </w:rPr>
        <w:t>This</w:t>
      </w:r>
      <w:r>
        <w:rPr>
          <w:rFonts w:hint="default" w:ascii="Cambria" w:hAnsi="Cambria" w:cs="Cambria"/>
          <w:spacing w:val="-2"/>
          <w:sz w:val="24"/>
          <w:szCs w:val="24"/>
        </w:rPr>
        <w:t xml:space="preserve"> </w:t>
      </w:r>
      <w:r>
        <w:rPr>
          <w:rFonts w:hint="default" w:ascii="Cambria" w:hAnsi="Cambria" w:cs="Cambria"/>
          <w:sz w:val="24"/>
          <w:szCs w:val="24"/>
        </w:rPr>
        <w:t>results</w:t>
      </w:r>
      <w:r>
        <w:rPr>
          <w:rFonts w:hint="default" w:ascii="Cambria" w:hAnsi="Cambria" w:cs="Cambria"/>
          <w:spacing w:val="-3"/>
          <w:sz w:val="24"/>
          <w:szCs w:val="24"/>
        </w:rPr>
        <w:t xml:space="preserve"> </w:t>
      </w:r>
      <w:r>
        <w:rPr>
          <w:rFonts w:hint="default" w:ascii="Cambria" w:hAnsi="Cambria" w:cs="Cambria"/>
          <w:sz w:val="24"/>
          <w:szCs w:val="24"/>
        </w:rPr>
        <w:t>in</w:t>
      </w:r>
      <w:r>
        <w:rPr>
          <w:rFonts w:hint="default" w:ascii="Cambria" w:hAnsi="Cambria" w:cs="Cambria"/>
          <w:spacing w:val="-1"/>
          <w:sz w:val="24"/>
          <w:szCs w:val="24"/>
        </w:rPr>
        <w:t xml:space="preserve"> </w:t>
      </w:r>
      <w:r>
        <w:rPr>
          <w:rFonts w:hint="default" w:ascii="Cambria" w:hAnsi="Cambria" w:cs="Cambria"/>
          <w:sz w:val="24"/>
          <w:szCs w:val="24"/>
        </w:rPr>
        <w:t>an</w:t>
      </w:r>
      <w:r>
        <w:rPr>
          <w:rFonts w:hint="default" w:ascii="Cambria" w:hAnsi="Cambria" w:cs="Cambria"/>
          <w:spacing w:val="-1"/>
          <w:sz w:val="24"/>
          <w:szCs w:val="24"/>
        </w:rPr>
        <w:t xml:space="preserve"> </w:t>
      </w:r>
      <w:r>
        <w:rPr>
          <w:rFonts w:hint="default" w:ascii="Cambria" w:hAnsi="Cambria" w:cs="Cambria"/>
          <w:sz w:val="24"/>
          <w:szCs w:val="24"/>
        </w:rPr>
        <w:t>image f</w:t>
      </w:r>
      <w:r>
        <w:rPr>
          <w:rFonts w:hint="default" w:ascii="Cambria" w:hAnsi="Cambria" w:cs="Cambria"/>
          <w:sz w:val="24"/>
          <w:szCs w:val="24"/>
          <w:vertAlign w:val="subscript"/>
        </w:rPr>
        <w:t>S</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(x,y)</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whose intensities</w:t>
      </w:r>
      <w:r>
        <w:rPr>
          <w:rFonts w:hint="default" w:ascii="Cambria" w:hAnsi="Cambria" w:cs="Cambria"/>
          <w:spacing w:val="-3"/>
          <w:sz w:val="24"/>
          <w:szCs w:val="24"/>
          <w:vertAlign w:val="baseline"/>
        </w:rPr>
        <w:t xml:space="preserve"> </w:t>
      </w:r>
      <w:r>
        <w:rPr>
          <w:rFonts w:hint="default" w:ascii="Cambria" w:hAnsi="Cambria" w:cs="Cambria"/>
          <w:sz w:val="24"/>
          <w:szCs w:val="24"/>
          <w:vertAlign w:val="baseline"/>
        </w:rPr>
        <w:t>are in</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the range</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4"/>
          <w:sz w:val="24"/>
          <w:szCs w:val="24"/>
          <w:vertAlign w:val="baseline"/>
        </w:rPr>
        <w:t xml:space="preserve"> </w:t>
      </w:r>
      <w:r>
        <w:rPr>
          <w:rFonts w:hint="default" w:ascii="Cambria" w:hAnsi="Cambria" w:cs="Cambria"/>
          <w:sz w:val="24"/>
          <w:szCs w:val="24"/>
          <w:vertAlign w:val="baseline"/>
        </w:rPr>
        <w:t>0</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w:t>
      </w:r>
      <w:r>
        <w:rPr>
          <w:rFonts w:hint="default" w:ascii="Cambria" w:hAnsi="Cambria" w:cs="Cambria"/>
          <w:spacing w:val="-2"/>
          <w:sz w:val="24"/>
          <w:szCs w:val="24"/>
          <w:vertAlign w:val="baseline"/>
        </w:rPr>
        <w:t xml:space="preserve"> </w:t>
      </w:r>
      <w:r>
        <w:rPr>
          <w:rFonts w:hint="default" w:ascii="Cambria" w:hAnsi="Cambria" w:cs="Cambria"/>
          <w:sz w:val="24"/>
          <w:szCs w:val="24"/>
          <w:vertAlign w:val="baseline"/>
        </w:rPr>
        <w:t>K ].</w:t>
      </w:r>
    </w:p>
    <w:p>
      <w:pPr>
        <w:pStyle w:val="11"/>
        <w:numPr>
          <w:ilvl w:val="0"/>
          <w:numId w:val="10"/>
        </w:numPr>
        <w:tabs>
          <w:tab w:val="left" w:pos="820"/>
          <w:tab w:val="left" w:pos="821"/>
        </w:tabs>
        <w:spacing w:before="42" w:after="0" w:line="273" w:lineRule="auto"/>
        <w:ind w:left="820" w:right="144" w:hanging="360"/>
        <w:jc w:val="left"/>
        <w:rPr>
          <w:rFonts w:hint="default" w:ascii="Cambria" w:hAnsi="Cambria" w:cs="Cambria"/>
          <w:sz w:val="24"/>
          <w:szCs w:val="24"/>
        </w:rPr>
      </w:pPr>
      <w:r>
        <w:rPr>
          <w:rFonts w:hint="default" w:ascii="Cambria" w:hAnsi="Cambria" w:cs="Cambria"/>
          <w:sz w:val="24"/>
          <w:szCs w:val="24"/>
        </w:rPr>
        <w:t>While</w:t>
      </w:r>
      <w:r>
        <w:rPr>
          <w:rFonts w:hint="default" w:ascii="Cambria" w:hAnsi="Cambria" w:cs="Cambria"/>
          <w:spacing w:val="-2"/>
          <w:sz w:val="24"/>
          <w:szCs w:val="24"/>
        </w:rPr>
        <w:t xml:space="preserve"> </w:t>
      </w:r>
      <w:r>
        <w:rPr>
          <w:rFonts w:hint="default" w:ascii="Cambria" w:hAnsi="Cambria" w:cs="Cambria"/>
          <w:sz w:val="24"/>
          <w:szCs w:val="24"/>
        </w:rPr>
        <w:t>performing</w:t>
      </w:r>
      <w:r>
        <w:rPr>
          <w:rFonts w:hint="default" w:ascii="Cambria" w:hAnsi="Cambria" w:cs="Cambria"/>
          <w:spacing w:val="-2"/>
          <w:sz w:val="24"/>
          <w:szCs w:val="24"/>
        </w:rPr>
        <w:t xml:space="preserve"> </w:t>
      </w:r>
      <w:r>
        <w:rPr>
          <w:rFonts w:hint="default" w:ascii="Cambria" w:hAnsi="Cambria" w:cs="Cambria"/>
          <w:sz w:val="24"/>
          <w:szCs w:val="24"/>
        </w:rPr>
        <w:t>image</w:t>
      </w:r>
      <w:r>
        <w:rPr>
          <w:rFonts w:hint="default" w:ascii="Cambria" w:hAnsi="Cambria" w:cs="Cambria"/>
          <w:spacing w:val="-1"/>
          <w:sz w:val="24"/>
          <w:szCs w:val="24"/>
        </w:rPr>
        <w:t xml:space="preserve"> </w:t>
      </w:r>
      <w:r>
        <w:rPr>
          <w:rFonts w:hint="default" w:ascii="Cambria" w:hAnsi="Cambria" w:cs="Cambria"/>
          <w:sz w:val="24"/>
          <w:szCs w:val="24"/>
        </w:rPr>
        <w:t>division,</w:t>
      </w:r>
      <w:r>
        <w:rPr>
          <w:rFonts w:hint="default" w:ascii="Cambria" w:hAnsi="Cambria" w:cs="Cambria"/>
          <w:spacing w:val="-4"/>
          <w:sz w:val="24"/>
          <w:szCs w:val="24"/>
        </w:rPr>
        <w:t xml:space="preserve"> </w:t>
      </w:r>
      <w:r>
        <w:rPr>
          <w:rFonts w:hint="default" w:ascii="Cambria" w:hAnsi="Cambria" w:cs="Cambria"/>
          <w:sz w:val="24"/>
          <w:szCs w:val="24"/>
        </w:rPr>
        <w:t>a</w:t>
      </w:r>
      <w:r>
        <w:rPr>
          <w:rFonts w:hint="default" w:ascii="Cambria" w:hAnsi="Cambria" w:cs="Cambria"/>
          <w:spacing w:val="-1"/>
          <w:sz w:val="24"/>
          <w:szCs w:val="24"/>
        </w:rPr>
        <w:t xml:space="preserve"> </w:t>
      </w:r>
      <w:r>
        <w:rPr>
          <w:rFonts w:hint="default" w:ascii="Cambria" w:hAnsi="Cambria" w:cs="Cambria"/>
          <w:sz w:val="24"/>
          <w:szCs w:val="24"/>
        </w:rPr>
        <w:t>small</w:t>
      </w:r>
      <w:r>
        <w:rPr>
          <w:rFonts w:hint="default" w:ascii="Cambria" w:hAnsi="Cambria" w:cs="Cambria"/>
          <w:spacing w:val="-2"/>
          <w:sz w:val="24"/>
          <w:szCs w:val="24"/>
        </w:rPr>
        <w:t xml:space="preserve"> </w:t>
      </w:r>
      <w:r>
        <w:rPr>
          <w:rFonts w:hint="default" w:ascii="Cambria" w:hAnsi="Cambria" w:cs="Cambria"/>
          <w:sz w:val="24"/>
          <w:szCs w:val="24"/>
        </w:rPr>
        <w:t>number</w:t>
      </w:r>
      <w:r>
        <w:rPr>
          <w:rFonts w:hint="default" w:ascii="Cambria" w:hAnsi="Cambria" w:cs="Cambria"/>
          <w:spacing w:val="-3"/>
          <w:sz w:val="24"/>
          <w:szCs w:val="24"/>
        </w:rPr>
        <w:t xml:space="preserve"> </w:t>
      </w:r>
      <w:r>
        <w:rPr>
          <w:rFonts w:hint="default" w:ascii="Cambria" w:hAnsi="Cambria" w:cs="Cambria"/>
          <w:sz w:val="24"/>
          <w:szCs w:val="24"/>
        </w:rPr>
        <w:t>must</w:t>
      </w:r>
      <w:r>
        <w:rPr>
          <w:rFonts w:hint="default" w:ascii="Cambria" w:hAnsi="Cambria" w:cs="Cambria"/>
          <w:spacing w:val="-2"/>
          <w:sz w:val="24"/>
          <w:szCs w:val="24"/>
        </w:rPr>
        <w:t xml:space="preserve"> </w:t>
      </w:r>
      <w:r>
        <w:rPr>
          <w:rFonts w:hint="default" w:ascii="Cambria" w:hAnsi="Cambria" w:cs="Cambria"/>
          <w:sz w:val="24"/>
          <w:szCs w:val="24"/>
        </w:rPr>
        <w:t>be</w:t>
      </w:r>
      <w:r>
        <w:rPr>
          <w:rFonts w:hint="default" w:ascii="Cambria" w:hAnsi="Cambria" w:cs="Cambria"/>
          <w:spacing w:val="-1"/>
          <w:sz w:val="24"/>
          <w:szCs w:val="24"/>
        </w:rPr>
        <w:t xml:space="preserve"> </w:t>
      </w:r>
      <w:r>
        <w:rPr>
          <w:rFonts w:hint="default" w:ascii="Cambria" w:hAnsi="Cambria" w:cs="Cambria"/>
          <w:sz w:val="24"/>
          <w:szCs w:val="24"/>
        </w:rPr>
        <w:t>added</w:t>
      </w:r>
      <w:r>
        <w:rPr>
          <w:rFonts w:hint="default" w:ascii="Cambria" w:hAnsi="Cambria" w:cs="Cambria"/>
          <w:spacing w:val="-4"/>
          <w:sz w:val="24"/>
          <w:szCs w:val="24"/>
        </w:rPr>
        <w:t xml:space="preserve"> </w:t>
      </w:r>
      <w:r>
        <w:rPr>
          <w:rFonts w:hint="default" w:ascii="Cambria" w:hAnsi="Cambria" w:cs="Cambria"/>
          <w:sz w:val="24"/>
          <w:szCs w:val="24"/>
        </w:rPr>
        <w:t>to</w:t>
      </w:r>
      <w:r>
        <w:rPr>
          <w:rFonts w:hint="default" w:ascii="Cambria" w:hAnsi="Cambria" w:cs="Cambria"/>
          <w:spacing w:val="-2"/>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pixels</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4"/>
          <w:sz w:val="24"/>
          <w:szCs w:val="24"/>
        </w:rPr>
        <w:t xml:space="preserve"> </w:t>
      </w:r>
      <w:r>
        <w:rPr>
          <w:rFonts w:hint="default" w:ascii="Cambria" w:hAnsi="Cambria" w:cs="Cambria"/>
          <w:sz w:val="24"/>
          <w:szCs w:val="24"/>
        </w:rPr>
        <w:t>divisor</w:t>
      </w:r>
      <w:r>
        <w:rPr>
          <w:rFonts w:hint="default" w:ascii="Cambria" w:hAnsi="Cambria" w:cs="Cambria"/>
          <w:spacing w:val="-2"/>
          <w:sz w:val="24"/>
          <w:szCs w:val="24"/>
        </w:rPr>
        <w:t xml:space="preserve"> </w:t>
      </w:r>
      <w:r>
        <w:rPr>
          <w:rFonts w:hint="default" w:ascii="Cambria" w:hAnsi="Cambria" w:cs="Cambria"/>
          <w:sz w:val="24"/>
          <w:szCs w:val="24"/>
        </w:rPr>
        <w:t>image</w:t>
      </w:r>
      <w:r>
        <w:rPr>
          <w:rFonts w:hint="default" w:ascii="Cambria" w:hAnsi="Cambria" w:cs="Cambria"/>
          <w:spacing w:val="-1"/>
          <w:sz w:val="24"/>
          <w:szCs w:val="24"/>
        </w:rPr>
        <w:t xml:space="preserve"> </w:t>
      </w:r>
      <w:r>
        <w:rPr>
          <w:rFonts w:hint="default" w:ascii="Cambria" w:hAnsi="Cambria" w:cs="Cambria"/>
          <w:sz w:val="24"/>
          <w:szCs w:val="24"/>
        </w:rPr>
        <w:t>to</w:t>
      </w:r>
      <w:r>
        <w:rPr>
          <w:rFonts w:hint="default" w:ascii="Cambria" w:hAnsi="Cambria" w:cs="Cambria"/>
          <w:spacing w:val="-46"/>
          <w:sz w:val="24"/>
          <w:szCs w:val="24"/>
        </w:rPr>
        <w:t xml:space="preserve"> </w:t>
      </w:r>
      <w:r>
        <w:rPr>
          <w:rFonts w:hint="default" w:ascii="Cambria" w:hAnsi="Cambria" w:cs="Cambria"/>
          <w:sz w:val="24"/>
          <w:szCs w:val="24"/>
        </w:rPr>
        <w:t>avoid</w:t>
      </w:r>
      <w:r>
        <w:rPr>
          <w:rFonts w:hint="default" w:ascii="Cambria" w:hAnsi="Cambria" w:cs="Cambria"/>
          <w:spacing w:val="-2"/>
          <w:sz w:val="24"/>
          <w:szCs w:val="24"/>
        </w:rPr>
        <w:t xml:space="preserve"> </w:t>
      </w:r>
      <w:r>
        <w:rPr>
          <w:rFonts w:hint="default" w:ascii="Cambria" w:hAnsi="Cambria" w:cs="Cambria"/>
          <w:sz w:val="24"/>
          <w:szCs w:val="24"/>
        </w:rPr>
        <w:t>division</w:t>
      </w:r>
      <w:r>
        <w:rPr>
          <w:rFonts w:hint="default" w:ascii="Cambria" w:hAnsi="Cambria" w:cs="Cambria"/>
          <w:spacing w:val="-1"/>
          <w:sz w:val="24"/>
          <w:szCs w:val="24"/>
        </w:rPr>
        <w:t xml:space="preserve"> </w:t>
      </w:r>
      <w:r>
        <w:rPr>
          <w:rFonts w:hint="default" w:ascii="Cambria" w:hAnsi="Cambria" w:cs="Cambria"/>
          <w:sz w:val="24"/>
          <w:szCs w:val="24"/>
        </w:rPr>
        <w:t>by zero.</w:t>
      </w:r>
    </w:p>
    <w:p>
      <w:pPr>
        <w:pStyle w:val="5"/>
        <w:spacing w:before="8"/>
        <w:rPr>
          <w:rFonts w:hint="default" w:ascii="Cambria" w:hAnsi="Cambria" w:cs="Cambria"/>
          <w:sz w:val="24"/>
          <w:szCs w:val="24"/>
        </w:rPr>
      </w:pPr>
    </w:p>
    <w:p>
      <w:pPr>
        <w:pStyle w:val="11"/>
        <w:numPr>
          <w:ilvl w:val="0"/>
          <w:numId w:val="13"/>
        </w:numPr>
        <w:tabs>
          <w:tab w:val="left" w:pos="821"/>
        </w:tabs>
        <w:spacing w:before="0" w:after="0" w:line="276" w:lineRule="auto"/>
        <w:ind w:left="820" w:right="180" w:hanging="360"/>
        <w:jc w:val="left"/>
        <w:rPr>
          <w:rFonts w:hint="default" w:ascii="Cambria" w:hAnsi="Cambria" w:cs="Cambria"/>
          <w:sz w:val="24"/>
          <w:szCs w:val="24"/>
        </w:rPr>
      </w:pPr>
      <w:r>
        <w:rPr>
          <w:rFonts w:hint="default" w:ascii="Cambria" w:hAnsi="Cambria" w:cs="Cambria"/>
          <w:b/>
          <w:sz w:val="24"/>
          <w:szCs w:val="24"/>
          <w:u w:val="single"/>
        </w:rPr>
        <w:t>Set Operations</w:t>
      </w:r>
      <w:r>
        <w:rPr>
          <w:rFonts w:hint="default" w:ascii="Cambria" w:hAnsi="Cambria" w:cs="Cambria"/>
          <w:b/>
          <w:sz w:val="24"/>
          <w:szCs w:val="24"/>
        </w:rPr>
        <w:t xml:space="preserve"> </w:t>
      </w:r>
      <w:r>
        <w:rPr>
          <w:rFonts w:hint="default" w:ascii="Cambria" w:hAnsi="Cambria" w:cs="Cambria"/>
          <w:sz w:val="24"/>
          <w:szCs w:val="24"/>
        </w:rPr>
        <w:t xml:space="preserve">– for gray scale images, set operations are array operations. The </w:t>
      </w:r>
      <w:r>
        <w:rPr>
          <w:rFonts w:hint="default" w:ascii="Cambria" w:hAnsi="Cambria" w:cs="Cambria"/>
          <w:b/>
          <w:sz w:val="24"/>
          <w:szCs w:val="24"/>
        </w:rPr>
        <w:t xml:space="preserve">union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b/>
          <w:sz w:val="24"/>
          <w:szCs w:val="24"/>
        </w:rPr>
        <w:t xml:space="preserve">intersection </w:t>
      </w:r>
      <w:r>
        <w:rPr>
          <w:rFonts w:hint="default" w:ascii="Cambria" w:hAnsi="Cambria" w:cs="Cambria"/>
          <w:sz w:val="24"/>
          <w:szCs w:val="24"/>
        </w:rPr>
        <w:t>operations between two images are defined as the maximum and minimum of</w:t>
      </w:r>
      <w:r>
        <w:rPr>
          <w:rFonts w:hint="default" w:ascii="Cambria" w:hAnsi="Cambria" w:cs="Cambria"/>
          <w:spacing w:val="1"/>
          <w:sz w:val="24"/>
          <w:szCs w:val="24"/>
        </w:rPr>
        <w:t xml:space="preserve"> </w:t>
      </w:r>
      <w:r>
        <w:rPr>
          <w:rFonts w:hint="default" w:ascii="Cambria" w:hAnsi="Cambria" w:cs="Cambria"/>
          <w:sz w:val="24"/>
          <w:szCs w:val="24"/>
        </w:rPr>
        <w:t xml:space="preserve">corresponding pixel pairs respectively. The </w:t>
      </w:r>
      <w:r>
        <w:rPr>
          <w:rFonts w:hint="default" w:ascii="Cambria" w:hAnsi="Cambria" w:cs="Cambria"/>
          <w:b/>
          <w:sz w:val="24"/>
          <w:szCs w:val="24"/>
        </w:rPr>
        <w:t xml:space="preserve">complement </w:t>
      </w:r>
      <w:r>
        <w:rPr>
          <w:rFonts w:hint="default" w:ascii="Cambria" w:hAnsi="Cambria" w:cs="Cambria"/>
          <w:sz w:val="24"/>
          <w:szCs w:val="24"/>
        </w:rPr>
        <w:t>operation on an image is defined as the</w:t>
      </w:r>
      <w:r>
        <w:rPr>
          <w:rFonts w:hint="default" w:ascii="Cambria" w:hAnsi="Cambria" w:cs="Cambria"/>
          <w:spacing w:val="-47"/>
          <w:sz w:val="24"/>
          <w:szCs w:val="24"/>
        </w:rPr>
        <w:t xml:space="preserve"> </w:t>
      </w:r>
      <w:r>
        <w:rPr>
          <w:rFonts w:hint="default" w:ascii="Cambria" w:hAnsi="Cambria" w:cs="Cambria"/>
          <w:sz w:val="24"/>
          <w:szCs w:val="24"/>
        </w:rPr>
        <w:t>pairwise</w:t>
      </w:r>
      <w:r>
        <w:rPr>
          <w:rFonts w:hint="default" w:ascii="Cambria" w:hAnsi="Cambria" w:cs="Cambria"/>
          <w:spacing w:val="-1"/>
          <w:sz w:val="24"/>
          <w:szCs w:val="24"/>
        </w:rPr>
        <w:t xml:space="preserve"> </w:t>
      </w:r>
      <w:r>
        <w:rPr>
          <w:rFonts w:hint="default" w:ascii="Cambria" w:hAnsi="Cambria" w:cs="Cambria"/>
          <w:sz w:val="24"/>
          <w:szCs w:val="24"/>
        </w:rPr>
        <w:t>differences</w:t>
      </w:r>
      <w:r>
        <w:rPr>
          <w:rFonts w:hint="default" w:ascii="Cambria" w:hAnsi="Cambria" w:cs="Cambria"/>
          <w:spacing w:val="-2"/>
          <w:sz w:val="24"/>
          <w:szCs w:val="24"/>
        </w:rPr>
        <w:t xml:space="preserve"> </w:t>
      </w:r>
      <w:r>
        <w:rPr>
          <w:rFonts w:hint="default" w:ascii="Cambria" w:hAnsi="Cambria" w:cs="Cambria"/>
          <w:sz w:val="24"/>
          <w:szCs w:val="24"/>
        </w:rPr>
        <w:t>between a</w:t>
      </w:r>
      <w:r>
        <w:rPr>
          <w:rFonts w:hint="default" w:ascii="Cambria" w:hAnsi="Cambria" w:cs="Cambria"/>
          <w:spacing w:val="-1"/>
          <w:sz w:val="24"/>
          <w:szCs w:val="24"/>
        </w:rPr>
        <w:t xml:space="preserve"> </w:t>
      </w:r>
      <w:r>
        <w:rPr>
          <w:rFonts w:hint="default" w:ascii="Cambria" w:hAnsi="Cambria" w:cs="Cambria"/>
          <w:sz w:val="24"/>
          <w:szCs w:val="24"/>
        </w:rPr>
        <w:t>constant</w:t>
      </w:r>
      <w:r>
        <w:rPr>
          <w:rFonts w:hint="default" w:ascii="Cambria" w:hAnsi="Cambria" w:cs="Cambria"/>
          <w:spacing w:val="-4"/>
          <w:sz w:val="24"/>
          <w:szCs w:val="24"/>
        </w:rPr>
        <w:t xml:space="preserve"> </w:t>
      </w:r>
      <w:r>
        <w:rPr>
          <w:rFonts w:hint="default" w:ascii="Cambria" w:hAnsi="Cambria" w:cs="Cambria"/>
          <w:sz w:val="24"/>
          <w:szCs w:val="24"/>
        </w:rPr>
        <w:t>and</w:t>
      </w:r>
      <w:r>
        <w:rPr>
          <w:rFonts w:hint="default" w:ascii="Cambria" w:hAnsi="Cambria" w:cs="Cambria"/>
          <w:spacing w:val="-2"/>
          <w:sz w:val="24"/>
          <w:szCs w:val="24"/>
        </w:rPr>
        <w:t xml:space="preserve"> </w:t>
      </w:r>
      <w:r>
        <w:rPr>
          <w:rFonts w:hint="default" w:ascii="Cambria" w:hAnsi="Cambria" w:cs="Cambria"/>
          <w:sz w:val="24"/>
          <w:szCs w:val="24"/>
        </w:rPr>
        <w:t>the intensity</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2"/>
          <w:sz w:val="24"/>
          <w:szCs w:val="24"/>
        </w:rPr>
        <w:t xml:space="preserve"> </w:t>
      </w:r>
      <w:r>
        <w:rPr>
          <w:rFonts w:hint="default" w:ascii="Cambria" w:hAnsi="Cambria" w:cs="Cambria"/>
          <w:sz w:val="24"/>
          <w:szCs w:val="24"/>
        </w:rPr>
        <w:t>every</w:t>
      </w:r>
      <w:r>
        <w:rPr>
          <w:rFonts w:hint="default" w:ascii="Cambria" w:hAnsi="Cambria" w:cs="Cambria"/>
          <w:spacing w:val="4"/>
          <w:sz w:val="24"/>
          <w:szCs w:val="24"/>
        </w:rPr>
        <w:t xml:space="preserve"> </w:t>
      </w:r>
      <w:r>
        <w:rPr>
          <w:rFonts w:hint="default" w:ascii="Cambria" w:hAnsi="Cambria" w:cs="Cambria"/>
          <w:sz w:val="24"/>
          <w:szCs w:val="24"/>
        </w:rPr>
        <w:t>pixel in</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4"/>
          <w:sz w:val="24"/>
          <w:szCs w:val="24"/>
        </w:rPr>
        <w:t xml:space="preserve"> </w:t>
      </w:r>
      <w:r>
        <w:rPr>
          <w:rFonts w:hint="default" w:ascii="Cambria" w:hAnsi="Cambria" w:cs="Cambria"/>
          <w:sz w:val="24"/>
          <w:szCs w:val="24"/>
        </w:rPr>
        <w:t>image.</w:t>
      </w:r>
    </w:p>
    <w:p>
      <w:pPr>
        <w:pStyle w:val="5"/>
        <w:spacing w:before="1" w:line="273" w:lineRule="auto"/>
        <w:ind w:left="820" w:right="237"/>
        <w:rPr>
          <w:rFonts w:hint="default" w:ascii="Cambria" w:hAnsi="Cambria" w:cs="Cambria"/>
          <w:sz w:val="24"/>
          <w:szCs w:val="24"/>
        </w:rPr>
      </w:pPr>
      <w:r>
        <w:rPr>
          <w:rFonts w:hint="default" w:ascii="Cambria" w:hAnsi="Cambria" w:cs="Cambria"/>
          <w:sz w:val="24"/>
          <w:szCs w:val="24"/>
        </w:rPr>
        <w:t>Let set A represent a gray scale image whose elements are the triplets (x, y, z) where (x,y) is the</w:t>
      </w:r>
      <w:r>
        <w:rPr>
          <w:rFonts w:hint="default" w:ascii="Cambria" w:hAnsi="Cambria" w:cs="Cambria"/>
          <w:spacing w:val="-48"/>
          <w:sz w:val="24"/>
          <w:szCs w:val="24"/>
        </w:rPr>
        <w:t xml:space="preserve"> </w:t>
      </w:r>
      <w:r>
        <w:rPr>
          <w:rFonts w:hint="default" w:ascii="Cambria" w:hAnsi="Cambria" w:cs="Cambria"/>
          <w:sz w:val="24"/>
          <w:szCs w:val="24"/>
        </w:rPr>
        <w:t>location</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pixel</w:t>
      </w:r>
      <w:r>
        <w:rPr>
          <w:rFonts w:hint="default" w:ascii="Cambria" w:hAnsi="Cambria" w:cs="Cambria"/>
          <w:spacing w:val="-1"/>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z</w:t>
      </w:r>
      <w:r>
        <w:rPr>
          <w:rFonts w:hint="default" w:ascii="Cambria" w:hAnsi="Cambria" w:cs="Cambria"/>
          <w:spacing w:val="-1"/>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its</w:t>
      </w:r>
      <w:r>
        <w:rPr>
          <w:rFonts w:hint="default" w:ascii="Cambria" w:hAnsi="Cambria" w:cs="Cambria"/>
          <w:spacing w:val="1"/>
          <w:sz w:val="24"/>
          <w:szCs w:val="24"/>
        </w:rPr>
        <w:t xml:space="preserve"> </w:t>
      </w:r>
      <w:r>
        <w:rPr>
          <w:rFonts w:hint="default" w:ascii="Cambria" w:hAnsi="Cambria" w:cs="Cambria"/>
          <w:sz w:val="24"/>
          <w:szCs w:val="24"/>
        </w:rPr>
        <w:t>intensity.</w:t>
      </w:r>
      <w:r>
        <w:rPr>
          <w:rFonts w:hint="default" w:ascii="Cambria" w:hAnsi="Cambria" w:cs="Cambria"/>
          <w:spacing w:val="-2"/>
          <w:sz w:val="24"/>
          <w:szCs w:val="24"/>
        </w:rPr>
        <w:t xml:space="preserve"> </w:t>
      </w:r>
      <w:r>
        <w:rPr>
          <w:rFonts w:hint="default" w:ascii="Cambria" w:hAnsi="Cambria" w:cs="Cambria"/>
          <w:sz w:val="24"/>
          <w:szCs w:val="24"/>
        </w:rPr>
        <w:t>Then,</w:t>
      </w:r>
    </w:p>
    <w:p>
      <w:pPr>
        <w:pStyle w:val="5"/>
        <w:spacing w:before="2"/>
        <w:rPr>
          <w:rFonts w:hint="default" w:ascii="Cambria" w:hAnsi="Cambria" w:cs="Cambria"/>
          <w:sz w:val="24"/>
          <w:szCs w:val="24"/>
        </w:rPr>
      </w:pPr>
    </w:p>
    <w:p>
      <w:pPr>
        <w:spacing w:after="0"/>
        <w:rPr>
          <w:rFonts w:hint="default" w:ascii="Cambria" w:hAnsi="Cambria" w:cs="Cambria"/>
          <w:sz w:val="24"/>
          <w:szCs w:val="24"/>
        </w:rPr>
        <w:sectPr>
          <w:pgSz w:w="12240" w:h="15840"/>
          <w:pgMar w:top="1000" w:right="1300" w:bottom="280" w:left="1340" w:header="720" w:footer="720" w:gutter="0"/>
          <w:cols w:space="720" w:num="1"/>
        </w:sectPr>
      </w:pPr>
    </w:p>
    <w:p>
      <w:pPr>
        <w:spacing w:before="56" w:line="676" w:lineRule="auto"/>
        <w:ind w:left="820" w:right="22" w:firstLine="0"/>
        <w:jc w:val="left"/>
        <w:rPr>
          <w:rFonts w:hint="default" w:ascii="Cambria" w:hAnsi="Cambria" w:cs="Cambria"/>
          <w:b/>
          <w:sz w:val="24"/>
          <w:szCs w:val="24"/>
        </w:rPr>
      </w:pPr>
      <w:r>
        <w:rPr>
          <w:rFonts w:hint="default" w:ascii="Cambria" w:hAnsi="Cambria" w:cs="Cambria"/>
          <w:b/>
          <w:sz w:val="24"/>
          <w:szCs w:val="24"/>
        </w:rPr>
        <w:t xml:space="preserve">Union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b/>
          <w:sz w:val="24"/>
          <w:szCs w:val="24"/>
        </w:rPr>
        <w:t>Intersecti</w:t>
      </w:r>
      <w:r>
        <w:rPr>
          <w:rFonts w:hint="default" w:ascii="Cambria" w:hAnsi="Cambria" w:cs="Cambria"/>
          <w:b/>
          <w:sz w:val="24"/>
          <w:szCs w:val="24"/>
          <w:lang w:val="en-US"/>
        </w:rPr>
        <w:t>n</w:t>
      </w:r>
      <w:r>
        <w:rPr>
          <w:rFonts w:hint="default" w:ascii="Cambria" w:hAnsi="Cambria" w:cs="Cambria"/>
          <w:b/>
          <w:spacing w:val="1"/>
          <w:sz w:val="24"/>
          <w:szCs w:val="24"/>
        </w:rPr>
        <w:t xml:space="preserve"> </w:t>
      </w:r>
      <w:r>
        <w:rPr>
          <w:rFonts w:hint="default" w:ascii="Cambria" w:hAnsi="Cambria" w:cs="Cambria"/>
          <w:b/>
          <w:sz w:val="24"/>
          <w:szCs w:val="24"/>
        </w:rPr>
        <w:t>Complemet:</w:t>
      </w:r>
    </w:p>
    <w:p>
      <w:pPr>
        <w:pStyle w:val="5"/>
        <w:spacing w:before="8"/>
        <w:rPr>
          <w:rFonts w:hint="default" w:ascii="Cambria" w:hAnsi="Cambria" w:cs="Cambria"/>
          <w:b/>
          <w:sz w:val="24"/>
          <w:szCs w:val="24"/>
        </w:rPr>
      </w:pPr>
      <w:r>
        <w:rPr>
          <w:rFonts w:hint="default" w:ascii="Cambria" w:hAnsi="Cambria" w:cs="Cambria"/>
          <w:sz w:val="24"/>
          <w:szCs w:val="24"/>
        </w:rPr>
        <w:br w:type="column"/>
      </w:r>
    </w:p>
    <w:p>
      <w:pPr>
        <w:pStyle w:val="5"/>
        <w:spacing w:line="235" w:lineRule="exact"/>
        <w:ind w:left="820"/>
        <w:rPr>
          <w:rFonts w:hint="default" w:ascii="Cambria" w:hAnsi="Cambria" w:eastAsia="Cambria Math" w:cs="Cambria"/>
          <w:sz w:val="24"/>
          <w:szCs w:val="24"/>
        </w:rPr>
      </w:pPr>
      <w:r>
        <w:rPr>
          <w:rFonts w:hint="default" w:ascii="Cambria" w:hAnsi="Cambria" w:eastAsia="Cambria Math" w:cs="Cambria"/>
          <w:sz w:val="24"/>
          <w:szCs w:val="24"/>
        </w:rPr>
        <w:t>𝐴</w:t>
      </w:r>
      <w:r>
        <w:rPr>
          <w:rFonts w:hint="default" w:ascii="Cambria" w:hAnsi="Cambria" w:eastAsia="Cambria Math" w:cs="Cambria"/>
          <w:spacing w:val="11"/>
          <w:sz w:val="24"/>
          <w:szCs w:val="24"/>
        </w:rPr>
        <w:t xml:space="preserve"> </w:t>
      </w:r>
      <w:r>
        <w:rPr>
          <w:rFonts w:hint="default" w:ascii="Cambria" w:hAnsi="Cambria" w:eastAsia="Cambria Math" w:cs="Cambria"/>
          <w:sz w:val="24"/>
          <w:szCs w:val="24"/>
        </w:rPr>
        <w:t>𝖴</w:t>
      </w:r>
      <w:r>
        <w:rPr>
          <w:rFonts w:hint="default" w:ascii="Cambria" w:hAnsi="Cambria" w:eastAsia="Cambria Math" w:cs="Cambria"/>
          <w:spacing w:val="-1"/>
          <w:sz w:val="24"/>
          <w:szCs w:val="24"/>
        </w:rPr>
        <w:t xml:space="preserve"> </w:t>
      </w:r>
      <w:r>
        <w:rPr>
          <w:rFonts w:hint="default" w:ascii="Cambria" w:hAnsi="Cambria" w:eastAsia="Cambria Math" w:cs="Cambria"/>
          <w:sz w:val="24"/>
          <w:szCs w:val="24"/>
        </w:rPr>
        <w:t>𝐵</w:t>
      </w:r>
      <w:r>
        <w:rPr>
          <w:rFonts w:hint="default" w:ascii="Cambria" w:hAnsi="Cambria" w:eastAsia="Cambria Math" w:cs="Cambria"/>
          <w:spacing w:val="21"/>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70"/>
          <w:sz w:val="24"/>
          <w:szCs w:val="24"/>
        </w:rPr>
        <w:t xml:space="preserve"> </w:t>
      </w:r>
      <w:r>
        <w:rPr>
          <w:rFonts w:hint="default" w:ascii="Cambria" w:hAnsi="Cambria" w:eastAsia="Cambria Math" w:cs="Cambria"/>
          <w:sz w:val="24"/>
          <w:szCs w:val="24"/>
        </w:rPr>
        <w:t>{max</w:t>
      </w:r>
      <w:r>
        <w:rPr>
          <w:rFonts w:hint="default" w:ascii="Cambria" w:hAnsi="Cambria" w:eastAsia="Cambria Math" w:cs="Cambria"/>
          <w:position w:val="1"/>
          <w:sz w:val="24"/>
          <w:szCs w:val="24"/>
        </w:rPr>
        <w:t>(</w:t>
      </w:r>
      <w:r>
        <w:rPr>
          <w:rFonts w:hint="default" w:ascii="Cambria" w:hAnsi="Cambria" w:eastAsia="Cambria Math" w:cs="Cambria"/>
          <w:sz w:val="24"/>
          <w:szCs w:val="24"/>
        </w:rPr>
        <w:t>𝑎,</w:t>
      </w:r>
      <w:r>
        <w:rPr>
          <w:rFonts w:hint="default" w:ascii="Cambria" w:hAnsi="Cambria" w:eastAsia="Cambria Math" w:cs="Cambria"/>
          <w:spacing w:val="-11"/>
          <w:sz w:val="24"/>
          <w:szCs w:val="24"/>
        </w:rPr>
        <w:t xml:space="preserve"> </w:t>
      </w:r>
      <w:r>
        <w:rPr>
          <w:rFonts w:hint="default" w:ascii="Cambria" w:hAnsi="Cambria" w:eastAsia="Cambria Math" w:cs="Cambria"/>
          <w:sz w:val="24"/>
          <w:szCs w:val="24"/>
        </w:rPr>
        <w:t>𝑏</w:t>
      </w:r>
      <w:r>
        <w:rPr>
          <w:rFonts w:hint="default" w:ascii="Cambria" w:hAnsi="Cambria" w:eastAsia="Cambria Math" w:cs="Cambria"/>
          <w:position w:val="1"/>
          <w:sz w:val="24"/>
          <w:szCs w:val="24"/>
        </w:rPr>
        <w:t>)|</w:t>
      </w:r>
      <w:r>
        <w:rPr>
          <w:rFonts w:hint="default" w:ascii="Cambria" w:hAnsi="Cambria" w:eastAsia="Cambria Math" w:cs="Cambria"/>
          <w:sz w:val="24"/>
          <w:szCs w:val="24"/>
        </w:rPr>
        <w:t>𝑎</w:t>
      </w:r>
      <w:r>
        <w:rPr>
          <w:rFonts w:hint="default" w:ascii="Cambria" w:hAnsi="Cambria" w:eastAsia="Cambria Math" w:cs="Cambria"/>
          <w:spacing w:val="19"/>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17"/>
          <w:sz w:val="24"/>
          <w:szCs w:val="24"/>
        </w:rPr>
        <w:t xml:space="preserve"> </w:t>
      </w:r>
      <w:r>
        <w:rPr>
          <w:rFonts w:hint="default" w:ascii="Cambria" w:hAnsi="Cambria" w:eastAsia="Cambria Math" w:cs="Cambria"/>
          <w:sz w:val="24"/>
          <w:szCs w:val="24"/>
        </w:rPr>
        <w:t>𝐴,</w:t>
      </w:r>
      <w:r>
        <w:rPr>
          <w:rFonts w:hint="default" w:ascii="Cambria" w:hAnsi="Cambria" w:eastAsia="Cambria Math" w:cs="Cambria"/>
          <w:spacing w:val="-11"/>
          <w:sz w:val="24"/>
          <w:szCs w:val="24"/>
        </w:rPr>
        <w:t xml:space="preserve"> </w:t>
      </w:r>
      <w:r>
        <w:rPr>
          <w:rFonts w:hint="default" w:ascii="Cambria" w:hAnsi="Cambria" w:eastAsia="Cambria Math" w:cs="Cambria"/>
          <w:sz w:val="24"/>
          <w:szCs w:val="24"/>
        </w:rPr>
        <w:t>𝑏</w:t>
      </w:r>
      <w:r>
        <w:rPr>
          <w:rFonts w:hint="default" w:ascii="Cambria" w:hAnsi="Cambria" w:eastAsia="Cambria Math" w:cs="Cambria"/>
          <w:spacing w:val="21"/>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z w:val="24"/>
          <w:szCs w:val="24"/>
        </w:rPr>
        <w:t>𝐵}</w:t>
      </w:r>
    </w:p>
    <w:p>
      <w:pPr>
        <w:spacing w:before="0" w:line="154" w:lineRule="exact"/>
        <w:ind w:left="1992" w:right="0" w:firstLine="0"/>
        <w:jc w:val="left"/>
        <w:rPr>
          <w:rFonts w:hint="default" w:ascii="Cambria" w:hAnsi="Cambria" w:eastAsia="Cambria Math" w:cs="Cambria"/>
          <w:sz w:val="24"/>
          <w:szCs w:val="24"/>
        </w:rPr>
      </w:pPr>
      <w:r>
        <w:rPr>
          <w:rFonts w:hint="default" w:ascii="Cambria" w:hAnsi="Cambria" w:eastAsia="Cambria Math" w:cs="Cambria"/>
          <w:w w:val="110"/>
          <w:sz w:val="24"/>
          <w:szCs w:val="24"/>
        </w:rPr>
        <w:t>𝑧</w:t>
      </w:r>
    </w:p>
    <w:p>
      <w:pPr>
        <w:pStyle w:val="5"/>
        <w:rPr>
          <w:rFonts w:hint="default" w:ascii="Cambria" w:hAnsi="Cambria" w:cs="Cambria"/>
          <w:sz w:val="24"/>
          <w:szCs w:val="24"/>
        </w:rPr>
      </w:pPr>
    </w:p>
    <w:p>
      <w:pPr>
        <w:pStyle w:val="5"/>
        <w:spacing w:before="159" w:line="233" w:lineRule="exact"/>
        <w:ind w:left="834"/>
        <w:rPr>
          <w:rFonts w:hint="default" w:ascii="Cambria" w:hAnsi="Cambria" w:eastAsia="Cambria Math" w:cs="Cambria"/>
          <w:sz w:val="24"/>
          <w:szCs w:val="24"/>
        </w:rPr>
      </w:pPr>
      <w:r>
        <w:rPr>
          <w:rFonts w:hint="default" w:ascii="Cambria" w:hAnsi="Cambria" w:eastAsia="Cambria Math" w:cs="Cambria"/>
          <w:sz w:val="24"/>
          <w:szCs w:val="24"/>
        </w:rPr>
        <w:t>𝐴</w:t>
      </w:r>
      <w:r>
        <w:rPr>
          <w:rFonts w:hint="default" w:ascii="Cambria" w:hAnsi="Cambria" w:eastAsia="Cambria Math" w:cs="Cambria"/>
          <w:spacing w:val="5"/>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5"/>
          <w:sz w:val="24"/>
          <w:szCs w:val="24"/>
        </w:rPr>
        <w:t xml:space="preserve"> </w:t>
      </w:r>
      <w:r>
        <w:rPr>
          <w:rFonts w:hint="default" w:ascii="Cambria" w:hAnsi="Cambria" w:eastAsia="Cambria Math" w:cs="Cambria"/>
          <w:sz w:val="24"/>
          <w:szCs w:val="24"/>
        </w:rPr>
        <w:t>𝐵</w:t>
      </w:r>
      <w:r>
        <w:rPr>
          <w:rFonts w:hint="default" w:ascii="Cambria" w:hAnsi="Cambria" w:eastAsia="Cambria Math" w:cs="Cambria"/>
          <w:spacing w:val="20"/>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65"/>
          <w:sz w:val="24"/>
          <w:szCs w:val="24"/>
        </w:rPr>
        <w:t xml:space="preserve"> </w:t>
      </w:r>
      <w:r>
        <w:rPr>
          <w:rFonts w:hint="default" w:ascii="Cambria" w:hAnsi="Cambria" w:eastAsia="Cambria Math" w:cs="Cambria"/>
          <w:sz w:val="24"/>
          <w:szCs w:val="24"/>
        </w:rPr>
        <w:t>{min</w:t>
      </w:r>
      <w:r>
        <w:rPr>
          <w:rFonts w:hint="default" w:ascii="Cambria" w:hAnsi="Cambria" w:eastAsia="Cambria Math" w:cs="Cambria"/>
          <w:position w:val="1"/>
          <w:sz w:val="24"/>
          <w:szCs w:val="24"/>
        </w:rPr>
        <w:t>(</w:t>
      </w:r>
      <w:r>
        <w:rPr>
          <w:rFonts w:hint="default" w:ascii="Cambria" w:hAnsi="Cambria" w:eastAsia="Cambria Math" w:cs="Cambria"/>
          <w:sz w:val="24"/>
          <w:szCs w:val="24"/>
        </w:rPr>
        <w:t>𝑎,</w:t>
      </w:r>
      <w:r>
        <w:rPr>
          <w:rFonts w:hint="default" w:ascii="Cambria" w:hAnsi="Cambria" w:eastAsia="Cambria Math" w:cs="Cambria"/>
          <w:spacing w:val="-11"/>
          <w:sz w:val="24"/>
          <w:szCs w:val="24"/>
        </w:rPr>
        <w:t xml:space="preserve"> </w:t>
      </w:r>
      <w:r>
        <w:rPr>
          <w:rFonts w:hint="default" w:ascii="Cambria" w:hAnsi="Cambria" w:eastAsia="Cambria Math" w:cs="Cambria"/>
          <w:sz w:val="24"/>
          <w:szCs w:val="24"/>
        </w:rPr>
        <w:t>𝑏</w:t>
      </w:r>
      <w:r>
        <w:rPr>
          <w:rFonts w:hint="default" w:ascii="Cambria" w:hAnsi="Cambria" w:eastAsia="Cambria Math" w:cs="Cambria"/>
          <w:position w:val="1"/>
          <w:sz w:val="24"/>
          <w:szCs w:val="24"/>
        </w:rPr>
        <w:t>)|</w:t>
      </w:r>
      <w:r>
        <w:rPr>
          <w:rFonts w:hint="default" w:ascii="Cambria" w:hAnsi="Cambria" w:eastAsia="Cambria Math" w:cs="Cambria"/>
          <w:sz w:val="24"/>
          <w:szCs w:val="24"/>
        </w:rPr>
        <w:t>𝑎</w:t>
      </w:r>
      <w:r>
        <w:rPr>
          <w:rFonts w:hint="default" w:ascii="Cambria" w:hAnsi="Cambria" w:eastAsia="Cambria Math" w:cs="Cambria"/>
          <w:spacing w:val="18"/>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16"/>
          <w:sz w:val="24"/>
          <w:szCs w:val="24"/>
        </w:rPr>
        <w:t xml:space="preserve"> </w:t>
      </w:r>
      <w:r>
        <w:rPr>
          <w:rFonts w:hint="default" w:ascii="Cambria" w:hAnsi="Cambria" w:eastAsia="Cambria Math" w:cs="Cambria"/>
          <w:sz w:val="24"/>
          <w:szCs w:val="24"/>
        </w:rPr>
        <w:t>𝐴,</w:t>
      </w:r>
      <w:r>
        <w:rPr>
          <w:rFonts w:hint="default" w:ascii="Cambria" w:hAnsi="Cambria" w:eastAsia="Cambria Math" w:cs="Cambria"/>
          <w:spacing w:val="-11"/>
          <w:sz w:val="24"/>
          <w:szCs w:val="24"/>
        </w:rPr>
        <w:t xml:space="preserve"> </w:t>
      </w:r>
      <w:r>
        <w:rPr>
          <w:rFonts w:hint="default" w:ascii="Cambria" w:hAnsi="Cambria" w:eastAsia="Cambria Math" w:cs="Cambria"/>
          <w:sz w:val="24"/>
          <w:szCs w:val="24"/>
        </w:rPr>
        <w:t>𝑏</w:t>
      </w:r>
      <w:r>
        <w:rPr>
          <w:rFonts w:hint="default" w:ascii="Cambria" w:hAnsi="Cambria" w:eastAsia="Cambria Math" w:cs="Cambria"/>
          <w:spacing w:val="20"/>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z w:val="24"/>
          <w:szCs w:val="24"/>
        </w:rPr>
        <w:t>𝐵}</w:t>
      </w:r>
    </w:p>
    <w:p>
      <w:pPr>
        <w:spacing w:before="0" w:line="153" w:lineRule="exact"/>
        <w:ind w:left="1991" w:right="0" w:firstLine="0"/>
        <w:jc w:val="left"/>
        <w:rPr>
          <w:rFonts w:hint="default" w:ascii="Cambria" w:hAnsi="Cambria" w:eastAsia="Cambria Math" w:cs="Cambria"/>
          <w:sz w:val="24"/>
          <w:szCs w:val="24"/>
        </w:rPr>
      </w:pPr>
      <w:r>
        <w:rPr>
          <w:rFonts w:hint="default" w:ascii="Cambria" w:hAnsi="Cambria" w:eastAsia="Cambria Math" w:cs="Cambria"/>
          <w:w w:val="110"/>
          <w:sz w:val="24"/>
          <w:szCs w:val="24"/>
        </w:rPr>
        <w:t>𝑧</w:t>
      </w:r>
    </w:p>
    <w:p>
      <w:pPr>
        <w:pStyle w:val="5"/>
        <w:spacing w:before="4"/>
        <w:rPr>
          <w:rFonts w:hint="default" w:ascii="Cambria" w:hAnsi="Cambria" w:cs="Cambria"/>
          <w:sz w:val="24"/>
          <w:szCs w:val="24"/>
        </w:rPr>
      </w:pPr>
    </w:p>
    <w:p>
      <w:pPr>
        <w:pStyle w:val="5"/>
        <w:ind w:left="882"/>
        <w:rPr>
          <w:rFonts w:hint="default" w:ascii="Cambria" w:hAnsi="Cambria" w:eastAsia="Cambria Math" w:cs="Cambria"/>
          <w:sz w:val="24"/>
          <w:szCs w:val="24"/>
        </w:rPr>
      </w:pPr>
      <w:r>
        <w:rPr>
          <w:rFonts w:hint="default" w:ascii="Cambria" w:hAnsi="Cambria" w:eastAsia="Cambria Math" w:cs="Cambria"/>
          <w:sz w:val="24"/>
          <w:szCs w:val="24"/>
        </w:rPr>
        <w:t>𝐴</w:t>
      </w:r>
      <w:r>
        <w:rPr>
          <w:rFonts w:hint="default" w:ascii="Cambria" w:hAnsi="Cambria" w:eastAsia="Cambria Math" w:cs="Cambria"/>
          <w:sz w:val="24"/>
          <w:szCs w:val="24"/>
          <w:vertAlign w:val="superscript"/>
        </w:rPr>
        <w:t>𝐶</w:t>
      </w:r>
      <w:r>
        <w:rPr>
          <w:rFonts w:hint="default" w:ascii="Cambria" w:hAnsi="Cambria" w:eastAsia="Cambria Math" w:cs="Cambria"/>
          <w:spacing w:val="37"/>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65"/>
          <w:sz w:val="24"/>
          <w:szCs w:val="24"/>
          <w:vertAlign w:val="baseline"/>
        </w:rPr>
        <w:t xml:space="preserve"> </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10"/>
          <w:sz w:val="24"/>
          <w:szCs w:val="24"/>
          <w:vertAlign w:val="baseline"/>
        </w:rPr>
        <w:t xml:space="preserve"> </w:t>
      </w:r>
      <w:r>
        <w:rPr>
          <w:rFonts w:hint="default" w:ascii="Cambria" w:hAnsi="Cambria" w:eastAsia="Cambria Math" w:cs="Cambria"/>
          <w:sz w:val="24"/>
          <w:szCs w:val="24"/>
          <w:vertAlign w:val="baseline"/>
        </w:rPr>
        <w:t>𝑦,</w:t>
      </w:r>
      <w:r>
        <w:rPr>
          <w:rFonts w:hint="default" w:ascii="Cambria" w:hAnsi="Cambria" w:eastAsia="Cambria Math" w:cs="Cambria"/>
          <w:spacing w:val="-11"/>
          <w:sz w:val="24"/>
          <w:szCs w:val="24"/>
          <w:vertAlign w:val="baseline"/>
        </w:rPr>
        <w:t xml:space="preserve"> </w:t>
      </w:r>
      <w:r>
        <w:rPr>
          <w:rFonts w:hint="default" w:ascii="Cambria" w:hAnsi="Cambria" w:eastAsia="Cambria Math" w:cs="Cambria"/>
          <w:sz w:val="24"/>
          <w:szCs w:val="24"/>
          <w:vertAlign w:val="baseline"/>
        </w:rPr>
        <w:t>𝐾</w:t>
      </w:r>
      <w:r>
        <w:rPr>
          <w:rFonts w:hint="default" w:ascii="Cambria" w:hAnsi="Cambria" w:eastAsia="Cambria Math" w:cs="Cambria"/>
          <w:spacing w:val="9"/>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3"/>
          <w:sz w:val="24"/>
          <w:szCs w:val="24"/>
          <w:vertAlign w:val="baseline"/>
        </w:rPr>
        <w:t xml:space="preserve"> </w:t>
      </w:r>
      <w:r>
        <w:rPr>
          <w:rFonts w:hint="default" w:ascii="Cambria" w:hAnsi="Cambria" w:eastAsia="Cambria Math" w:cs="Cambria"/>
          <w:sz w:val="24"/>
          <w:szCs w:val="24"/>
          <w:vertAlign w:val="baseline"/>
        </w:rPr>
        <w:t>𝑧</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11"/>
          <w:sz w:val="24"/>
          <w:szCs w:val="24"/>
          <w:vertAlign w:val="baseline"/>
        </w:rPr>
        <w:t xml:space="preserve"> </w:t>
      </w:r>
      <w:r>
        <w:rPr>
          <w:rFonts w:hint="default" w:ascii="Cambria" w:hAnsi="Cambria" w:eastAsia="Cambria Math" w:cs="Cambria"/>
          <w:sz w:val="24"/>
          <w:szCs w:val="24"/>
          <w:vertAlign w:val="baseline"/>
        </w:rPr>
        <w:t>𝑦,</w:t>
      </w:r>
      <w:r>
        <w:rPr>
          <w:rFonts w:hint="default" w:ascii="Cambria" w:hAnsi="Cambria" w:eastAsia="Cambria Math" w:cs="Cambria"/>
          <w:spacing w:val="-11"/>
          <w:sz w:val="24"/>
          <w:szCs w:val="24"/>
          <w:vertAlign w:val="baseline"/>
        </w:rPr>
        <w:t xml:space="preserve"> </w:t>
      </w:r>
      <w:r>
        <w:rPr>
          <w:rFonts w:hint="default" w:ascii="Cambria" w:hAnsi="Cambria" w:eastAsia="Cambria Math" w:cs="Cambria"/>
          <w:sz w:val="24"/>
          <w:szCs w:val="24"/>
          <w:vertAlign w:val="baseline"/>
        </w:rPr>
        <w:t>𝑧</w:t>
      </w:r>
      <w:r>
        <w:rPr>
          <w:rFonts w:hint="default" w:ascii="Cambria" w:hAnsi="Cambria" w:eastAsia="Cambria Math" w:cs="Cambria"/>
          <w:position w:val="1"/>
          <w:sz w:val="24"/>
          <w:szCs w:val="24"/>
          <w:vertAlign w:val="baseline"/>
        </w:rPr>
        <w:t>)</w:t>
      </w:r>
      <w:r>
        <w:rPr>
          <w:rFonts w:hint="default" w:ascii="Cambria" w:hAnsi="Cambria" w:eastAsia="Cambria Math" w:cs="Cambria"/>
          <w:spacing w:val="15"/>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6"/>
          <w:sz w:val="24"/>
          <w:szCs w:val="24"/>
          <w:vertAlign w:val="baseline"/>
        </w:rPr>
        <w:t xml:space="preserve"> </w:t>
      </w:r>
      <w:r>
        <w:rPr>
          <w:rFonts w:hint="default" w:ascii="Cambria" w:hAnsi="Cambria" w:eastAsia="Cambria Math" w:cs="Cambria"/>
          <w:sz w:val="24"/>
          <w:szCs w:val="24"/>
          <w:vertAlign w:val="baseline"/>
        </w:rPr>
        <w:t>𝐴</w:t>
      </w:r>
      <w:r>
        <w:rPr>
          <w:rFonts w:hint="default" w:ascii="Cambria" w:hAnsi="Cambria" w:eastAsia="Cambria Math" w:cs="Cambria"/>
          <w:position w:val="1"/>
          <w:sz w:val="24"/>
          <w:szCs w:val="24"/>
          <w:vertAlign w:val="baseline"/>
        </w:rPr>
        <w:t>}</w:t>
      </w:r>
    </w:p>
    <w:p>
      <w:pPr>
        <w:spacing w:after="0"/>
        <w:rPr>
          <w:rFonts w:hint="default" w:ascii="Cambria" w:hAnsi="Cambria" w:eastAsia="Cambria Math" w:cs="Cambria"/>
          <w:sz w:val="24"/>
          <w:szCs w:val="24"/>
        </w:rPr>
        <w:sectPr>
          <w:type w:val="continuous"/>
          <w:pgSz w:w="12240" w:h="15840"/>
          <w:pgMar w:top="1040" w:right="1300" w:bottom="280" w:left="1340" w:header="720" w:footer="720" w:gutter="0"/>
          <w:cols w:equalWidth="0" w:num="2">
            <w:col w:w="2104" w:space="599"/>
            <w:col w:w="6897"/>
          </w:cols>
        </w:sectPr>
      </w:pPr>
    </w:p>
    <w:p>
      <w:pPr>
        <w:pStyle w:val="5"/>
        <w:rPr>
          <w:rFonts w:hint="default" w:ascii="Cambria" w:hAnsi="Cambria" w:cs="Cambria"/>
          <w:sz w:val="24"/>
          <w:szCs w:val="24"/>
        </w:rPr>
      </w:pPr>
    </w:p>
    <w:p>
      <w:pPr>
        <w:pStyle w:val="11"/>
        <w:numPr>
          <w:ilvl w:val="0"/>
          <w:numId w:val="13"/>
        </w:numPr>
        <w:tabs>
          <w:tab w:val="left" w:pos="821"/>
        </w:tabs>
        <w:spacing w:before="56" w:after="0" w:line="276" w:lineRule="auto"/>
        <w:ind w:left="820" w:right="371" w:hanging="360"/>
        <w:jc w:val="left"/>
        <w:rPr>
          <w:rFonts w:hint="default" w:ascii="Cambria" w:hAnsi="Cambria" w:cs="Cambria"/>
          <w:sz w:val="24"/>
          <w:szCs w:val="24"/>
        </w:rPr>
      </w:pPr>
      <w:r>
        <w:rPr>
          <w:rFonts w:hint="default" w:ascii="Cambria" w:hAnsi="Cambria" w:cs="Cambria"/>
          <w:b/>
          <w:sz w:val="24"/>
          <w:szCs w:val="24"/>
          <w:u w:val="single"/>
        </w:rPr>
        <w:t>Logical Operations</w:t>
      </w:r>
      <w:r>
        <w:rPr>
          <w:rFonts w:hint="default" w:ascii="Cambria" w:hAnsi="Cambria" w:cs="Cambria"/>
          <w:b/>
          <w:sz w:val="24"/>
          <w:szCs w:val="24"/>
        </w:rPr>
        <w:t xml:space="preserve"> </w:t>
      </w:r>
      <w:r>
        <w:rPr>
          <w:rFonts w:hint="default" w:ascii="Cambria" w:hAnsi="Cambria" w:cs="Cambria"/>
          <w:sz w:val="24"/>
          <w:szCs w:val="24"/>
        </w:rPr>
        <w:t>– when dealing with binary images, the 1 – valued pixels can be thought of</w:t>
      </w:r>
      <w:r>
        <w:rPr>
          <w:rFonts w:hint="default" w:ascii="Cambria" w:hAnsi="Cambria" w:cs="Cambria"/>
          <w:spacing w:val="-47"/>
          <w:sz w:val="24"/>
          <w:szCs w:val="24"/>
        </w:rPr>
        <w:t xml:space="preserve"> </w:t>
      </w:r>
      <w:r>
        <w:rPr>
          <w:rFonts w:hint="default" w:ascii="Cambria" w:hAnsi="Cambria" w:cs="Cambria"/>
          <w:sz w:val="24"/>
          <w:szCs w:val="24"/>
        </w:rPr>
        <w:t>as foreground and 0 – valued pixels as background. Now, considering two regions A and B</w:t>
      </w:r>
      <w:r>
        <w:rPr>
          <w:rFonts w:hint="default" w:ascii="Cambria" w:hAnsi="Cambria" w:cs="Cambria"/>
          <w:spacing w:val="1"/>
          <w:sz w:val="24"/>
          <w:szCs w:val="24"/>
        </w:rPr>
        <w:t xml:space="preserve"> </w:t>
      </w:r>
      <w:r>
        <w:rPr>
          <w:rFonts w:hint="default" w:ascii="Cambria" w:hAnsi="Cambria" w:cs="Cambria"/>
          <w:sz w:val="24"/>
          <w:szCs w:val="24"/>
        </w:rPr>
        <w:t>composed of</w:t>
      </w:r>
      <w:r>
        <w:rPr>
          <w:rFonts w:hint="default" w:ascii="Cambria" w:hAnsi="Cambria" w:cs="Cambria"/>
          <w:spacing w:val="-3"/>
          <w:sz w:val="24"/>
          <w:szCs w:val="24"/>
        </w:rPr>
        <w:t xml:space="preserve"> </w:t>
      </w:r>
      <w:r>
        <w:rPr>
          <w:rFonts w:hint="default" w:ascii="Cambria" w:hAnsi="Cambria" w:cs="Cambria"/>
          <w:sz w:val="24"/>
          <w:szCs w:val="24"/>
        </w:rPr>
        <w:t>foreground</w:t>
      </w:r>
      <w:r>
        <w:rPr>
          <w:rFonts w:hint="default" w:ascii="Cambria" w:hAnsi="Cambria" w:cs="Cambria"/>
          <w:spacing w:val="-1"/>
          <w:sz w:val="24"/>
          <w:szCs w:val="24"/>
        </w:rPr>
        <w:t xml:space="preserve"> </w:t>
      </w:r>
      <w:r>
        <w:rPr>
          <w:rFonts w:hint="default" w:ascii="Cambria" w:hAnsi="Cambria" w:cs="Cambria"/>
          <w:sz w:val="24"/>
          <w:szCs w:val="24"/>
        </w:rPr>
        <w:t>pixels,</w:t>
      </w:r>
    </w:p>
    <w:p>
      <w:pPr>
        <w:pStyle w:val="5"/>
        <w:spacing w:before="1" w:line="276" w:lineRule="auto"/>
        <w:ind w:left="820" w:right="258"/>
        <w:rPr>
          <w:rFonts w:hint="default" w:ascii="Cambria" w:hAnsi="Cambria" w:cs="Cambria"/>
          <w:sz w:val="24"/>
          <w:szCs w:val="24"/>
        </w:rPr>
      </w:pPr>
      <w:r>
        <w:rPr>
          <w:rFonts w:hint="default" w:ascii="Cambria" w:hAnsi="Cambria" w:cs="Cambria"/>
          <w:sz w:val="24"/>
          <w:szCs w:val="24"/>
        </w:rPr>
        <w:t xml:space="preserve">The </w:t>
      </w:r>
      <w:r>
        <w:rPr>
          <w:rFonts w:hint="default" w:ascii="Cambria" w:hAnsi="Cambria" w:cs="Cambria"/>
          <w:b/>
          <w:sz w:val="24"/>
          <w:szCs w:val="24"/>
        </w:rPr>
        <w:t>OR</w:t>
      </w:r>
      <w:r>
        <w:rPr>
          <w:rFonts w:hint="default" w:ascii="Cambria" w:hAnsi="Cambria" w:cs="Cambria"/>
          <w:b/>
          <w:spacing w:val="-2"/>
          <w:sz w:val="24"/>
          <w:szCs w:val="24"/>
        </w:rPr>
        <w:t xml:space="preserve"> </w:t>
      </w:r>
      <w:r>
        <w:rPr>
          <w:rFonts w:hint="default" w:ascii="Cambria" w:hAnsi="Cambria" w:cs="Cambria"/>
          <w:sz w:val="24"/>
          <w:szCs w:val="24"/>
        </w:rPr>
        <w:t>operation</w:t>
      </w:r>
      <w:r>
        <w:rPr>
          <w:rFonts w:hint="default" w:ascii="Cambria" w:hAnsi="Cambria" w:cs="Cambria"/>
          <w:spacing w:val="-4"/>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these</w:t>
      </w:r>
      <w:r>
        <w:rPr>
          <w:rFonts w:hint="default" w:ascii="Cambria" w:hAnsi="Cambria" w:cs="Cambria"/>
          <w:spacing w:val="-2"/>
          <w:sz w:val="24"/>
          <w:szCs w:val="24"/>
        </w:rPr>
        <w:t xml:space="preserve"> </w:t>
      </w:r>
      <w:r>
        <w:rPr>
          <w:rFonts w:hint="default" w:ascii="Cambria" w:hAnsi="Cambria" w:cs="Cambria"/>
          <w:sz w:val="24"/>
          <w:szCs w:val="24"/>
        </w:rPr>
        <w:t>two</w:t>
      </w:r>
      <w:r>
        <w:rPr>
          <w:rFonts w:hint="default" w:ascii="Cambria" w:hAnsi="Cambria" w:cs="Cambria"/>
          <w:spacing w:val="-2"/>
          <w:sz w:val="24"/>
          <w:szCs w:val="24"/>
        </w:rPr>
        <w:t xml:space="preserve"> </w:t>
      </w:r>
      <w:r>
        <w:rPr>
          <w:rFonts w:hint="default" w:ascii="Cambria" w:hAnsi="Cambria" w:cs="Cambria"/>
          <w:sz w:val="24"/>
          <w:szCs w:val="24"/>
        </w:rPr>
        <w:t>sets is</w:t>
      </w:r>
      <w:r>
        <w:rPr>
          <w:rFonts w:hint="default" w:ascii="Cambria" w:hAnsi="Cambria" w:cs="Cambria"/>
          <w:spacing w:val="-3"/>
          <w:sz w:val="24"/>
          <w:szCs w:val="24"/>
        </w:rPr>
        <w:t xml:space="preserve"> </w:t>
      </w:r>
      <w:r>
        <w:rPr>
          <w:rFonts w:hint="default" w:ascii="Cambria" w:hAnsi="Cambria" w:cs="Cambria"/>
          <w:sz w:val="24"/>
          <w:szCs w:val="24"/>
        </w:rPr>
        <w:t>the set</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coordinates</w:t>
      </w:r>
      <w:r>
        <w:rPr>
          <w:rFonts w:hint="default" w:ascii="Cambria" w:hAnsi="Cambria" w:cs="Cambria"/>
          <w:spacing w:val="-1"/>
          <w:sz w:val="24"/>
          <w:szCs w:val="24"/>
        </w:rPr>
        <w:t xml:space="preserve"> </w:t>
      </w:r>
      <w:r>
        <w:rPr>
          <w:rFonts w:hint="default" w:ascii="Cambria" w:hAnsi="Cambria" w:cs="Cambria"/>
          <w:sz w:val="24"/>
          <w:szCs w:val="24"/>
        </w:rPr>
        <w:t>belonging</w:t>
      </w:r>
      <w:r>
        <w:rPr>
          <w:rFonts w:hint="default" w:ascii="Cambria" w:hAnsi="Cambria" w:cs="Cambria"/>
          <w:spacing w:val="-1"/>
          <w:sz w:val="24"/>
          <w:szCs w:val="24"/>
        </w:rPr>
        <w:t xml:space="preserve"> </w:t>
      </w:r>
      <w:r>
        <w:rPr>
          <w:rFonts w:hint="default" w:ascii="Cambria" w:hAnsi="Cambria" w:cs="Cambria"/>
          <w:sz w:val="24"/>
          <w:szCs w:val="24"/>
        </w:rPr>
        <w:t>either</w:t>
      </w:r>
      <w:r>
        <w:rPr>
          <w:rFonts w:hint="default" w:ascii="Cambria" w:hAnsi="Cambria" w:cs="Cambria"/>
          <w:spacing w:val="-3"/>
          <w:sz w:val="24"/>
          <w:szCs w:val="24"/>
        </w:rPr>
        <w:t xml:space="preserve"> </w:t>
      </w:r>
      <w:r>
        <w:rPr>
          <w:rFonts w:hint="default" w:ascii="Cambria" w:hAnsi="Cambria" w:cs="Cambria"/>
          <w:sz w:val="24"/>
          <w:szCs w:val="24"/>
        </w:rPr>
        <w:t>to A</w:t>
      </w:r>
      <w:r>
        <w:rPr>
          <w:rFonts w:hint="default" w:ascii="Cambria" w:hAnsi="Cambria" w:cs="Cambria"/>
          <w:spacing w:val="-3"/>
          <w:sz w:val="24"/>
          <w:szCs w:val="24"/>
        </w:rPr>
        <w:t xml:space="preserve"> </w:t>
      </w:r>
      <w:r>
        <w:rPr>
          <w:rFonts w:hint="default" w:ascii="Cambria" w:hAnsi="Cambria" w:cs="Cambria"/>
          <w:sz w:val="24"/>
          <w:szCs w:val="24"/>
        </w:rPr>
        <w:t>or</w:t>
      </w:r>
      <w:r>
        <w:rPr>
          <w:rFonts w:hint="default" w:ascii="Cambria" w:hAnsi="Cambria" w:cs="Cambria"/>
          <w:spacing w:val="-2"/>
          <w:sz w:val="24"/>
          <w:szCs w:val="24"/>
        </w:rPr>
        <w:t xml:space="preserve"> </w:t>
      </w:r>
      <w:r>
        <w:rPr>
          <w:rFonts w:hint="default" w:ascii="Cambria" w:hAnsi="Cambria" w:cs="Cambria"/>
          <w:sz w:val="24"/>
          <w:szCs w:val="24"/>
        </w:rPr>
        <w:t>to</w:t>
      </w:r>
      <w:r>
        <w:rPr>
          <w:rFonts w:hint="default" w:ascii="Cambria" w:hAnsi="Cambria" w:cs="Cambria"/>
          <w:spacing w:val="-1"/>
          <w:sz w:val="24"/>
          <w:szCs w:val="24"/>
        </w:rPr>
        <w:t xml:space="preserve"> </w:t>
      </w:r>
      <w:r>
        <w:rPr>
          <w:rFonts w:hint="default" w:ascii="Cambria" w:hAnsi="Cambria" w:cs="Cambria"/>
          <w:sz w:val="24"/>
          <w:szCs w:val="24"/>
        </w:rPr>
        <w:t>B</w:t>
      </w:r>
      <w:r>
        <w:rPr>
          <w:rFonts w:hint="default" w:ascii="Cambria" w:hAnsi="Cambria" w:cs="Cambria"/>
          <w:spacing w:val="-3"/>
          <w:sz w:val="24"/>
          <w:szCs w:val="24"/>
        </w:rPr>
        <w:t xml:space="preserve"> </w:t>
      </w:r>
      <w:r>
        <w:rPr>
          <w:rFonts w:hint="default" w:ascii="Cambria" w:hAnsi="Cambria" w:cs="Cambria"/>
          <w:sz w:val="24"/>
          <w:szCs w:val="24"/>
        </w:rPr>
        <w:t>or to</w:t>
      </w:r>
      <w:r>
        <w:rPr>
          <w:rFonts w:hint="default" w:ascii="Cambria" w:hAnsi="Cambria" w:cs="Cambria"/>
          <w:spacing w:val="-47"/>
          <w:sz w:val="24"/>
          <w:szCs w:val="24"/>
        </w:rPr>
        <w:t xml:space="preserve"> </w:t>
      </w:r>
      <w:r>
        <w:rPr>
          <w:rFonts w:hint="default" w:ascii="Cambria" w:hAnsi="Cambria" w:cs="Cambria"/>
          <w:sz w:val="24"/>
          <w:szCs w:val="24"/>
        </w:rPr>
        <w:t>both.</w:t>
      </w:r>
    </w:p>
    <w:p>
      <w:pPr>
        <w:pStyle w:val="5"/>
        <w:spacing w:line="276" w:lineRule="auto"/>
        <w:ind w:left="820" w:right="1966"/>
        <w:rPr>
          <w:rFonts w:hint="default" w:ascii="Cambria" w:hAnsi="Cambria" w:cs="Cambria"/>
          <w:sz w:val="24"/>
          <w:szCs w:val="24"/>
        </w:rPr>
      </w:pPr>
      <w:r>
        <w:rPr>
          <w:rFonts w:hint="default" w:ascii="Cambria" w:hAnsi="Cambria" w:cs="Cambria"/>
          <w:sz w:val="24"/>
          <w:szCs w:val="24"/>
        </w:rPr>
        <w:t xml:space="preserve">The </w:t>
      </w:r>
      <w:r>
        <w:rPr>
          <w:rFonts w:hint="default" w:ascii="Cambria" w:hAnsi="Cambria" w:cs="Cambria"/>
          <w:b/>
          <w:sz w:val="24"/>
          <w:szCs w:val="24"/>
        </w:rPr>
        <w:t xml:space="preserve">AND </w:t>
      </w:r>
      <w:r>
        <w:rPr>
          <w:rFonts w:hint="default" w:ascii="Cambria" w:hAnsi="Cambria" w:cs="Cambria"/>
          <w:sz w:val="24"/>
          <w:szCs w:val="24"/>
        </w:rPr>
        <w:t>operation is the set of elements that are common to both A and B.</w:t>
      </w:r>
      <w:r>
        <w:rPr>
          <w:rFonts w:hint="default" w:ascii="Cambria" w:hAnsi="Cambria" w:cs="Cambria"/>
          <w:spacing w:val="-47"/>
          <w:sz w:val="24"/>
          <w:szCs w:val="24"/>
        </w:rPr>
        <w:t xml:space="preserve"> </w:t>
      </w:r>
      <w:r>
        <w:rPr>
          <w:rFonts w:hint="default" w:ascii="Cambria" w:hAnsi="Cambria" w:cs="Cambria"/>
          <w:sz w:val="24"/>
          <w:szCs w:val="24"/>
        </w:rPr>
        <w:t xml:space="preserve">The </w:t>
      </w:r>
      <w:r>
        <w:rPr>
          <w:rFonts w:hint="default" w:ascii="Cambria" w:hAnsi="Cambria" w:cs="Cambria"/>
          <w:b/>
          <w:sz w:val="24"/>
          <w:szCs w:val="24"/>
        </w:rPr>
        <w:t>NOT</w:t>
      </w:r>
      <w:r>
        <w:rPr>
          <w:rFonts w:hint="default" w:ascii="Cambria" w:hAnsi="Cambria" w:cs="Cambria"/>
          <w:b/>
          <w:spacing w:val="-1"/>
          <w:sz w:val="24"/>
          <w:szCs w:val="24"/>
        </w:rPr>
        <w:t xml:space="preserve"> </w:t>
      </w:r>
      <w:r>
        <w:rPr>
          <w:rFonts w:hint="default" w:ascii="Cambria" w:hAnsi="Cambria" w:cs="Cambria"/>
          <w:sz w:val="24"/>
          <w:szCs w:val="24"/>
        </w:rPr>
        <w:t>operation</w:t>
      </w:r>
      <w:r>
        <w:rPr>
          <w:rFonts w:hint="default" w:ascii="Cambria" w:hAnsi="Cambria" w:cs="Cambria"/>
          <w:spacing w:val="-3"/>
          <w:sz w:val="24"/>
          <w:szCs w:val="24"/>
        </w:rPr>
        <w:t xml:space="preserve"> </w:t>
      </w:r>
      <w:r>
        <w:rPr>
          <w:rFonts w:hint="default" w:ascii="Cambria" w:hAnsi="Cambria" w:cs="Cambria"/>
          <w:sz w:val="24"/>
          <w:szCs w:val="24"/>
        </w:rPr>
        <w:t>on</w:t>
      </w:r>
      <w:r>
        <w:rPr>
          <w:rFonts w:hint="default" w:ascii="Cambria" w:hAnsi="Cambria" w:cs="Cambria"/>
          <w:spacing w:val="-1"/>
          <w:sz w:val="24"/>
          <w:szCs w:val="24"/>
        </w:rPr>
        <w:t xml:space="preserve"> </w:t>
      </w:r>
      <w:r>
        <w:rPr>
          <w:rFonts w:hint="default" w:ascii="Cambria" w:hAnsi="Cambria" w:cs="Cambria"/>
          <w:sz w:val="24"/>
          <w:szCs w:val="24"/>
        </w:rPr>
        <w:t>set</w:t>
      </w:r>
      <w:r>
        <w:rPr>
          <w:rFonts w:hint="default" w:ascii="Cambria" w:hAnsi="Cambria" w:cs="Cambria"/>
          <w:spacing w:val="-1"/>
          <w:sz w:val="24"/>
          <w:szCs w:val="24"/>
        </w:rPr>
        <w:t xml:space="preserve"> </w:t>
      </w:r>
      <w:r>
        <w:rPr>
          <w:rFonts w:hint="default" w:ascii="Cambria" w:hAnsi="Cambria" w:cs="Cambria"/>
          <w:sz w:val="24"/>
          <w:szCs w:val="24"/>
        </w:rPr>
        <w:t>A is</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set</w:t>
      </w:r>
      <w:r>
        <w:rPr>
          <w:rFonts w:hint="default" w:ascii="Cambria" w:hAnsi="Cambria" w:cs="Cambria"/>
          <w:spacing w:val="-1"/>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elements</w:t>
      </w:r>
      <w:r>
        <w:rPr>
          <w:rFonts w:hint="default" w:ascii="Cambria" w:hAnsi="Cambria" w:cs="Cambria"/>
          <w:spacing w:val="-1"/>
          <w:sz w:val="24"/>
          <w:szCs w:val="24"/>
        </w:rPr>
        <w:t xml:space="preserve"> </w:t>
      </w:r>
      <w:r>
        <w:rPr>
          <w:rFonts w:hint="default" w:ascii="Cambria" w:hAnsi="Cambria" w:cs="Cambria"/>
          <w:sz w:val="24"/>
          <w:szCs w:val="24"/>
        </w:rPr>
        <w:t>not</w:t>
      </w:r>
      <w:r>
        <w:rPr>
          <w:rFonts w:hint="default" w:ascii="Cambria" w:hAnsi="Cambria" w:cs="Cambria"/>
          <w:spacing w:val="-3"/>
          <w:sz w:val="24"/>
          <w:szCs w:val="24"/>
        </w:rPr>
        <w:t xml:space="preserve"> </w:t>
      </w:r>
      <w:r>
        <w:rPr>
          <w:rFonts w:hint="default" w:ascii="Cambria" w:hAnsi="Cambria" w:cs="Cambria"/>
          <w:sz w:val="24"/>
          <w:szCs w:val="24"/>
        </w:rPr>
        <w:t>in A.</w:t>
      </w:r>
    </w:p>
    <w:p>
      <w:pPr>
        <w:pStyle w:val="5"/>
        <w:spacing w:before="2"/>
        <w:rPr>
          <w:rFonts w:hint="default" w:ascii="Cambria" w:hAnsi="Cambria" w:cs="Cambria"/>
          <w:sz w:val="24"/>
          <w:szCs w:val="24"/>
        </w:rPr>
      </w:pPr>
    </w:p>
    <w:p>
      <w:pPr>
        <w:pStyle w:val="5"/>
        <w:spacing w:line="276" w:lineRule="auto"/>
        <w:ind w:left="820" w:right="225"/>
        <w:rPr>
          <w:rFonts w:hint="default" w:ascii="Cambria" w:hAnsi="Cambria" w:cs="Cambria"/>
          <w:sz w:val="24"/>
          <w:szCs w:val="24"/>
        </w:rPr>
      </w:pPr>
      <w:r>
        <w:rPr>
          <w:rFonts w:hint="default" w:ascii="Cambria" w:hAnsi="Cambria" w:cs="Cambria"/>
          <w:sz w:val="24"/>
          <w:szCs w:val="24"/>
        </w:rPr>
        <w:t>The logical operations are performed on two regions of same image, which can be irregular and</w:t>
      </w:r>
      <w:r>
        <w:rPr>
          <w:rFonts w:hint="default" w:ascii="Cambria" w:hAnsi="Cambria" w:cs="Cambria"/>
          <w:spacing w:val="-47"/>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different sizes.</w:t>
      </w:r>
    </w:p>
    <w:p>
      <w:pPr>
        <w:pStyle w:val="5"/>
        <w:spacing w:before="8"/>
        <w:rPr>
          <w:rFonts w:hint="default" w:ascii="Cambria" w:hAnsi="Cambria" w:cs="Cambria"/>
          <w:sz w:val="24"/>
          <w:szCs w:val="24"/>
        </w:rPr>
      </w:pPr>
    </w:p>
    <w:p>
      <w:pPr>
        <w:pStyle w:val="5"/>
        <w:spacing w:before="1"/>
        <w:ind w:left="820"/>
        <w:rPr>
          <w:rFonts w:hint="default" w:ascii="Cambria" w:hAnsi="Cambria" w:cs="Cambria"/>
          <w:sz w:val="24"/>
          <w:szCs w:val="24"/>
        </w:rPr>
      </w:pP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set</w:t>
      </w:r>
      <w:r>
        <w:rPr>
          <w:rFonts w:hint="default" w:ascii="Cambria" w:hAnsi="Cambria" w:cs="Cambria"/>
          <w:spacing w:val="-3"/>
          <w:sz w:val="24"/>
          <w:szCs w:val="24"/>
        </w:rPr>
        <w:t xml:space="preserve"> </w:t>
      </w:r>
      <w:r>
        <w:rPr>
          <w:rFonts w:hint="default" w:ascii="Cambria" w:hAnsi="Cambria" w:cs="Cambria"/>
          <w:sz w:val="24"/>
          <w:szCs w:val="24"/>
        </w:rPr>
        <w:t>operations</w:t>
      </w:r>
      <w:r>
        <w:rPr>
          <w:rFonts w:hint="default" w:ascii="Cambria" w:hAnsi="Cambria" w:cs="Cambria"/>
          <w:spacing w:val="-2"/>
          <w:sz w:val="24"/>
          <w:szCs w:val="24"/>
        </w:rPr>
        <w:t xml:space="preserve"> </w:t>
      </w:r>
      <w:r>
        <w:rPr>
          <w:rFonts w:hint="default" w:ascii="Cambria" w:hAnsi="Cambria" w:cs="Cambria"/>
          <w:sz w:val="24"/>
          <w:szCs w:val="24"/>
        </w:rPr>
        <w:t>involve</w:t>
      </w:r>
      <w:r>
        <w:rPr>
          <w:rFonts w:hint="default" w:ascii="Cambria" w:hAnsi="Cambria" w:cs="Cambria"/>
          <w:spacing w:val="-3"/>
          <w:sz w:val="24"/>
          <w:szCs w:val="24"/>
        </w:rPr>
        <w:t xml:space="preserve"> </w:t>
      </w:r>
      <w:r>
        <w:rPr>
          <w:rFonts w:hint="default" w:ascii="Cambria" w:hAnsi="Cambria" w:cs="Cambria"/>
          <w:sz w:val="24"/>
          <w:szCs w:val="24"/>
        </w:rPr>
        <w:t>complete</w:t>
      </w:r>
      <w:r>
        <w:rPr>
          <w:rFonts w:hint="default" w:ascii="Cambria" w:hAnsi="Cambria" w:cs="Cambria"/>
          <w:spacing w:val="-1"/>
          <w:sz w:val="24"/>
          <w:szCs w:val="24"/>
        </w:rPr>
        <w:t xml:space="preserve"> </w:t>
      </w:r>
      <w:r>
        <w:rPr>
          <w:rFonts w:hint="default" w:ascii="Cambria" w:hAnsi="Cambria" w:cs="Cambria"/>
          <w:sz w:val="24"/>
          <w:szCs w:val="24"/>
        </w:rPr>
        <w:t>images.</w:t>
      </w:r>
    </w:p>
    <w:p>
      <w:pPr>
        <w:spacing w:after="0"/>
        <w:rPr>
          <w:rFonts w:hint="default" w:ascii="Cambria" w:hAnsi="Cambria" w:cs="Cambria"/>
          <w:sz w:val="24"/>
          <w:szCs w:val="24"/>
        </w:rPr>
      </w:pPr>
    </w:p>
    <w:p>
      <w:pPr>
        <w:spacing w:after="0"/>
        <w:rPr>
          <w:rFonts w:hint="default" w:ascii="Cambria" w:hAnsi="Cambria" w:cs="Cambria"/>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Fonts w:hint="default" w:ascii="Cambria" w:hAnsi="Cambria" w:eastAsia="sans-serif" w:cs="Cambria"/>
          <w:i w:val="0"/>
          <w:iCs w:val="0"/>
          <w:caps w:val="0"/>
          <w:spacing w:val="2"/>
          <w:sz w:val="28"/>
          <w:szCs w:val="28"/>
          <w:u w:val="single"/>
          <w:shd w:val="clear" w:fill="FFFFFF"/>
          <w:vertAlign w:val="baseline"/>
        </w:rPr>
        <w:fldChar w:fldCharType="begin"/>
      </w:r>
      <w:r>
        <w:rPr>
          <w:rFonts w:hint="default" w:ascii="Cambria" w:hAnsi="Cambria" w:eastAsia="sans-serif" w:cs="Cambria"/>
          <w:i w:val="0"/>
          <w:iCs w:val="0"/>
          <w:caps w:val="0"/>
          <w:spacing w:val="2"/>
          <w:sz w:val="28"/>
          <w:szCs w:val="28"/>
          <w:u w:val="single"/>
          <w:shd w:val="clear" w:fill="FFFFFF"/>
          <w:vertAlign w:val="baseline"/>
        </w:rPr>
        <w:instrText xml:space="preserve"> HYPERLINK "https://www.geeksforgeeks.org/set-opencv-anaconda-environment/" </w:instrText>
      </w:r>
      <w:r>
        <w:rPr>
          <w:rFonts w:hint="default" w:ascii="Cambria" w:hAnsi="Cambria" w:eastAsia="sans-serif" w:cs="Cambria"/>
          <w:i w:val="0"/>
          <w:iCs w:val="0"/>
          <w:caps w:val="0"/>
          <w:spacing w:val="2"/>
          <w:sz w:val="28"/>
          <w:szCs w:val="28"/>
          <w:u w:val="single"/>
          <w:shd w:val="clear" w:fill="FFFFFF"/>
          <w:vertAlign w:val="baseline"/>
        </w:rPr>
        <w:fldChar w:fldCharType="separate"/>
      </w:r>
      <w:r>
        <w:rPr>
          <w:rStyle w:val="7"/>
          <w:rFonts w:hint="default" w:ascii="Cambria" w:hAnsi="Cambria" w:eastAsia="sans-serif" w:cs="Cambria"/>
          <w:i w:val="0"/>
          <w:iCs w:val="0"/>
          <w:caps w:val="0"/>
          <w:spacing w:val="2"/>
          <w:sz w:val="28"/>
          <w:szCs w:val="28"/>
          <w:u w:val="single"/>
          <w:shd w:val="clear" w:fill="FFFFFF"/>
          <w:vertAlign w:val="baseline"/>
        </w:rPr>
        <w:t>Basics of OpenCV</w:t>
      </w:r>
      <w:r>
        <w:rPr>
          <w:rFonts w:hint="default" w:ascii="Cambria" w:hAnsi="Cambria" w:eastAsia="sans-serif" w:cs="Cambria"/>
          <w:i w:val="0"/>
          <w:iCs w:val="0"/>
          <w:caps w:val="0"/>
          <w:spacing w:val="2"/>
          <w:sz w:val="28"/>
          <w:szCs w:val="28"/>
          <w:u w:val="single"/>
          <w:shd w:val="clear" w:fill="FFFFFF"/>
          <w:vertAlign w:val="baseli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Fonts w:hint="default" w:ascii="Cambria" w:hAnsi="Cambria" w:eastAsia="sans-serif" w:cs="Cambria"/>
          <w:i w:val="0"/>
          <w:iCs w:val="0"/>
          <w:caps w:val="0"/>
          <w:color w:val="273239"/>
          <w:spacing w:val="2"/>
          <w:sz w:val="28"/>
          <w:szCs w:val="28"/>
          <w:shd w:val="clear" w:fill="FFFFFF"/>
          <w:vertAlign w:val="baseline"/>
        </w:rPr>
        <w:t>In this we’ll try to open an image by using OpenCV (Open Source Computer Vision) library.  Following types of files are supported in OpenCV library:</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Windows bitmaps – *.bmp, *.dib</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JPEG files – *.jpeg, *.jpg</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Portable Network Graphics – *.png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WebP – *.webp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Sun rasters – *.sr, *.ras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TIFF files – *.tiff, *.tif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Raster and Vector geospatial data supported by GDAL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72" w:leftChars="0" w:right="0" w:rightChars="0"/>
        <w:jc w:val="left"/>
        <w:textAlignment w:val="baseline"/>
        <w:rPr>
          <w:rFonts w:hint="default" w:ascii="Cambria" w:hAnsi="Cambria" w:cs="Cambria"/>
          <w:i w:val="0"/>
          <w:iCs w:val="0"/>
          <w:sz w:val="28"/>
          <w:szCs w:val="28"/>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Fonts w:hint="default" w:ascii="Cambria" w:hAnsi="Cambria" w:eastAsia="sans-serif" w:cs="Cambria"/>
          <w:i w:val="0"/>
          <w:iCs w:val="0"/>
          <w:caps w:val="0"/>
          <w:color w:val="273239"/>
          <w:spacing w:val="2"/>
          <w:sz w:val="28"/>
          <w:szCs w:val="28"/>
          <w:shd w:val="clear" w:fill="FFFFFF"/>
          <w:vertAlign w:val="baseline"/>
        </w:rPr>
        <w:t>  To use the OpenCV library in python, we need to install these libraries as a prerequisite:</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tabs>
          <w:tab w:val="clear" w:pos="425"/>
        </w:tabs>
        <w:spacing w:before="0" w:beforeAutospacing="0" w:after="0" w:afterAutospacing="0" w:line="19" w:lineRule="atLeast"/>
        <w:ind w:left="720" w:leftChars="0" w:right="0" w:rightChars="0" w:hanging="360" w:firstLineChars="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Numpy Library : The computer processes images in the form of a matrix for which NumPy is used and  OpenCV uses it in the background.</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720" w:leftChars="0" w:right="0" w:rightChars="0" w:hanging="360" w:firstLineChars="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OpenCV python : OpenCV library previously it was cv but the updated version is cv2. It is used to manipulate images and videos.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360" w:leftChars="0" w:right="0" w:rightChars="0"/>
        <w:jc w:val="left"/>
        <w:textAlignment w:val="baseline"/>
        <w:rPr>
          <w:rFonts w:hint="default" w:ascii="Cambria" w:hAnsi="Cambria" w:cs="Cambria"/>
          <w:i w:val="0"/>
          <w:iCs w:val="0"/>
          <w:sz w:val="28"/>
          <w:szCs w:val="28"/>
        </w:rPr>
      </w:pPr>
    </w:p>
    <w:p>
      <w:pPr>
        <w:rPr>
          <w:rStyle w:val="9"/>
          <w:rFonts w:hint="default" w:ascii="Cambria" w:hAnsi="Cambria" w:eastAsia="sans-serif" w:cs="Cambria"/>
          <w:i w:val="0"/>
          <w:iCs w:val="0"/>
          <w:caps w:val="0"/>
          <w:color w:val="273239"/>
          <w:spacing w:val="2"/>
          <w:sz w:val="28"/>
          <w:szCs w:val="28"/>
          <w:shd w:val="clear" w:fill="FFFFFF"/>
          <w:vertAlign w:val="baseline"/>
        </w:rPr>
      </w:pPr>
      <w:r>
        <w:rPr>
          <w:rStyle w:val="9"/>
          <w:rFonts w:hint="default" w:ascii="Cambria" w:hAnsi="Cambria" w:eastAsia="sans-serif" w:cs="Cambria"/>
          <w:i w:val="0"/>
          <w:iCs w:val="0"/>
          <w:caps w:val="0"/>
          <w:color w:val="273239"/>
          <w:spacing w:val="2"/>
          <w:sz w:val="28"/>
          <w:szCs w:val="28"/>
          <w:shd w:val="clear" w:fill="FFFFFF"/>
          <w:vertAlign w:val="baseline"/>
        </w:rPr>
        <w:t>To install these libraries, we need to run these pip commands in cmd: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ambria" w:hAnsi="Cambria" w:eastAsia="Consolas" w:cs="Cambria"/>
          <w:i w:val="0"/>
          <w:iCs w:val="0"/>
          <w:caps w:val="0"/>
          <w:color w:val="273239"/>
          <w:spacing w:val="2"/>
          <w:sz w:val="28"/>
          <w:szCs w:val="28"/>
          <w:vertAlign w:val="baseline"/>
        </w:rPr>
      </w:pPr>
      <w:r>
        <w:rPr>
          <w:rFonts w:hint="default" w:ascii="Cambria" w:hAnsi="Cambria" w:eastAsia="Consolas" w:cs="Cambria"/>
          <w:i w:val="0"/>
          <w:iCs w:val="0"/>
          <w:caps w:val="0"/>
          <w:color w:val="273239"/>
          <w:spacing w:val="2"/>
          <w:sz w:val="28"/>
          <w:szCs w:val="28"/>
          <w:vertAlign w:val="baseline"/>
        </w:rPr>
        <w:t>pip install opencv-python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ambria" w:hAnsi="Cambria" w:eastAsia="Consolas" w:cs="Cambria"/>
          <w:i w:val="0"/>
          <w:iCs w:val="0"/>
          <w:caps w:val="0"/>
          <w:color w:val="273239"/>
          <w:spacing w:val="2"/>
          <w:sz w:val="28"/>
          <w:szCs w:val="28"/>
          <w:vertAlign w:val="baseline"/>
        </w:rPr>
      </w:pPr>
      <w:r>
        <w:rPr>
          <w:rFonts w:hint="default" w:ascii="Cambria" w:hAnsi="Cambria" w:eastAsia="Consolas" w:cs="Cambria"/>
          <w:i w:val="0"/>
          <w:iCs w:val="0"/>
          <w:caps w:val="0"/>
          <w:color w:val="273239"/>
          <w:spacing w:val="2"/>
          <w:sz w:val="28"/>
          <w:szCs w:val="28"/>
          <w:vertAlign w:val="baseline"/>
        </w:rPr>
        <w:t>pip install numpy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left"/>
        <w:textAlignment w:val="baseline"/>
        <w:rPr>
          <w:rFonts w:hint="default" w:ascii="Cambria" w:hAnsi="Cambria" w:eastAsia="Consolas" w:cs="Cambria"/>
          <w:i w:val="0"/>
          <w:iCs w:val="0"/>
          <w:caps w:val="0"/>
          <w:color w:val="273239"/>
          <w:spacing w:val="2"/>
          <w:sz w:val="28"/>
          <w:szCs w:val="28"/>
        </w:rPr>
      </w:pPr>
      <w:r>
        <w:rPr>
          <w:rFonts w:hint="default" w:ascii="Cambria" w:hAnsi="Cambria" w:eastAsia="Consolas" w:cs="Cambria"/>
          <w:i w:val="0"/>
          <w:iCs w:val="0"/>
          <w:caps w:val="0"/>
          <w:color w:val="273239"/>
          <w:spacing w:val="2"/>
          <w:sz w:val="28"/>
          <w:szCs w:val="28"/>
          <w:vertAlign w:val="baseline"/>
        </w:rPr>
        <w:t>pip install matplotlib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b/>
          <w:bCs/>
          <w:i w:val="0"/>
          <w:iCs w:val="0"/>
          <w:caps w:val="0"/>
          <w:color w:val="273239"/>
          <w:spacing w:val="2"/>
          <w:sz w:val="28"/>
          <w:szCs w:val="28"/>
        </w:rPr>
      </w:pPr>
      <w:r>
        <w:rPr>
          <w:rFonts w:hint="default" w:ascii="Cambria" w:hAnsi="Cambria" w:eastAsia="sans-serif" w:cs="Cambria"/>
          <w:b/>
          <w:bCs/>
          <w:i w:val="0"/>
          <w:iCs w:val="0"/>
          <w:caps w:val="0"/>
          <w:color w:val="273239"/>
          <w:spacing w:val="2"/>
          <w:sz w:val="28"/>
          <w:szCs w:val="28"/>
          <w:shd w:val="clear" w:fill="FFFFFF"/>
          <w:vertAlign w:val="baseline"/>
        </w:rPr>
        <w:t>The steps to read and display an image in OpenCV are: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Fonts w:hint="default" w:ascii="Cambria" w:hAnsi="Cambria" w:eastAsia="sans-serif" w:cs="Cambria"/>
          <w:i w:val="0"/>
          <w:iCs w:val="0"/>
          <w:caps w:val="0"/>
          <w:color w:val="273239"/>
          <w:spacing w:val="2"/>
          <w:sz w:val="28"/>
          <w:szCs w:val="28"/>
          <w:shd w:val="clear" w:fill="FFFFFF"/>
          <w:vertAlign w:val="baseline"/>
        </w:rPr>
        <w:t>1. Read an image using imread() function.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Fonts w:hint="default" w:ascii="Cambria" w:hAnsi="Cambria" w:eastAsia="sans-serif" w:cs="Cambria"/>
          <w:i w:val="0"/>
          <w:iCs w:val="0"/>
          <w:caps w:val="0"/>
          <w:color w:val="273239"/>
          <w:spacing w:val="2"/>
          <w:sz w:val="28"/>
          <w:szCs w:val="28"/>
          <w:shd w:val="clear" w:fill="FFFFFF"/>
          <w:vertAlign w:val="baseline"/>
        </w:rPr>
        <w:t>2. Create a GUI window and display image using imshow() function.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Fonts w:hint="default" w:ascii="Cambria" w:hAnsi="Cambria" w:eastAsia="sans-serif" w:cs="Cambria"/>
          <w:i w:val="0"/>
          <w:iCs w:val="0"/>
          <w:caps w:val="0"/>
          <w:color w:val="273239"/>
          <w:spacing w:val="2"/>
          <w:sz w:val="28"/>
          <w:szCs w:val="28"/>
          <w:shd w:val="clear" w:fill="FFFFFF"/>
          <w:vertAlign w:val="baseline"/>
        </w:rPr>
        <w:t>3. Use function waitkey(0) to hold the image window on the screen by the specified number of seconds, o means till the user closes it, it will hold GUI window on the screen.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shd w:val="clear" w:fill="FFFFFF"/>
          <w:vertAlign w:val="baseline"/>
        </w:rPr>
      </w:pPr>
      <w:r>
        <w:rPr>
          <w:rFonts w:hint="default" w:ascii="Cambria" w:hAnsi="Cambria" w:eastAsia="sans-serif" w:cs="Cambria"/>
          <w:i w:val="0"/>
          <w:iCs w:val="0"/>
          <w:caps w:val="0"/>
          <w:color w:val="273239"/>
          <w:spacing w:val="2"/>
          <w:sz w:val="28"/>
          <w:szCs w:val="28"/>
          <w:shd w:val="clear" w:fill="FFFFFF"/>
          <w:vertAlign w:val="baseline"/>
        </w:rPr>
        <w:t>4. Delete image window from the memory after displaying using destroyAllWindows() function.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Fonts w:hint="default" w:ascii="Cambria" w:hAnsi="Cambria" w:eastAsia="sans-serif" w:cs="Cambria"/>
          <w:i w:val="0"/>
          <w:iCs w:val="0"/>
          <w:caps w:val="0"/>
          <w:color w:val="273239"/>
          <w:spacing w:val="2"/>
          <w:sz w:val="28"/>
          <w:szCs w:val="28"/>
          <w:shd w:val="clear" w:fill="FFFFFF"/>
          <w:vertAlign w:val="baseline"/>
        </w:rPr>
        <w:t>Let’s start reading an image. using cv2.</w:t>
      </w:r>
      <w:r>
        <w:rPr>
          <w:rFonts w:hint="default" w:ascii="Cambria" w:hAnsi="Cambria" w:eastAsia="sans-serif" w:cs="Cambria"/>
          <w:i w:val="0"/>
          <w:iCs w:val="0"/>
          <w:caps w:val="0"/>
          <w:color w:val="273239"/>
          <w:spacing w:val="2"/>
          <w:sz w:val="28"/>
          <w:szCs w:val="28"/>
          <w:shd w:val="clear" w:fill="FFFFFF"/>
          <w:vertAlign w:val="baseline"/>
        </w:rPr>
        <w:br w:type="textWrapping"/>
      </w:r>
      <w:r>
        <w:rPr>
          <w:rFonts w:hint="default" w:ascii="Cambria" w:hAnsi="Cambria" w:eastAsia="sans-serif" w:cs="Cambria"/>
          <w:i w:val="0"/>
          <w:iCs w:val="0"/>
          <w:caps w:val="0"/>
          <w:color w:val="273239"/>
          <w:spacing w:val="2"/>
          <w:sz w:val="28"/>
          <w:szCs w:val="28"/>
          <w:shd w:val="clear" w:fill="FFFFFF"/>
          <w:vertAlign w:val="baseline"/>
        </w:rPr>
        <w:t> To read the images cv2.imread() method is used. This method loads an image from the specified file. If the image cannot be read (because of missing file, improper permissions, unsupported or invalid format) then this method returns an empty matrix.</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left"/>
        <w:textAlignment w:val="baseline"/>
        <w:rPr>
          <w:rFonts w:hint="default" w:ascii="Cambria" w:hAnsi="Cambria" w:cs="Cambria"/>
          <w:i w:val="0"/>
          <w:iCs w:val="0"/>
          <w:sz w:val="28"/>
          <w:szCs w:val="28"/>
        </w:rPr>
      </w:pPr>
      <w:r>
        <w:rPr>
          <w:rStyle w:val="9"/>
          <w:rFonts w:hint="default" w:ascii="Cambria" w:hAnsi="Cambria" w:eastAsia="sans-serif" w:cs="Cambria"/>
          <w:i w:val="0"/>
          <w:iCs w:val="0"/>
          <w:caps w:val="0"/>
          <w:color w:val="273239"/>
          <w:spacing w:val="2"/>
          <w:sz w:val="28"/>
          <w:szCs w:val="28"/>
          <w:vertAlign w:val="baseline"/>
        </w:rPr>
        <w:t>Syntax:</w:t>
      </w:r>
      <w:r>
        <w:rPr>
          <w:rFonts w:hint="default" w:ascii="Cambria" w:hAnsi="Cambria" w:eastAsia="sans-serif" w:cs="Cambria"/>
          <w:i w:val="0"/>
          <w:iCs w:val="0"/>
          <w:caps w:val="0"/>
          <w:color w:val="273239"/>
          <w:spacing w:val="2"/>
          <w:sz w:val="28"/>
          <w:szCs w:val="28"/>
          <w:vertAlign w:val="baseline"/>
        </w:rPr>
        <w:t> cv2.imread(path, flag)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left"/>
        <w:textAlignment w:val="baseline"/>
        <w:rPr>
          <w:rFonts w:hint="default" w:ascii="Cambria" w:hAnsi="Cambria" w:cs="Cambria"/>
          <w:i w:val="0"/>
          <w:iCs w:val="0"/>
          <w:sz w:val="28"/>
          <w:szCs w:val="28"/>
        </w:rPr>
      </w:pPr>
      <w:r>
        <w:rPr>
          <w:rStyle w:val="9"/>
          <w:rFonts w:hint="default" w:ascii="Cambria" w:hAnsi="Cambria" w:eastAsia="sans-serif" w:cs="Cambria"/>
          <w:i w:val="0"/>
          <w:iCs w:val="0"/>
          <w:caps w:val="0"/>
          <w:color w:val="273239"/>
          <w:spacing w:val="2"/>
          <w:sz w:val="28"/>
          <w:szCs w:val="28"/>
          <w:vertAlign w:val="baseline"/>
        </w:rPr>
        <w:t>Parameters:</w:t>
      </w:r>
      <w:r>
        <w:rPr>
          <w:rFonts w:hint="default" w:ascii="Cambria" w:hAnsi="Cambria" w:eastAsia="sans-serif" w:cs="Cambria"/>
          <w:i w:val="0"/>
          <w:iCs w:val="0"/>
          <w:caps w:val="0"/>
          <w:color w:val="273239"/>
          <w:spacing w:val="2"/>
          <w:sz w:val="28"/>
          <w:szCs w:val="28"/>
          <w:vertAlign w:val="baseline"/>
        </w:rPr>
        <w:br w:type="textWrapping"/>
      </w:r>
      <w:r>
        <w:rPr>
          <w:rStyle w:val="9"/>
          <w:rFonts w:hint="default" w:ascii="Cambria" w:hAnsi="Cambria" w:eastAsia="sans-serif" w:cs="Cambria"/>
          <w:i w:val="0"/>
          <w:iCs w:val="0"/>
          <w:caps w:val="0"/>
          <w:color w:val="273239"/>
          <w:spacing w:val="2"/>
          <w:sz w:val="28"/>
          <w:szCs w:val="28"/>
          <w:vertAlign w:val="baseline"/>
        </w:rPr>
        <w:t>path:</w:t>
      </w:r>
      <w:r>
        <w:rPr>
          <w:rFonts w:hint="default" w:ascii="Cambria" w:hAnsi="Cambria" w:eastAsia="sans-serif" w:cs="Cambria"/>
          <w:i w:val="0"/>
          <w:iCs w:val="0"/>
          <w:caps w:val="0"/>
          <w:color w:val="273239"/>
          <w:spacing w:val="2"/>
          <w:sz w:val="28"/>
          <w:szCs w:val="28"/>
          <w:vertAlign w:val="baseline"/>
        </w:rPr>
        <w:t> A string representing the path of the image to be read.</w:t>
      </w:r>
      <w:r>
        <w:rPr>
          <w:rFonts w:hint="default" w:ascii="Cambria" w:hAnsi="Cambria" w:eastAsia="sans-serif" w:cs="Cambria"/>
          <w:i w:val="0"/>
          <w:iCs w:val="0"/>
          <w:caps w:val="0"/>
          <w:color w:val="273239"/>
          <w:spacing w:val="2"/>
          <w:sz w:val="28"/>
          <w:szCs w:val="28"/>
          <w:vertAlign w:val="baseline"/>
        </w:rPr>
        <w:br w:type="textWrapping"/>
      </w:r>
      <w:r>
        <w:rPr>
          <w:rStyle w:val="9"/>
          <w:rFonts w:hint="default" w:ascii="Cambria" w:hAnsi="Cambria" w:eastAsia="sans-serif" w:cs="Cambria"/>
          <w:i w:val="0"/>
          <w:iCs w:val="0"/>
          <w:caps w:val="0"/>
          <w:color w:val="273239"/>
          <w:spacing w:val="2"/>
          <w:sz w:val="28"/>
          <w:szCs w:val="28"/>
          <w:vertAlign w:val="baseline"/>
        </w:rPr>
        <w:t>flag:</w:t>
      </w:r>
      <w:r>
        <w:rPr>
          <w:rFonts w:hint="default" w:ascii="Cambria" w:hAnsi="Cambria" w:eastAsia="sans-serif" w:cs="Cambria"/>
          <w:i w:val="0"/>
          <w:iCs w:val="0"/>
          <w:caps w:val="0"/>
          <w:color w:val="273239"/>
          <w:spacing w:val="2"/>
          <w:sz w:val="28"/>
          <w:szCs w:val="28"/>
          <w:vertAlign w:val="baseline"/>
        </w:rPr>
        <w:t> It specifies the way in which image should be read. It’s default value is </w:t>
      </w:r>
      <w:r>
        <w:rPr>
          <w:rStyle w:val="9"/>
          <w:rFonts w:hint="default" w:ascii="Cambria" w:hAnsi="Cambria" w:eastAsia="sans-serif" w:cs="Cambria"/>
          <w:i w:val="0"/>
          <w:iCs w:val="0"/>
          <w:caps w:val="0"/>
          <w:color w:val="273239"/>
          <w:spacing w:val="2"/>
          <w:sz w:val="28"/>
          <w:szCs w:val="28"/>
          <w:vertAlign w:val="baseline"/>
        </w:rPr>
        <w:t>cv2.IMREAD_COLOR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left"/>
        <w:textAlignment w:val="baseline"/>
        <w:rPr>
          <w:rFonts w:hint="default" w:ascii="Cambria" w:hAnsi="Cambria" w:cs="Cambria"/>
          <w:i w:val="0"/>
          <w:iCs w:val="0"/>
          <w:sz w:val="28"/>
          <w:szCs w:val="28"/>
        </w:rPr>
      </w:pPr>
      <w:r>
        <w:rPr>
          <w:rStyle w:val="9"/>
          <w:rFonts w:hint="default" w:ascii="Cambria" w:hAnsi="Cambria" w:eastAsia="sans-serif" w:cs="Cambria"/>
          <w:i w:val="0"/>
          <w:iCs w:val="0"/>
          <w:caps w:val="0"/>
          <w:color w:val="273239"/>
          <w:spacing w:val="2"/>
          <w:sz w:val="28"/>
          <w:szCs w:val="28"/>
          <w:vertAlign w:val="baseline"/>
        </w:rPr>
        <w:t>Return Value:</w:t>
      </w:r>
      <w:r>
        <w:rPr>
          <w:rFonts w:hint="default" w:ascii="Cambria" w:hAnsi="Cambria" w:eastAsia="sans-serif" w:cs="Cambria"/>
          <w:i w:val="0"/>
          <w:iCs w:val="0"/>
          <w:caps w:val="0"/>
          <w:color w:val="273239"/>
          <w:spacing w:val="2"/>
          <w:sz w:val="28"/>
          <w:szCs w:val="28"/>
          <w:vertAlign w:val="baseline"/>
        </w:rPr>
        <w:t> This method returns an image that is loaded from the specified file.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Style w:val="9"/>
          <w:rFonts w:hint="default" w:ascii="Cambria" w:hAnsi="Cambria" w:eastAsia="sans-serif" w:cs="Cambria"/>
          <w:i w:val="0"/>
          <w:iCs w:val="0"/>
          <w:caps w:val="0"/>
          <w:color w:val="273239"/>
          <w:spacing w:val="2"/>
          <w:sz w:val="28"/>
          <w:szCs w:val="28"/>
          <w:shd w:val="clear" w:fill="FFFFFF"/>
          <w:vertAlign w:val="baseline"/>
        </w:rPr>
        <w:t>Note:</w:t>
      </w:r>
      <w:r>
        <w:rPr>
          <w:rFonts w:hint="default" w:ascii="Cambria" w:hAnsi="Cambria" w:eastAsia="sans-serif" w:cs="Cambria"/>
          <w:i w:val="0"/>
          <w:iCs w:val="0"/>
          <w:caps w:val="0"/>
          <w:color w:val="273239"/>
          <w:spacing w:val="2"/>
          <w:sz w:val="28"/>
          <w:szCs w:val="28"/>
          <w:shd w:val="clear" w:fill="FFFFFF"/>
          <w:vertAlign w:val="baseline"/>
        </w:rPr>
        <w:t>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The image should be in the working directory or a full path of image should be given.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left"/>
        <w:textAlignment w:val="baseline"/>
        <w:rPr>
          <w:rFonts w:hint="default" w:ascii="Cambria" w:hAnsi="Cambria" w:cs="Cambria"/>
          <w:i w:val="0"/>
          <w:iCs w:val="0"/>
          <w:sz w:val="28"/>
          <w:szCs w:val="28"/>
        </w:rPr>
      </w:pPr>
      <w:r>
        <w:rPr>
          <w:rFonts w:hint="default" w:ascii="Cambria" w:hAnsi="Cambria" w:eastAsia="sans-serif" w:cs="Cambria"/>
          <w:i w:val="0"/>
          <w:iCs w:val="0"/>
          <w:caps w:val="0"/>
          <w:color w:val="273239"/>
          <w:spacing w:val="2"/>
          <w:sz w:val="28"/>
          <w:szCs w:val="28"/>
          <w:shd w:val="clear" w:fill="FFFFFF"/>
          <w:vertAlign w:val="baseline"/>
        </w:rPr>
        <w:t>By default, OpenCV stores colored images in BGR(Blue Green and Red) format.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left"/>
        <w:textAlignment w:val="baseline"/>
        <w:rPr>
          <w:rFonts w:hint="default" w:ascii="Cambria" w:hAnsi="Cambria" w:eastAsia="sans-serif" w:cs="Cambria"/>
          <w:i w:val="0"/>
          <w:iCs w:val="0"/>
          <w:caps w:val="0"/>
          <w:color w:val="273239"/>
          <w:spacing w:val="2"/>
          <w:sz w:val="28"/>
          <w:szCs w:val="28"/>
        </w:rPr>
      </w:pPr>
      <w:r>
        <w:rPr>
          <w:rFonts w:hint="default" w:ascii="Cambria" w:hAnsi="Cambria" w:eastAsia="sans-serif" w:cs="Cambria"/>
          <w:i w:val="0"/>
          <w:iCs w:val="0"/>
          <w:caps w:val="0"/>
          <w:color w:val="273239"/>
          <w:spacing w:val="2"/>
          <w:sz w:val="28"/>
          <w:szCs w:val="28"/>
          <w:shd w:val="clear" w:fill="FFFFFF"/>
          <w:vertAlign w:val="baseline"/>
        </w:rPr>
        <w:t>All three types of flags are described below:</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left"/>
        <w:textAlignment w:val="baseline"/>
        <w:rPr>
          <w:rFonts w:hint="default" w:ascii="Cambria" w:hAnsi="Cambria" w:cs="Cambria"/>
          <w:i w:val="0"/>
          <w:iCs w:val="0"/>
          <w:sz w:val="28"/>
          <w:szCs w:val="28"/>
        </w:rPr>
      </w:pPr>
      <w:r>
        <w:rPr>
          <w:rStyle w:val="9"/>
          <w:rFonts w:hint="default" w:ascii="Cambria" w:hAnsi="Cambria" w:eastAsia="sans-serif" w:cs="Cambria"/>
          <w:i w:val="0"/>
          <w:iCs w:val="0"/>
          <w:caps w:val="0"/>
          <w:color w:val="273239"/>
          <w:spacing w:val="2"/>
          <w:sz w:val="28"/>
          <w:szCs w:val="28"/>
          <w:vertAlign w:val="baseline"/>
        </w:rPr>
        <w:t>cv2.IMREAD_COLOR:</w:t>
      </w:r>
      <w:r>
        <w:rPr>
          <w:rFonts w:hint="default" w:ascii="Cambria" w:hAnsi="Cambria" w:eastAsia="sans-serif" w:cs="Cambria"/>
          <w:i w:val="0"/>
          <w:iCs w:val="0"/>
          <w:caps w:val="0"/>
          <w:color w:val="273239"/>
          <w:spacing w:val="2"/>
          <w:sz w:val="28"/>
          <w:szCs w:val="28"/>
          <w:vertAlign w:val="baseline"/>
        </w:rPr>
        <w:t> It specifies to load a color image. Any transparency of image will be neglected. It is the default flag. Alternatively, we can pass integer value </w:t>
      </w:r>
      <w:r>
        <w:rPr>
          <w:rStyle w:val="9"/>
          <w:rFonts w:hint="default" w:ascii="Cambria" w:hAnsi="Cambria" w:eastAsia="sans-serif" w:cs="Cambria"/>
          <w:i w:val="0"/>
          <w:iCs w:val="0"/>
          <w:caps w:val="0"/>
          <w:color w:val="273239"/>
          <w:spacing w:val="2"/>
          <w:sz w:val="28"/>
          <w:szCs w:val="28"/>
          <w:vertAlign w:val="baseline"/>
        </w:rPr>
        <w:t>1</w:t>
      </w:r>
      <w:r>
        <w:rPr>
          <w:rFonts w:hint="default" w:ascii="Cambria" w:hAnsi="Cambria" w:eastAsia="sans-serif" w:cs="Cambria"/>
          <w:i w:val="0"/>
          <w:iCs w:val="0"/>
          <w:caps w:val="0"/>
          <w:color w:val="273239"/>
          <w:spacing w:val="2"/>
          <w:sz w:val="28"/>
          <w:szCs w:val="28"/>
          <w:vertAlign w:val="baseline"/>
        </w:rPr>
        <w:t> for this flag.</w:t>
      </w:r>
      <w:r>
        <w:rPr>
          <w:rFonts w:hint="default" w:ascii="Cambria" w:hAnsi="Cambria" w:eastAsia="sans-serif" w:cs="Cambria"/>
          <w:i w:val="0"/>
          <w:iCs w:val="0"/>
          <w:caps w:val="0"/>
          <w:color w:val="273239"/>
          <w:spacing w:val="2"/>
          <w:sz w:val="28"/>
          <w:szCs w:val="28"/>
          <w:vertAlign w:val="baseline"/>
        </w:rPr>
        <w:br w:type="textWrapping"/>
      </w:r>
      <w:r>
        <w:rPr>
          <w:rStyle w:val="9"/>
          <w:rFonts w:hint="default" w:ascii="Cambria" w:hAnsi="Cambria" w:eastAsia="sans-serif" w:cs="Cambria"/>
          <w:i w:val="0"/>
          <w:iCs w:val="0"/>
          <w:caps w:val="0"/>
          <w:color w:val="273239"/>
          <w:spacing w:val="2"/>
          <w:sz w:val="28"/>
          <w:szCs w:val="28"/>
          <w:vertAlign w:val="baseline"/>
        </w:rPr>
        <w:t>cv2.IMREAD_GRAYSCALE:</w:t>
      </w:r>
      <w:r>
        <w:rPr>
          <w:rFonts w:hint="default" w:ascii="Cambria" w:hAnsi="Cambria" w:eastAsia="sans-serif" w:cs="Cambria"/>
          <w:i w:val="0"/>
          <w:iCs w:val="0"/>
          <w:caps w:val="0"/>
          <w:color w:val="273239"/>
          <w:spacing w:val="2"/>
          <w:sz w:val="28"/>
          <w:szCs w:val="28"/>
          <w:vertAlign w:val="baseline"/>
        </w:rPr>
        <w:t> It specifies to load an image in grayscale mode. Alternatively, we can pass integer value </w:t>
      </w:r>
      <w:r>
        <w:rPr>
          <w:rStyle w:val="9"/>
          <w:rFonts w:hint="default" w:ascii="Cambria" w:hAnsi="Cambria" w:eastAsia="sans-serif" w:cs="Cambria"/>
          <w:i w:val="0"/>
          <w:iCs w:val="0"/>
          <w:caps w:val="0"/>
          <w:color w:val="273239"/>
          <w:spacing w:val="2"/>
          <w:sz w:val="28"/>
          <w:szCs w:val="28"/>
          <w:vertAlign w:val="baseline"/>
        </w:rPr>
        <w:t>0</w:t>
      </w:r>
      <w:r>
        <w:rPr>
          <w:rFonts w:hint="default" w:ascii="Cambria" w:hAnsi="Cambria" w:eastAsia="sans-serif" w:cs="Cambria"/>
          <w:i w:val="0"/>
          <w:iCs w:val="0"/>
          <w:caps w:val="0"/>
          <w:color w:val="273239"/>
          <w:spacing w:val="2"/>
          <w:sz w:val="28"/>
          <w:szCs w:val="28"/>
          <w:vertAlign w:val="baseline"/>
        </w:rPr>
        <w:t> for this flag.</w:t>
      </w:r>
      <w:r>
        <w:rPr>
          <w:rFonts w:hint="default" w:ascii="Cambria" w:hAnsi="Cambria" w:eastAsia="sans-serif" w:cs="Cambria"/>
          <w:i w:val="0"/>
          <w:iCs w:val="0"/>
          <w:caps w:val="0"/>
          <w:color w:val="273239"/>
          <w:spacing w:val="2"/>
          <w:sz w:val="28"/>
          <w:szCs w:val="28"/>
          <w:vertAlign w:val="baseline"/>
        </w:rPr>
        <w:br w:type="textWrapping"/>
      </w:r>
      <w:r>
        <w:rPr>
          <w:rStyle w:val="9"/>
          <w:rFonts w:hint="default" w:ascii="Cambria" w:hAnsi="Cambria" w:eastAsia="sans-serif" w:cs="Cambria"/>
          <w:i w:val="0"/>
          <w:iCs w:val="0"/>
          <w:caps w:val="0"/>
          <w:color w:val="273239"/>
          <w:spacing w:val="2"/>
          <w:sz w:val="28"/>
          <w:szCs w:val="28"/>
          <w:vertAlign w:val="baseline"/>
        </w:rPr>
        <w:t>cv2.IMREAD_UNCHANGED:</w:t>
      </w:r>
      <w:r>
        <w:rPr>
          <w:rFonts w:hint="default" w:ascii="Cambria" w:hAnsi="Cambria" w:eastAsia="sans-serif" w:cs="Cambria"/>
          <w:i w:val="0"/>
          <w:iCs w:val="0"/>
          <w:caps w:val="0"/>
          <w:color w:val="273239"/>
          <w:spacing w:val="2"/>
          <w:sz w:val="28"/>
          <w:szCs w:val="28"/>
          <w:vertAlign w:val="baseline"/>
        </w:rPr>
        <w:t> It specifies to load an image as such including alpha channel. Alternatively, we can pass integer value </w:t>
      </w:r>
      <w:r>
        <w:rPr>
          <w:rStyle w:val="9"/>
          <w:rFonts w:hint="default" w:ascii="Cambria" w:hAnsi="Cambria" w:eastAsia="sans-serif" w:cs="Cambria"/>
          <w:i w:val="0"/>
          <w:iCs w:val="0"/>
          <w:caps w:val="0"/>
          <w:color w:val="273239"/>
          <w:spacing w:val="2"/>
          <w:sz w:val="28"/>
          <w:szCs w:val="28"/>
          <w:vertAlign w:val="baseline"/>
        </w:rPr>
        <w:t>-1</w:t>
      </w:r>
      <w:r>
        <w:rPr>
          <w:rFonts w:hint="default" w:ascii="Cambria" w:hAnsi="Cambria" w:eastAsia="sans-serif" w:cs="Cambria"/>
          <w:i w:val="0"/>
          <w:iCs w:val="0"/>
          <w:caps w:val="0"/>
          <w:color w:val="273239"/>
          <w:spacing w:val="2"/>
          <w:sz w:val="28"/>
          <w:szCs w:val="28"/>
          <w:vertAlign w:val="baseline"/>
        </w:rPr>
        <w:t> for this flag.</w:t>
      </w:r>
    </w:p>
    <w:p>
      <w:pPr>
        <w:spacing w:after="0"/>
        <w:rPr>
          <w:rFonts w:hint="default" w:ascii="Cambria" w:hAnsi="Cambria" w:cs="Cambria"/>
          <w:i w:val="0"/>
          <w:iCs w:val="0"/>
          <w:sz w:val="28"/>
          <w:szCs w:val="28"/>
        </w:rPr>
        <w:sectPr>
          <w:type w:val="continuous"/>
          <w:pgSz w:w="12240" w:h="15840"/>
          <w:pgMar w:top="1040" w:right="1300" w:bottom="280" w:left="1340" w:header="720" w:footer="720" w:gutter="0"/>
          <w:cols w:space="720" w:num="1"/>
        </w:sectPr>
      </w:pPr>
    </w:p>
    <w:p>
      <w:pPr>
        <w:pStyle w:val="2"/>
        <w:spacing w:before="39"/>
        <w:ind w:left="0" w:right="34"/>
        <w:jc w:val="center"/>
        <w:rPr>
          <w:rFonts w:hint="default" w:ascii="Cambria" w:hAnsi="Cambria" w:cs="Cambria"/>
          <w:sz w:val="24"/>
          <w:szCs w:val="24"/>
          <w:u w:val="none"/>
        </w:rPr>
      </w:pPr>
      <w:r>
        <w:rPr>
          <w:rFonts w:hint="default" w:ascii="Cambria" w:hAnsi="Cambria" w:cs="Cambria"/>
          <w:sz w:val="24"/>
          <w:szCs w:val="24"/>
          <w:u w:val="single"/>
        </w:rPr>
        <w:t>IMAGE</w:t>
      </w:r>
      <w:r>
        <w:rPr>
          <w:rFonts w:hint="default" w:ascii="Cambria" w:hAnsi="Cambria" w:cs="Cambria"/>
          <w:spacing w:val="-3"/>
          <w:sz w:val="24"/>
          <w:szCs w:val="24"/>
          <w:u w:val="single"/>
        </w:rPr>
        <w:t xml:space="preserve"> </w:t>
      </w:r>
      <w:r>
        <w:rPr>
          <w:rFonts w:hint="default" w:ascii="Cambria" w:hAnsi="Cambria" w:cs="Cambria"/>
          <w:sz w:val="24"/>
          <w:szCs w:val="24"/>
          <w:u w:val="single"/>
        </w:rPr>
        <w:t>TRANSFORMS</w:t>
      </w:r>
    </w:p>
    <w:p>
      <w:pPr>
        <w:pStyle w:val="5"/>
        <w:spacing w:before="1"/>
        <w:rPr>
          <w:rFonts w:hint="default" w:ascii="Cambria" w:hAnsi="Cambria" w:cs="Cambria"/>
          <w:b/>
          <w:sz w:val="24"/>
          <w:szCs w:val="24"/>
        </w:rPr>
      </w:pPr>
    </w:p>
    <w:p>
      <w:pPr>
        <w:spacing w:before="57"/>
        <w:ind w:left="100" w:right="0" w:firstLine="0"/>
        <w:jc w:val="left"/>
        <w:rPr>
          <w:rFonts w:hint="default" w:ascii="Cambria" w:hAnsi="Cambria" w:cs="Cambria"/>
          <w:b/>
          <w:sz w:val="24"/>
          <w:szCs w:val="24"/>
        </w:rPr>
      </w:pPr>
      <w:r>
        <w:rPr>
          <w:rFonts w:hint="default" w:ascii="Cambria" w:hAnsi="Cambria" w:cs="Cambria"/>
          <w:b/>
          <w:sz w:val="24"/>
          <w:szCs w:val="24"/>
          <w:u w:val="single"/>
        </w:rPr>
        <w:t>Need</w:t>
      </w:r>
      <w:r>
        <w:rPr>
          <w:rFonts w:hint="default" w:ascii="Cambria" w:hAnsi="Cambria" w:cs="Cambria"/>
          <w:b/>
          <w:spacing w:val="-3"/>
          <w:sz w:val="24"/>
          <w:szCs w:val="24"/>
          <w:u w:val="single"/>
        </w:rPr>
        <w:t xml:space="preserve"> </w:t>
      </w:r>
      <w:r>
        <w:rPr>
          <w:rFonts w:hint="default" w:ascii="Cambria" w:hAnsi="Cambria" w:cs="Cambria"/>
          <w:b/>
          <w:sz w:val="24"/>
          <w:szCs w:val="24"/>
          <w:u w:val="single"/>
        </w:rPr>
        <w:t>for</w:t>
      </w:r>
      <w:r>
        <w:rPr>
          <w:rFonts w:hint="default" w:ascii="Cambria" w:hAnsi="Cambria" w:cs="Cambria"/>
          <w:b/>
          <w:spacing w:val="-2"/>
          <w:sz w:val="24"/>
          <w:szCs w:val="24"/>
          <w:u w:val="single"/>
        </w:rPr>
        <w:t xml:space="preserve"> </w:t>
      </w:r>
      <w:r>
        <w:rPr>
          <w:rFonts w:hint="default" w:ascii="Cambria" w:hAnsi="Cambria" w:cs="Cambria"/>
          <w:b/>
          <w:sz w:val="24"/>
          <w:szCs w:val="24"/>
          <w:u w:val="single"/>
        </w:rPr>
        <w:t>Transforms</w:t>
      </w:r>
    </w:p>
    <w:p>
      <w:pPr>
        <w:pStyle w:val="5"/>
        <w:spacing w:before="10"/>
        <w:rPr>
          <w:rFonts w:hint="default" w:ascii="Cambria" w:hAnsi="Cambria" w:cs="Cambria"/>
          <w:b/>
          <w:sz w:val="24"/>
          <w:szCs w:val="24"/>
        </w:rPr>
      </w:pPr>
    </w:p>
    <w:p>
      <w:pPr>
        <w:pStyle w:val="5"/>
        <w:spacing w:before="57" w:line="261" w:lineRule="auto"/>
        <w:ind w:left="100" w:right="182"/>
        <w:rPr>
          <w:rFonts w:hint="default" w:ascii="Cambria" w:hAnsi="Cambria" w:cs="Cambria"/>
          <w:sz w:val="24"/>
          <w:szCs w:val="24"/>
        </w:rPr>
      </w:pPr>
      <w:r>
        <w:rPr>
          <w:rFonts w:hint="default" w:ascii="Cambria" w:hAnsi="Cambria" w:cs="Cambria"/>
          <w:sz w:val="24"/>
          <w:szCs w:val="24"/>
        </w:rPr>
        <w:t>Transform is the process of representing data in a different domain that is different from the raw</w:t>
      </w:r>
      <w:r>
        <w:rPr>
          <w:rFonts w:hint="default" w:ascii="Cambria" w:hAnsi="Cambria" w:cs="Cambria"/>
          <w:spacing w:val="1"/>
          <w:sz w:val="24"/>
          <w:szCs w:val="24"/>
        </w:rPr>
        <w:t xml:space="preserve"> </w:t>
      </w:r>
      <w:r>
        <w:rPr>
          <w:rFonts w:hint="default" w:ascii="Cambria" w:hAnsi="Cambria" w:cs="Cambria"/>
          <w:sz w:val="24"/>
          <w:szCs w:val="24"/>
        </w:rPr>
        <w:t>domain. This is done because some image processing tasks are best formulated by transforming the</w:t>
      </w:r>
      <w:r>
        <w:rPr>
          <w:rFonts w:hint="default" w:ascii="Cambria" w:hAnsi="Cambria" w:cs="Cambria"/>
          <w:spacing w:val="1"/>
          <w:sz w:val="24"/>
          <w:szCs w:val="24"/>
        </w:rPr>
        <w:t xml:space="preserve"> </w:t>
      </w:r>
      <w:r>
        <w:rPr>
          <w:rFonts w:hint="default" w:ascii="Cambria" w:hAnsi="Cambria" w:cs="Cambria"/>
          <w:sz w:val="24"/>
          <w:szCs w:val="24"/>
        </w:rPr>
        <w:t>input images, carrying the specified task in the transform domain, and applying the inverse transform to</w:t>
      </w:r>
      <w:r>
        <w:rPr>
          <w:rFonts w:hint="default" w:ascii="Cambria" w:hAnsi="Cambria" w:cs="Cambria"/>
          <w:spacing w:val="-47"/>
          <w:sz w:val="24"/>
          <w:szCs w:val="24"/>
        </w:rPr>
        <w:t xml:space="preserve"> </w:t>
      </w:r>
      <w:r>
        <w:rPr>
          <w:rFonts w:hint="default" w:ascii="Cambria" w:hAnsi="Cambria" w:cs="Cambria"/>
          <w:w w:val="100"/>
          <w:sz w:val="24"/>
          <w:szCs w:val="24"/>
        </w:rPr>
        <w:t>return</w:t>
      </w:r>
      <w:r>
        <w:rPr>
          <w:rFonts w:hint="default" w:ascii="Cambria" w:hAnsi="Cambria" w:eastAsia="Times New Roman" w:cs="Cambria"/>
          <w:spacing w:val="-7"/>
          <w:sz w:val="24"/>
          <w:szCs w:val="24"/>
        </w:rPr>
        <w:t xml:space="preserve"> </w:t>
      </w:r>
      <w:r>
        <w:rPr>
          <w:rFonts w:hint="default" w:ascii="Cambria" w:hAnsi="Cambria" w:cs="Cambria"/>
          <w:spacing w:val="-1"/>
          <w:w w:val="100"/>
          <w:sz w:val="24"/>
          <w:szCs w:val="24"/>
        </w:rPr>
        <w:t>bac</w:t>
      </w:r>
      <w:r>
        <w:rPr>
          <w:rFonts w:hint="default" w:ascii="Cambria" w:hAnsi="Cambria" w:cs="Cambria"/>
          <w:w w:val="100"/>
          <w:sz w:val="24"/>
          <w:szCs w:val="24"/>
        </w:rPr>
        <w:t>k</w:t>
      </w:r>
      <w:r>
        <w:rPr>
          <w:rFonts w:hint="default" w:ascii="Cambria" w:hAnsi="Cambria" w:eastAsia="Times New Roman" w:cs="Cambria"/>
          <w:spacing w:val="-8"/>
          <w:sz w:val="24"/>
          <w:szCs w:val="24"/>
        </w:rPr>
        <w:t xml:space="preserve"> </w:t>
      </w:r>
      <w:r>
        <w:rPr>
          <w:rFonts w:hint="default" w:ascii="Cambria" w:hAnsi="Cambria" w:cs="Cambria"/>
          <w:w w:val="100"/>
          <w:sz w:val="24"/>
          <w:szCs w:val="24"/>
        </w:rPr>
        <w:t>to</w:t>
      </w:r>
      <w:r>
        <w:rPr>
          <w:rFonts w:hint="default" w:ascii="Cambria" w:hAnsi="Cambria" w:eastAsia="Times New Roman" w:cs="Cambria"/>
          <w:spacing w:val="-6"/>
          <w:sz w:val="24"/>
          <w:szCs w:val="24"/>
        </w:rPr>
        <w:t xml:space="preserve"> </w:t>
      </w:r>
      <w:r>
        <w:rPr>
          <w:rFonts w:hint="default" w:ascii="Cambria" w:hAnsi="Cambria" w:cs="Cambria"/>
          <w:spacing w:val="-1"/>
          <w:w w:val="100"/>
          <w:sz w:val="24"/>
          <w:szCs w:val="24"/>
        </w:rPr>
        <w:t>spat</w:t>
      </w:r>
      <w:r>
        <w:rPr>
          <w:rFonts w:hint="default" w:ascii="Cambria" w:hAnsi="Cambria" w:cs="Cambria"/>
          <w:w w:val="100"/>
          <w:sz w:val="24"/>
          <w:szCs w:val="24"/>
        </w:rPr>
        <w:t>ial</w:t>
      </w:r>
      <w:r>
        <w:rPr>
          <w:rFonts w:hint="default" w:ascii="Cambria" w:hAnsi="Cambria" w:eastAsia="Times New Roman" w:cs="Cambria"/>
          <w:spacing w:val="-6"/>
          <w:sz w:val="24"/>
          <w:szCs w:val="24"/>
        </w:rPr>
        <w:t xml:space="preserve"> </w:t>
      </w:r>
      <w:r>
        <w:rPr>
          <w:rFonts w:hint="default" w:ascii="Cambria" w:hAnsi="Cambria" w:cs="Cambria"/>
          <w:spacing w:val="-3"/>
          <w:w w:val="100"/>
          <w:sz w:val="24"/>
          <w:szCs w:val="24"/>
        </w:rPr>
        <w:t>d</w:t>
      </w:r>
      <w:r>
        <w:rPr>
          <w:rFonts w:hint="default" w:ascii="Cambria" w:hAnsi="Cambria" w:cs="Cambria"/>
          <w:spacing w:val="-2"/>
          <w:w w:val="100"/>
          <w:sz w:val="24"/>
          <w:szCs w:val="24"/>
        </w:rPr>
        <w:t>om</w:t>
      </w:r>
      <w:r>
        <w:rPr>
          <w:rFonts w:hint="default" w:ascii="Cambria" w:hAnsi="Cambria" w:cs="Cambria"/>
          <w:w w:val="100"/>
          <w:sz w:val="24"/>
          <w:szCs w:val="24"/>
        </w:rPr>
        <w:t>ai</w:t>
      </w:r>
      <w:r>
        <w:rPr>
          <w:rFonts w:hint="default" w:ascii="Cambria" w:hAnsi="Cambria" w:cs="Cambria"/>
          <w:spacing w:val="-2"/>
          <w:w w:val="100"/>
          <w:sz w:val="24"/>
          <w:szCs w:val="24"/>
        </w:rPr>
        <w:t>n</w:t>
      </w:r>
      <w:r>
        <w:rPr>
          <w:rFonts w:hint="default" w:ascii="Cambria" w:hAnsi="Cambria" w:cs="Cambria"/>
          <w:w w:val="100"/>
          <w:sz w:val="24"/>
          <w:szCs w:val="24"/>
        </w:rPr>
        <w:t>.</w:t>
      </w:r>
      <w:r>
        <w:rPr>
          <w:rFonts w:hint="default" w:ascii="Cambria" w:hAnsi="Cambria" w:eastAsia="Times New Roman" w:cs="Cambria"/>
          <w:spacing w:val="-5"/>
          <w:sz w:val="24"/>
          <w:szCs w:val="24"/>
        </w:rPr>
        <w:t xml:space="preserve"> </w:t>
      </w:r>
      <w:r>
        <w:rPr>
          <w:rFonts w:hint="default" w:ascii="Cambria" w:hAnsi="Cambria" w:cs="Cambria"/>
          <w:w w:val="100"/>
          <w:sz w:val="24"/>
          <w:szCs w:val="24"/>
        </w:rPr>
        <w:t>If</w:t>
      </w:r>
      <w:r>
        <w:rPr>
          <w:rFonts w:hint="default" w:ascii="Cambria" w:hAnsi="Cambria" w:eastAsia="Times New Roman" w:cs="Cambria"/>
          <w:spacing w:val="-6"/>
          <w:sz w:val="24"/>
          <w:szCs w:val="24"/>
        </w:rPr>
        <w:t xml:space="preserve"> </w:t>
      </w:r>
      <w:r>
        <w:rPr>
          <w:rFonts w:hint="default" w:ascii="Cambria" w:hAnsi="Cambria" w:eastAsia="Cambria Math" w:cs="Cambria"/>
          <w:spacing w:val="-8"/>
          <w:w w:val="100"/>
          <w:sz w:val="24"/>
          <w:szCs w:val="24"/>
        </w:rPr>
        <w:t>𝑥</w:t>
      </w:r>
      <w:r>
        <w:rPr>
          <w:rFonts w:hint="default" w:ascii="Cambria" w:hAnsi="Cambria" w:eastAsia="Cambria Math" w:cs="Cambria"/>
          <w:w w:val="100"/>
          <w:sz w:val="24"/>
          <w:szCs w:val="24"/>
        </w:rPr>
        <w:t>̅</w:t>
      </w:r>
      <w:r>
        <w:rPr>
          <w:rFonts w:hint="default" w:ascii="Cambria" w:hAnsi="Cambria" w:eastAsia="Cambria Math" w:cs="Cambria"/>
          <w:spacing w:val="16"/>
          <w:sz w:val="24"/>
          <w:szCs w:val="24"/>
        </w:rPr>
        <w:t xml:space="preserve"> </w:t>
      </w:r>
      <w:r>
        <w:rPr>
          <w:rFonts w:hint="default" w:ascii="Cambria" w:hAnsi="Cambria" w:cs="Cambria"/>
          <w:w w:val="100"/>
          <w:sz w:val="24"/>
          <w:szCs w:val="24"/>
        </w:rPr>
        <w:t>is</w:t>
      </w:r>
      <w:r>
        <w:rPr>
          <w:rFonts w:hint="default" w:ascii="Cambria" w:hAnsi="Cambria" w:eastAsia="Times New Roman" w:cs="Cambria"/>
          <w:spacing w:val="-6"/>
          <w:sz w:val="24"/>
          <w:szCs w:val="24"/>
        </w:rPr>
        <w:t xml:space="preserve"> </w:t>
      </w:r>
      <w:r>
        <w:rPr>
          <w:rFonts w:hint="default" w:ascii="Cambria" w:hAnsi="Cambria" w:cs="Cambria"/>
          <w:w w:val="100"/>
          <w:sz w:val="24"/>
          <w:szCs w:val="24"/>
        </w:rPr>
        <w:t>an</w:t>
      </w:r>
      <w:r>
        <w:rPr>
          <w:rFonts w:hint="default" w:ascii="Cambria" w:hAnsi="Cambria" w:eastAsia="Times New Roman" w:cs="Cambria"/>
          <w:spacing w:val="-6"/>
          <w:sz w:val="24"/>
          <w:szCs w:val="24"/>
        </w:rPr>
        <w:t xml:space="preserve"> </w:t>
      </w:r>
      <w:r>
        <w:rPr>
          <w:rFonts w:hint="default" w:ascii="Cambria" w:hAnsi="Cambria" w:cs="Cambria"/>
          <w:w w:val="100"/>
          <w:sz w:val="24"/>
          <w:szCs w:val="24"/>
        </w:rPr>
        <w:t>N</w:t>
      </w:r>
      <w:r>
        <w:rPr>
          <w:rFonts w:hint="default" w:ascii="Cambria" w:hAnsi="Cambria" w:eastAsia="Times New Roman" w:cs="Cambria"/>
          <w:spacing w:val="-8"/>
          <w:sz w:val="24"/>
          <w:szCs w:val="24"/>
        </w:rPr>
        <w:t xml:space="preserve"> </w:t>
      </w:r>
      <w:r>
        <w:rPr>
          <w:rFonts w:hint="default" w:ascii="Cambria" w:hAnsi="Cambria" w:cs="Cambria"/>
          <w:w w:val="100"/>
          <w:sz w:val="24"/>
          <w:szCs w:val="24"/>
        </w:rPr>
        <w:t>–</w:t>
      </w:r>
      <w:r>
        <w:rPr>
          <w:rFonts w:hint="default" w:ascii="Cambria" w:hAnsi="Cambria" w:cs="Cambria"/>
          <w:spacing w:val="1"/>
          <w:sz w:val="24"/>
          <w:szCs w:val="24"/>
        </w:rPr>
        <w:t xml:space="preserve"> </w:t>
      </w:r>
      <w:r>
        <w:rPr>
          <w:rFonts w:hint="default" w:ascii="Cambria" w:hAnsi="Cambria" w:cs="Cambria"/>
          <w:spacing w:val="-1"/>
          <w:w w:val="100"/>
          <w:sz w:val="24"/>
          <w:szCs w:val="24"/>
        </w:rPr>
        <w:t>b</w:t>
      </w:r>
      <w:r>
        <w:rPr>
          <w:rFonts w:hint="default" w:ascii="Cambria" w:hAnsi="Cambria" w:cs="Cambria"/>
          <w:w w:val="100"/>
          <w:sz w:val="24"/>
          <w:szCs w:val="24"/>
        </w:rPr>
        <w:t>y</w:t>
      </w:r>
      <w:r>
        <w:rPr>
          <w:rFonts w:hint="default" w:ascii="Cambria" w:hAnsi="Cambria" w:eastAsia="Times New Roman" w:cs="Cambria"/>
          <w:spacing w:val="-7"/>
          <w:sz w:val="24"/>
          <w:szCs w:val="24"/>
        </w:rPr>
        <w:t xml:space="preserve"> </w:t>
      </w:r>
      <w:r>
        <w:rPr>
          <w:rFonts w:hint="default" w:ascii="Cambria" w:hAnsi="Cambria" w:cs="Cambria"/>
          <w:w w:val="100"/>
          <w:sz w:val="24"/>
          <w:szCs w:val="24"/>
        </w:rPr>
        <w:t>–</w:t>
      </w:r>
      <w:r>
        <w:rPr>
          <w:rFonts w:hint="default" w:ascii="Cambria" w:hAnsi="Cambria" w:cs="Cambria"/>
          <w:spacing w:val="-2"/>
          <w:sz w:val="24"/>
          <w:szCs w:val="24"/>
        </w:rPr>
        <w:t xml:space="preserve"> </w:t>
      </w:r>
      <w:r>
        <w:rPr>
          <w:rFonts w:hint="default" w:ascii="Cambria" w:hAnsi="Cambria" w:cs="Cambria"/>
          <w:w w:val="100"/>
          <w:sz w:val="24"/>
          <w:szCs w:val="24"/>
        </w:rPr>
        <w:t>1</w:t>
      </w:r>
      <w:r>
        <w:rPr>
          <w:rFonts w:hint="default" w:ascii="Cambria" w:hAnsi="Cambria" w:eastAsia="Times New Roman" w:cs="Cambria"/>
          <w:spacing w:val="-5"/>
          <w:sz w:val="24"/>
          <w:szCs w:val="24"/>
        </w:rPr>
        <w:t xml:space="preserve"> </w:t>
      </w:r>
      <w:r>
        <w:rPr>
          <w:rFonts w:hint="default" w:ascii="Cambria" w:hAnsi="Cambria" w:cs="Cambria"/>
          <w:spacing w:val="-1"/>
          <w:w w:val="100"/>
          <w:sz w:val="24"/>
          <w:szCs w:val="24"/>
        </w:rPr>
        <w:t>v</w:t>
      </w:r>
      <w:r>
        <w:rPr>
          <w:rFonts w:hint="default" w:ascii="Cambria" w:hAnsi="Cambria" w:cs="Cambria"/>
          <w:w w:val="100"/>
          <w:sz w:val="24"/>
          <w:szCs w:val="24"/>
        </w:rPr>
        <w:t>ec</w:t>
      </w:r>
      <w:r>
        <w:rPr>
          <w:rFonts w:hint="default" w:ascii="Cambria" w:hAnsi="Cambria" w:cs="Cambria"/>
          <w:spacing w:val="-2"/>
          <w:w w:val="100"/>
          <w:sz w:val="24"/>
          <w:szCs w:val="24"/>
        </w:rPr>
        <w:t>t</w:t>
      </w:r>
      <w:r>
        <w:rPr>
          <w:rFonts w:hint="default" w:ascii="Cambria" w:hAnsi="Cambria" w:cs="Cambria"/>
          <w:spacing w:val="1"/>
          <w:w w:val="100"/>
          <w:sz w:val="24"/>
          <w:szCs w:val="24"/>
        </w:rPr>
        <w:t>o</w:t>
      </w:r>
      <w:r>
        <w:rPr>
          <w:rFonts w:hint="default" w:ascii="Cambria" w:hAnsi="Cambria" w:cs="Cambria"/>
          <w:w w:val="100"/>
          <w:sz w:val="24"/>
          <w:szCs w:val="24"/>
        </w:rPr>
        <w:t>r</w:t>
      </w:r>
      <w:r>
        <w:rPr>
          <w:rFonts w:hint="default" w:ascii="Cambria" w:hAnsi="Cambria" w:eastAsia="Times New Roman" w:cs="Cambria"/>
          <w:spacing w:val="-5"/>
          <w:sz w:val="24"/>
          <w:szCs w:val="24"/>
        </w:rPr>
        <w:t xml:space="preserve"> </w:t>
      </w:r>
      <w:r>
        <w:rPr>
          <w:rFonts w:hint="default" w:ascii="Cambria" w:hAnsi="Cambria" w:cs="Cambria"/>
          <w:w w:val="100"/>
          <w:sz w:val="24"/>
          <w:szCs w:val="24"/>
        </w:rPr>
        <w:t>and</w:t>
      </w:r>
      <w:r>
        <w:rPr>
          <w:rFonts w:hint="default" w:ascii="Cambria" w:hAnsi="Cambria" w:eastAsia="Times New Roman" w:cs="Cambria"/>
          <w:spacing w:val="-9"/>
          <w:sz w:val="24"/>
          <w:szCs w:val="24"/>
        </w:rPr>
        <w:t xml:space="preserve"> </w:t>
      </w:r>
      <w:r>
        <w:rPr>
          <w:rFonts w:hint="default" w:ascii="Cambria" w:hAnsi="Cambria" w:eastAsia="Cambria Math" w:cs="Cambria"/>
          <w:spacing w:val="-106"/>
          <w:w w:val="100"/>
          <w:sz w:val="24"/>
          <w:szCs w:val="24"/>
        </w:rPr>
        <w:t>𝑇</w:t>
      </w:r>
      <w:r>
        <w:rPr>
          <w:rFonts w:hint="default" w:ascii="Cambria" w:hAnsi="Cambria" w:eastAsia="Cambria Math" w:cs="Cambria"/>
          <w:w w:val="100"/>
          <w:position w:val="4"/>
          <w:sz w:val="24"/>
          <w:szCs w:val="24"/>
        </w:rPr>
        <w:t>̅</w:t>
      </w:r>
      <w:r>
        <w:rPr>
          <w:rFonts w:hint="default" w:ascii="Cambria" w:hAnsi="Cambria" w:eastAsia="Cambria Math" w:cs="Cambria"/>
          <w:spacing w:val="17"/>
          <w:position w:val="4"/>
          <w:sz w:val="24"/>
          <w:szCs w:val="24"/>
        </w:rPr>
        <w:t xml:space="preserve"> </w:t>
      </w:r>
      <w:r>
        <w:rPr>
          <w:rFonts w:hint="default" w:ascii="Cambria" w:hAnsi="Cambria" w:cs="Cambria"/>
          <w:w w:val="100"/>
          <w:sz w:val="24"/>
          <w:szCs w:val="24"/>
        </w:rPr>
        <w:t>is</w:t>
      </w:r>
      <w:r>
        <w:rPr>
          <w:rFonts w:hint="default" w:ascii="Cambria" w:hAnsi="Cambria" w:eastAsia="Times New Roman" w:cs="Cambria"/>
          <w:spacing w:val="-6"/>
          <w:sz w:val="24"/>
          <w:szCs w:val="24"/>
        </w:rPr>
        <w:t xml:space="preserve"> </w:t>
      </w:r>
      <w:r>
        <w:rPr>
          <w:rFonts w:hint="default" w:ascii="Cambria" w:hAnsi="Cambria" w:cs="Cambria"/>
          <w:w w:val="100"/>
          <w:sz w:val="24"/>
          <w:szCs w:val="24"/>
        </w:rPr>
        <w:t>an</w:t>
      </w:r>
      <w:r>
        <w:rPr>
          <w:rFonts w:hint="default" w:ascii="Cambria" w:hAnsi="Cambria" w:eastAsia="Times New Roman" w:cs="Cambria"/>
          <w:spacing w:val="-6"/>
          <w:sz w:val="24"/>
          <w:szCs w:val="24"/>
        </w:rPr>
        <w:t xml:space="preserve"> </w:t>
      </w:r>
      <w:r>
        <w:rPr>
          <w:rFonts w:hint="default" w:ascii="Cambria" w:hAnsi="Cambria" w:cs="Cambria"/>
          <w:w w:val="100"/>
          <w:sz w:val="24"/>
          <w:szCs w:val="24"/>
        </w:rPr>
        <w:t>N</w:t>
      </w:r>
      <w:r>
        <w:rPr>
          <w:rFonts w:hint="default" w:ascii="Cambria" w:hAnsi="Cambria" w:eastAsia="Times New Roman" w:cs="Cambria"/>
          <w:spacing w:val="-6"/>
          <w:sz w:val="24"/>
          <w:szCs w:val="24"/>
        </w:rPr>
        <w:t xml:space="preserve"> </w:t>
      </w:r>
      <w:r>
        <w:rPr>
          <w:rFonts w:hint="default" w:ascii="Cambria" w:hAnsi="Cambria" w:cs="Cambria"/>
          <w:w w:val="100"/>
          <w:sz w:val="24"/>
          <w:szCs w:val="24"/>
        </w:rPr>
        <w:t>–</w:t>
      </w:r>
      <w:r>
        <w:rPr>
          <w:rFonts w:hint="default" w:ascii="Cambria" w:hAnsi="Cambria" w:cs="Cambria"/>
          <w:spacing w:val="-2"/>
          <w:sz w:val="24"/>
          <w:szCs w:val="24"/>
        </w:rPr>
        <w:t xml:space="preserve"> </w:t>
      </w:r>
      <w:r>
        <w:rPr>
          <w:rFonts w:hint="default" w:ascii="Cambria" w:hAnsi="Cambria" w:cs="Cambria"/>
          <w:spacing w:val="-1"/>
          <w:w w:val="100"/>
          <w:sz w:val="24"/>
          <w:szCs w:val="24"/>
        </w:rPr>
        <w:t>b</w:t>
      </w:r>
      <w:r>
        <w:rPr>
          <w:rFonts w:hint="default" w:ascii="Cambria" w:hAnsi="Cambria" w:cs="Cambria"/>
          <w:w w:val="100"/>
          <w:sz w:val="24"/>
          <w:szCs w:val="24"/>
        </w:rPr>
        <w:t>y</w:t>
      </w:r>
      <w:r>
        <w:rPr>
          <w:rFonts w:hint="default" w:ascii="Cambria" w:hAnsi="Cambria" w:eastAsia="Times New Roman" w:cs="Cambria"/>
          <w:spacing w:val="-6"/>
          <w:sz w:val="24"/>
          <w:szCs w:val="24"/>
        </w:rPr>
        <w:t xml:space="preserve"> </w:t>
      </w:r>
      <w:r>
        <w:rPr>
          <w:rFonts w:hint="default" w:ascii="Cambria" w:hAnsi="Cambria" w:cs="Cambria"/>
          <w:w w:val="100"/>
          <w:sz w:val="24"/>
          <w:szCs w:val="24"/>
        </w:rPr>
        <w:t>–</w:t>
      </w:r>
      <w:r>
        <w:rPr>
          <w:rFonts w:hint="default" w:ascii="Cambria" w:hAnsi="Cambria" w:cs="Cambria"/>
          <w:spacing w:val="1"/>
          <w:sz w:val="24"/>
          <w:szCs w:val="24"/>
        </w:rPr>
        <w:t xml:space="preserve"> </w:t>
      </w:r>
      <w:r>
        <w:rPr>
          <w:rFonts w:hint="default" w:ascii="Cambria" w:hAnsi="Cambria" w:cs="Cambria"/>
          <w:w w:val="100"/>
          <w:sz w:val="24"/>
          <w:szCs w:val="24"/>
        </w:rPr>
        <w:t>N</w:t>
      </w:r>
      <w:r>
        <w:rPr>
          <w:rFonts w:hint="default" w:ascii="Cambria" w:hAnsi="Cambria" w:eastAsia="Times New Roman" w:cs="Cambria"/>
          <w:spacing w:val="-9"/>
          <w:sz w:val="24"/>
          <w:szCs w:val="24"/>
        </w:rPr>
        <w:t xml:space="preserve"> </w:t>
      </w:r>
      <w:r>
        <w:rPr>
          <w:rFonts w:hint="default" w:ascii="Cambria" w:hAnsi="Cambria" w:cs="Cambria"/>
          <w:w w:val="100"/>
          <w:sz w:val="24"/>
          <w:szCs w:val="24"/>
        </w:rPr>
        <w:t>m</w:t>
      </w:r>
      <w:r>
        <w:rPr>
          <w:rFonts w:hint="default" w:ascii="Cambria" w:hAnsi="Cambria" w:cs="Cambria"/>
          <w:spacing w:val="-3"/>
          <w:w w:val="100"/>
          <w:sz w:val="24"/>
          <w:szCs w:val="24"/>
        </w:rPr>
        <w:t>a</w:t>
      </w:r>
      <w:r>
        <w:rPr>
          <w:rFonts w:hint="default" w:ascii="Cambria" w:hAnsi="Cambria" w:cs="Cambria"/>
          <w:w w:val="100"/>
          <w:sz w:val="24"/>
          <w:szCs w:val="24"/>
        </w:rPr>
        <w:t>tri</w:t>
      </w:r>
      <w:r>
        <w:rPr>
          <w:rFonts w:hint="default" w:ascii="Cambria" w:hAnsi="Cambria" w:cs="Cambria"/>
          <w:spacing w:val="-1"/>
          <w:w w:val="100"/>
          <w:sz w:val="24"/>
          <w:szCs w:val="24"/>
        </w:rPr>
        <w:t>x</w:t>
      </w:r>
      <w:r>
        <w:rPr>
          <w:rFonts w:hint="default" w:ascii="Cambria" w:hAnsi="Cambria" w:cs="Cambria"/>
          <w:w w:val="100"/>
          <w:sz w:val="24"/>
          <w:szCs w:val="24"/>
        </w:rPr>
        <w:t>,</w:t>
      </w:r>
      <w:r>
        <w:rPr>
          <w:rFonts w:hint="default" w:ascii="Cambria" w:hAnsi="Cambria" w:eastAsia="Times New Roman" w:cs="Cambria"/>
          <w:spacing w:val="-5"/>
          <w:sz w:val="24"/>
          <w:szCs w:val="24"/>
        </w:rPr>
        <w:t xml:space="preserve"> </w:t>
      </w:r>
      <w:r>
        <w:rPr>
          <w:rFonts w:hint="default" w:ascii="Cambria" w:hAnsi="Cambria" w:cs="Cambria"/>
          <w:w w:val="100"/>
          <w:sz w:val="24"/>
          <w:szCs w:val="24"/>
        </w:rPr>
        <w:t>t</w:t>
      </w:r>
      <w:r>
        <w:rPr>
          <w:rFonts w:hint="default" w:ascii="Cambria" w:hAnsi="Cambria" w:cs="Cambria"/>
          <w:spacing w:val="-3"/>
          <w:w w:val="100"/>
          <w:sz w:val="24"/>
          <w:szCs w:val="24"/>
        </w:rPr>
        <w:t>h</w:t>
      </w:r>
      <w:r>
        <w:rPr>
          <w:rFonts w:hint="default" w:ascii="Cambria" w:hAnsi="Cambria" w:cs="Cambria"/>
          <w:w w:val="100"/>
          <w:sz w:val="24"/>
          <w:szCs w:val="24"/>
        </w:rPr>
        <w:t>en</w:t>
      </w:r>
      <w:r>
        <w:rPr>
          <w:rFonts w:hint="default" w:ascii="Cambria" w:hAnsi="Cambria" w:eastAsia="Times New Roman" w:cs="Cambria"/>
          <w:spacing w:val="-7"/>
          <w:sz w:val="24"/>
          <w:szCs w:val="24"/>
        </w:rPr>
        <w:t xml:space="preserve"> </w:t>
      </w:r>
      <w:r>
        <w:rPr>
          <w:rFonts w:hint="default" w:ascii="Cambria" w:hAnsi="Cambria" w:eastAsia="Cambria Math" w:cs="Cambria"/>
          <w:spacing w:val="-98"/>
          <w:w w:val="100"/>
          <w:sz w:val="24"/>
          <w:szCs w:val="24"/>
        </w:rPr>
        <w:t>𝑦</w:t>
      </w:r>
      <w:r>
        <w:rPr>
          <w:rFonts w:hint="default" w:ascii="Cambria" w:hAnsi="Cambria" w:eastAsia="Cambria Math" w:cs="Cambria"/>
          <w:w w:val="100"/>
          <w:sz w:val="24"/>
          <w:szCs w:val="24"/>
        </w:rPr>
        <w:t>̅</w:t>
      </w:r>
      <w:r>
        <w:rPr>
          <w:rFonts w:hint="default" w:ascii="Cambria" w:hAnsi="Cambria" w:eastAsia="Cambria Math" w:cs="Cambria"/>
          <w:spacing w:val="17"/>
          <w:sz w:val="24"/>
          <w:szCs w:val="24"/>
        </w:rPr>
        <w:t xml:space="preserve"> </w:t>
      </w:r>
      <w:r>
        <w:rPr>
          <w:rFonts w:hint="default" w:ascii="Cambria" w:hAnsi="Cambria" w:eastAsia="Cambria Math" w:cs="Cambria"/>
          <w:w w:val="100"/>
          <w:sz w:val="24"/>
          <w:szCs w:val="24"/>
        </w:rPr>
        <w:t>=</w:t>
      </w:r>
      <w:r>
        <w:rPr>
          <w:rFonts w:hint="default" w:ascii="Cambria" w:hAnsi="Cambria" w:eastAsia="Cambria Math" w:cs="Cambria"/>
          <w:spacing w:val="12"/>
          <w:sz w:val="24"/>
          <w:szCs w:val="24"/>
        </w:rPr>
        <w:t xml:space="preserve"> </w:t>
      </w:r>
      <w:r>
        <w:rPr>
          <w:rFonts w:hint="default" w:ascii="Cambria" w:hAnsi="Cambria" w:eastAsia="Cambria Math" w:cs="Cambria"/>
          <w:spacing w:val="-106"/>
          <w:w w:val="100"/>
          <w:sz w:val="24"/>
          <w:szCs w:val="24"/>
        </w:rPr>
        <w:t>𝑇</w:t>
      </w:r>
      <w:r>
        <w:rPr>
          <w:rFonts w:hint="default" w:ascii="Cambria" w:hAnsi="Cambria" w:eastAsia="Cambria Math" w:cs="Cambria"/>
          <w:spacing w:val="15"/>
          <w:w w:val="100"/>
          <w:position w:val="4"/>
          <w:sz w:val="24"/>
          <w:szCs w:val="24"/>
        </w:rPr>
        <w:t>̅</w:t>
      </w:r>
      <w:r>
        <w:rPr>
          <w:rFonts w:hint="default" w:ascii="Cambria" w:hAnsi="Cambria" w:eastAsia="Cambria Math" w:cs="Cambria"/>
          <w:spacing w:val="-8"/>
          <w:w w:val="100"/>
          <w:sz w:val="24"/>
          <w:szCs w:val="24"/>
        </w:rPr>
        <w:t>𝑥</w:t>
      </w:r>
      <w:r>
        <w:rPr>
          <w:rFonts w:hint="default" w:ascii="Cambria" w:hAnsi="Cambria" w:eastAsia="Cambria Math" w:cs="Cambria"/>
          <w:w w:val="100"/>
          <w:sz w:val="24"/>
          <w:szCs w:val="24"/>
        </w:rPr>
        <w:t>̅</w:t>
      </w:r>
      <w:r>
        <w:rPr>
          <w:rFonts w:hint="default" w:ascii="Cambria" w:hAnsi="Cambria" w:eastAsia="Cambria Math" w:cs="Cambria"/>
          <w:spacing w:val="13"/>
          <w:sz w:val="24"/>
          <w:szCs w:val="24"/>
        </w:rPr>
        <w:t xml:space="preserve"> </w:t>
      </w:r>
      <w:r>
        <w:rPr>
          <w:rFonts w:hint="default" w:ascii="Cambria" w:hAnsi="Cambria" w:cs="Cambria"/>
          <w:w w:val="100"/>
          <w:sz w:val="24"/>
          <w:szCs w:val="24"/>
        </w:rPr>
        <w:t>is</w:t>
      </w:r>
      <w:r>
        <w:rPr>
          <w:rFonts w:hint="default" w:ascii="Cambria" w:hAnsi="Cambria" w:eastAsia="Times New Roman" w:cs="Cambria"/>
          <w:spacing w:val="-6"/>
          <w:sz w:val="24"/>
          <w:szCs w:val="24"/>
        </w:rPr>
        <w:t xml:space="preserve"> </w:t>
      </w:r>
      <w:r>
        <w:rPr>
          <w:rFonts w:hint="default" w:ascii="Cambria" w:hAnsi="Cambria" w:cs="Cambria"/>
          <w:w w:val="100"/>
          <w:sz w:val="24"/>
          <w:szCs w:val="24"/>
        </w:rPr>
        <w:t>a</w:t>
      </w:r>
      <w:r>
        <w:rPr>
          <w:rFonts w:hint="default" w:ascii="Cambria" w:hAnsi="Cambria" w:eastAsia="Times New Roman" w:cs="Cambria"/>
          <w:w w:val="100"/>
          <w:sz w:val="24"/>
          <w:szCs w:val="24"/>
        </w:rPr>
        <w:t xml:space="preserve"> </w:t>
      </w:r>
      <w:r>
        <w:rPr>
          <w:rFonts w:hint="default" w:ascii="Cambria" w:hAnsi="Cambria" w:cs="Cambria"/>
          <w:w w:val="100"/>
          <w:sz w:val="24"/>
          <w:szCs w:val="24"/>
        </w:rPr>
        <w:t>l</w:t>
      </w:r>
      <w:r>
        <w:rPr>
          <w:rFonts w:hint="default" w:ascii="Cambria" w:hAnsi="Cambria" w:cs="Cambria"/>
          <w:spacing w:val="-1"/>
          <w:w w:val="100"/>
          <w:sz w:val="24"/>
          <w:szCs w:val="24"/>
        </w:rPr>
        <w:t>in</w:t>
      </w:r>
      <w:r>
        <w:rPr>
          <w:rFonts w:hint="default" w:ascii="Cambria" w:hAnsi="Cambria" w:cs="Cambria"/>
          <w:w w:val="100"/>
          <w:sz w:val="24"/>
          <w:szCs w:val="24"/>
        </w:rPr>
        <w:t>ear</w:t>
      </w:r>
      <w:r>
        <w:rPr>
          <w:rFonts w:hint="default" w:ascii="Cambria" w:hAnsi="Cambria" w:eastAsia="Times New Roman" w:cs="Cambria"/>
          <w:spacing w:val="-5"/>
          <w:sz w:val="24"/>
          <w:szCs w:val="24"/>
        </w:rPr>
        <w:t xml:space="preserve"> </w:t>
      </w:r>
      <w:r>
        <w:rPr>
          <w:rFonts w:hint="default" w:ascii="Cambria" w:hAnsi="Cambria" w:cs="Cambria"/>
          <w:w w:val="100"/>
          <w:sz w:val="24"/>
          <w:szCs w:val="24"/>
        </w:rPr>
        <w:t>tra</w:t>
      </w:r>
      <w:r>
        <w:rPr>
          <w:rFonts w:hint="default" w:ascii="Cambria" w:hAnsi="Cambria" w:cs="Cambria"/>
          <w:spacing w:val="-2"/>
          <w:w w:val="100"/>
          <w:sz w:val="24"/>
          <w:szCs w:val="24"/>
        </w:rPr>
        <w:t>n</w:t>
      </w:r>
      <w:r>
        <w:rPr>
          <w:rFonts w:hint="default" w:ascii="Cambria" w:hAnsi="Cambria" w:cs="Cambria"/>
          <w:spacing w:val="-1"/>
          <w:w w:val="100"/>
          <w:sz w:val="24"/>
          <w:szCs w:val="24"/>
        </w:rPr>
        <w:t>s</w:t>
      </w:r>
      <w:r>
        <w:rPr>
          <w:rFonts w:hint="default" w:ascii="Cambria" w:hAnsi="Cambria" w:cs="Cambria"/>
          <w:spacing w:val="-3"/>
          <w:w w:val="100"/>
          <w:sz w:val="24"/>
          <w:szCs w:val="24"/>
        </w:rPr>
        <w:t>f</w:t>
      </w:r>
      <w:r>
        <w:rPr>
          <w:rFonts w:hint="default" w:ascii="Cambria" w:hAnsi="Cambria" w:cs="Cambria"/>
          <w:spacing w:val="1"/>
          <w:w w:val="100"/>
          <w:sz w:val="24"/>
          <w:szCs w:val="24"/>
        </w:rPr>
        <w:t>o</w:t>
      </w:r>
      <w:r>
        <w:rPr>
          <w:rFonts w:hint="default" w:ascii="Cambria" w:hAnsi="Cambria" w:cs="Cambria"/>
          <w:w w:val="100"/>
          <w:sz w:val="24"/>
          <w:szCs w:val="24"/>
        </w:rPr>
        <w:t>r</w:t>
      </w:r>
      <w:r>
        <w:rPr>
          <w:rFonts w:hint="default" w:ascii="Cambria" w:hAnsi="Cambria" w:cs="Cambria"/>
          <w:spacing w:val="-2"/>
          <w:w w:val="100"/>
          <w:sz w:val="24"/>
          <w:szCs w:val="24"/>
        </w:rPr>
        <w:t>m</w:t>
      </w:r>
      <w:r>
        <w:rPr>
          <w:rFonts w:hint="default" w:ascii="Cambria" w:hAnsi="Cambria" w:cs="Cambria"/>
          <w:w w:val="100"/>
          <w:sz w:val="24"/>
          <w:szCs w:val="24"/>
        </w:rPr>
        <w:t>ation</w:t>
      </w:r>
      <w:r>
        <w:rPr>
          <w:rFonts w:hint="default" w:ascii="Cambria" w:hAnsi="Cambria" w:eastAsia="Times New Roman" w:cs="Cambria"/>
          <w:spacing w:val="-9"/>
          <w:sz w:val="24"/>
          <w:szCs w:val="24"/>
        </w:rPr>
        <w:t xml:space="preserve"> </w:t>
      </w:r>
      <w:r>
        <w:rPr>
          <w:rFonts w:hint="default" w:ascii="Cambria" w:hAnsi="Cambria" w:cs="Cambria"/>
          <w:spacing w:val="1"/>
          <w:w w:val="100"/>
          <w:sz w:val="24"/>
          <w:szCs w:val="24"/>
        </w:rPr>
        <w:t>o</w:t>
      </w:r>
      <w:r>
        <w:rPr>
          <w:rFonts w:hint="default" w:ascii="Cambria" w:hAnsi="Cambria" w:cs="Cambria"/>
          <w:w w:val="100"/>
          <w:sz w:val="24"/>
          <w:szCs w:val="24"/>
        </w:rPr>
        <w:t>f</w:t>
      </w:r>
      <w:r>
        <w:rPr>
          <w:rFonts w:hint="default" w:ascii="Cambria" w:hAnsi="Cambria" w:eastAsia="Times New Roman" w:cs="Cambria"/>
          <w:spacing w:val="-8"/>
          <w:sz w:val="24"/>
          <w:szCs w:val="24"/>
        </w:rPr>
        <w:t xml:space="preserve"> </w:t>
      </w:r>
      <w:r>
        <w:rPr>
          <w:rFonts w:hint="default" w:ascii="Cambria" w:hAnsi="Cambria" w:cs="Cambria"/>
          <w:w w:val="100"/>
          <w:sz w:val="24"/>
          <w:szCs w:val="24"/>
        </w:rPr>
        <w:t>v</w:t>
      </w:r>
      <w:r>
        <w:rPr>
          <w:rFonts w:hint="default" w:ascii="Cambria" w:hAnsi="Cambria" w:cs="Cambria"/>
          <w:spacing w:val="-2"/>
          <w:w w:val="100"/>
          <w:sz w:val="24"/>
          <w:szCs w:val="24"/>
        </w:rPr>
        <w:t>e</w:t>
      </w:r>
      <w:r>
        <w:rPr>
          <w:rFonts w:hint="default" w:ascii="Cambria" w:hAnsi="Cambria" w:cs="Cambria"/>
          <w:w w:val="100"/>
          <w:sz w:val="24"/>
          <w:szCs w:val="24"/>
        </w:rPr>
        <w:t>ct</w:t>
      </w:r>
      <w:r>
        <w:rPr>
          <w:rFonts w:hint="default" w:ascii="Cambria" w:hAnsi="Cambria" w:cs="Cambria"/>
          <w:spacing w:val="1"/>
          <w:w w:val="100"/>
          <w:sz w:val="24"/>
          <w:szCs w:val="24"/>
        </w:rPr>
        <w:t>o</w:t>
      </w:r>
      <w:r>
        <w:rPr>
          <w:rFonts w:hint="default" w:ascii="Cambria" w:hAnsi="Cambria" w:cs="Cambria"/>
          <w:w w:val="100"/>
          <w:sz w:val="24"/>
          <w:szCs w:val="24"/>
        </w:rPr>
        <w:t>r</w:t>
      </w:r>
      <w:r>
        <w:rPr>
          <w:rFonts w:hint="default" w:ascii="Cambria" w:hAnsi="Cambria" w:eastAsia="Times New Roman" w:cs="Cambria"/>
          <w:spacing w:val="-7"/>
          <w:sz w:val="24"/>
          <w:szCs w:val="24"/>
        </w:rPr>
        <w:t xml:space="preserve"> </w:t>
      </w:r>
      <w:r>
        <w:rPr>
          <w:rFonts w:hint="default" w:ascii="Cambria" w:hAnsi="Cambria" w:eastAsia="Cambria Math" w:cs="Cambria"/>
          <w:spacing w:val="-8"/>
          <w:w w:val="100"/>
          <w:sz w:val="24"/>
          <w:szCs w:val="24"/>
        </w:rPr>
        <w:t>𝑥</w:t>
      </w:r>
      <w:r>
        <w:rPr>
          <w:rFonts w:hint="default" w:ascii="Cambria" w:hAnsi="Cambria" w:eastAsia="Cambria Math" w:cs="Cambria"/>
          <w:spacing w:val="14"/>
          <w:w w:val="100"/>
          <w:sz w:val="24"/>
          <w:szCs w:val="24"/>
        </w:rPr>
        <w:t>̅</w:t>
      </w:r>
      <w:r>
        <w:rPr>
          <w:rFonts w:hint="default" w:ascii="Cambria" w:hAnsi="Cambria" w:cs="Cambria"/>
          <w:w w:val="100"/>
          <w:sz w:val="24"/>
          <w:szCs w:val="24"/>
        </w:rPr>
        <w:t>.</w:t>
      </w:r>
      <w:r>
        <w:rPr>
          <w:rFonts w:hint="default" w:ascii="Cambria" w:hAnsi="Cambria" w:eastAsia="Times New Roman" w:cs="Cambria"/>
          <w:spacing w:val="-6"/>
          <w:sz w:val="24"/>
          <w:szCs w:val="24"/>
        </w:rPr>
        <w:t xml:space="preserve"> </w:t>
      </w:r>
      <w:r>
        <w:rPr>
          <w:rFonts w:hint="default" w:ascii="Cambria" w:hAnsi="Cambria" w:cs="Cambria"/>
          <w:w w:val="100"/>
          <w:sz w:val="24"/>
          <w:szCs w:val="24"/>
        </w:rPr>
        <w:t>It</w:t>
      </w:r>
      <w:r>
        <w:rPr>
          <w:rFonts w:hint="default" w:ascii="Cambria" w:hAnsi="Cambria" w:eastAsia="Times New Roman" w:cs="Cambria"/>
          <w:spacing w:val="-6"/>
          <w:sz w:val="24"/>
          <w:szCs w:val="24"/>
        </w:rPr>
        <w:t xml:space="preserve"> </w:t>
      </w:r>
      <w:r>
        <w:rPr>
          <w:rFonts w:hint="default" w:ascii="Cambria" w:hAnsi="Cambria" w:cs="Cambria"/>
          <w:w w:val="100"/>
          <w:sz w:val="24"/>
          <w:szCs w:val="24"/>
        </w:rPr>
        <w:t>is</w:t>
      </w:r>
      <w:r>
        <w:rPr>
          <w:rFonts w:hint="default" w:ascii="Cambria" w:hAnsi="Cambria" w:eastAsia="Times New Roman" w:cs="Cambria"/>
          <w:spacing w:val="-7"/>
          <w:sz w:val="24"/>
          <w:szCs w:val="24"/>
        </w:rPr>
        <w:t xml:space="preserve"> </w:t>
      </w:r>
      <w:r>
        <w:rPr>
          <w:rFonts w:hint="default" w:ascii="Cambria" w:hAnsi="Cambria" w:cs="Cambria"/>
          <w:w w:val="100"/>
          <w:sz w:val="24"/>
          <w:szCs w:val="24"/>
        </w:rPr>
        <w:t>cal</w:t>
      </w:r>
      <w:r>
        <w:rPr>
          <w:rFonts w:hint="default" w:ascii="Cambria" w:hAnsi="Cambria" w:cs="Cambria"/>
          <w:spacing w:val="-1"/>
          <w:w w:val="100"/>
          <w:sz w:val="24"/>
          <w:szCs w:val="24"/>
        </w:rPr>
        <w:t>l</w:t>
      </w:r>
      <w:r>
        <w:rPr>
          <w:rFonts w:hint="default" w:ascii="Cambria" w:hAnsi="Cambria" w:cs="Cambria"/>
          <w:w w:val="100"/>
          <w:sz w:val="24"/>
          <w:szCs w:val="24"/>
        </w:rPr>
        <w:t>ed</w:t>
      </w:r>
      <w:r>
        <w:rPr>
          <w:rFonts w:hint="default" w:ascii="Cambria" w:hAnsi="Cambria" w:eastAsia="Times New Roman" w:cs="Cambria"/>
          <w:spacing w:val="-6"/>
          <w:sz w:val="24"/>
          <w:szCs w:val="24"/>
        </w:rPr>
        <w:t xml:space="preserve"> </w:t>
      </w:r>
      <w:r>
        <w:rPr>
          <w:rFonts w:hint="default" w:ascii="Cambria" w:hAnsi="Cambria" w:cs="Cambria"/>
          <w:b/>
          <w:spacing w:val="-1"/>
          <w:w w:val="100"/>
          <w:sz w:val="24"/>
          <w:szCs w:val="24"/>
        </w:rPr>
        <w:t>f</w:t>
      </w:r>
      <w:r>
        <w:rPr>
          <w:rFonts w:hint="default" w:ascii="Cambria" w:hAnsi="Cambria" w:cs="Cambria"/>
          <w:b/>
          <w:spacing w:val="-2"/>
          <w:w w:val="100"/>
          <w:sz w:val="24"/>
          <w:szCs w:val="24"/>
        </w:rPr>
        <w:t>or</w:t>
      </w:r>
      <w:r>
        <w:rPr>
          <w:rFonts w:hint="default" w:ascii="Cambria" w:hAnsi="Cambria" w:cs="Cambria"/>
          <w:b/>
          <w:w w:val="100"/>
          <w:sz w:val="24"/>
          <w:szCs w:val="24"/>
        </w:rPr>
        <w:t>w</w:t>
      </w:r>
      <w:r>
        <w:rPr>
          <w:rFonts w:hint="default" w:ascii="Cambria" w:hAnsi="Cambria" w:cs="Cambria"/>
          <w:b/>
          <w:spacing w:val="-2"/>
          <w:w w:val="100"/>
          <w:sz w:val="24"/>
          <w:szCs w:val="24"/>
        </w:rPr>
        <w:t>a</w:t>
      </w:r>
      <w:r>
        <w:rPr>
          <w:rFonts w:hint="default" w:ascii="Cambria" w:hAnsi="Cambria" w:cs="Cambria"/>
          <w:b/>
          <w:w w:val="100"/>
          <w:sz w:val="24"/>
          <w:szCs w:val="24"/>
        </w:rPr>
        <w:t>rd</w:t>
      </w:r>
      <w:r>
        <w:rPr>
          <w:rFonts w:hint="default" w:ascii="Cambria" w:hAnsi="Cambria" w:eastAsia="Times New Roman" w:cs="Cambria"/>
          <w:spacing w:val="-8"/>
          <w:sz w:val="24"/>
          <w:szCs w:val="24"/>
        </w:rPr>
        <w:t xml:space="preserve"> </w:t>
      </w:r>
      <w:r>
        <w:rPr>
          <w:rFonts w:hint="default" w:ascii="Cambria" w:hAnsi="Cambria" w:cs="Cambria"/>
          <w:b/>
          <w:w w:val="100"/>
          <w:sz w:val="24"/>
          <w:szCs w:val="24"/>
        </w:rPr>
        <w:t>t</w:t>
      </w:r>
      <w:r>
        <w:rPr>
          <w:rFonts w:hint="default" w:ascii="Cambria" w:hAnsi="Cambria" w:cs="Cambria"/>
          <w:b/>
          <w:spacing w:val="-2"/>
          <w:w w:val="100"/>
          <w:sz w:val="24"/>
          <w:szCs w:val="24"/>
        </w:rPr>
        <w:t>ra</w:t>
      </w:r>
      <w:r>
        <w:rPr>
          <w:rFonts w:hint="default" w:ascii="Cambria" w:hAnsi="Cambria" w:cs="Cambria"/>
          <w:b/>
          <w:spacing w:val="-1"/>
          <w:w w:val="100"/>
          <w:sz w:val="24"/>
          <w:szCs w:val="24"/>
        </w:rPr>
        <w:t>n</w:t>
      </w:r>
      <w:r>
        <w:rPr>
          <w:rFonts w:hint="default" w:ascii="Cambria" w:hAnsi="Cambria" w:cs="Cambria"/>
          <w:b/>
          <w:w w:val="100"/>
          <w:sz w:val="24"/>
          <w:szCs w:val="24"/>
        </w:rPr>
        <w:t>s</w:t>
      </w:r>
      <w:r>
        <w:rPr>
          <w:rFonts w:hint="default" w:ascii="Cambria" w:hAnsi="Cambria" w:cs="Cambria"/>
          <w:b/>
          <w:spacing w:val="-1"/>
          <w:w w:val="100"/>
          <w:sz w:val="24"/>
          <w:szCs w:val="24"/>
        </w:rPr>
        <w:t>f</w:t>
      </w:r>
      <w:r>
        <w:rPr>
          <w:rFonts w:hint="default" w:ascii="Cambria" w:hAnsi="Cambria" w:cs="Cambria"/>
          <w:b/>
          <w:spacing w:val="-2"/>
          <w:w w:val="100"/>
          <w:sz w:val="24"/>
          <w:szCs w:val="24"/>
        </w:rPr>
        <w:t>o</w:t>
      </w:r>
      <w:r>
        <w:rPr>
          <w:rFonts w:hint="default" w:ascii="Cambria" w:hAnsi="Cambria" w:cs="Cambria"/>
          <w:b/>
          <w:w w:val="100"/>
          <w:sz w:val="24"/>
          <w:szCs w:val="24"/>
        </w:rPr>
        <w:t>r</w:t>
      </w:r>
      <w:r>
        <w:rPr>
          <w:rFonts w:hint="default" w:ascii="Cambria" w:hAnsi="Cambria" w:cs="Cambria"/>
          <w:b/>
          <w:spacing w:val="-1"/>
          <w:w w:val="100"/>
          <w:sz w:val="24"/>
          <w:szCs w:val="24"/>
        </w:rPr>
        <w:t>matio</w:t>
      </w:r>
      <w:r>
        <w:rPr>
          <w:rFonts w:hint="default" w:ascii="Cambria" w:hAnsi="Cambria" w:cs="Cambria"/>
          <w:b/>
          <w:w w:val="100"/>
          <w:sz w:val="24"/>
          <w:szCs w:val="24"/>
        </w:rPr>
        <w:t>n</w:t>
      </w:r>
      <w:r>
        <w:rPr>
          <w:rFonts w:hint="default" w:ascii="Cambria" w:hAnsi="Cambria" w:cs="Cambria"/>
          <w:w w:val="100"/>
          <w:sz w:val="24"/>
          <w:szCs w:val="24"/>
        </w:rPr>
        <w:t>.</w:t>
      </w:r>
      <w:r>
        <w:rPr>
          <w:rFonts w:hint="default" w:ascii="Cambria" w:hAnsi="Cambria" w:eastAsia="Times New Roman" w:cs="Cambria"/>
          <w:spacing w:val="-8"/>
          <w:sz w:val="24"/>
          <w:szCs w:val="24"/>
        </w:rPr>
        <w:t xml:space="preserve"> </w:t>
      </w:r>
      <w:r>
        <w:rPr>
          <w:rFonts w:hint="default" w:ascii="Cambria" w:hAnsi="Cambria" w:eastAsia="Cambria Math" w:cs="Cambria"/>
          <w:spacing w:val="-106"/>
          <w:w w:val="100"/>
          <w:sz w:val="24"/>
          <w:szCs w:val="24"/>
        </w:rPr>
        <w:t>𝑇</w:t>
      </w:r>
      <w:r>
        <w:rPr>
          <w:rFonts w:hint="default" w:ascii="Cambria" w:hAnsi="Cambria" w:eastAsia="Cambria Math" w:cs="Cambria"/>
          <w:w w:val="100"/>
          <w:position w:val="4"/>
          <w:sz w:val="24"/>
          <w:szCs w:val="24"/>
        </w:rPr>
        <w:t>̅</w:t>
      </w:r>
      <w:r>
        <w:rPr>
          <w:rFonts w:hint="default" w:ascii="Cambria" w:hAnsi="Cambria" w:eastAsia="Cambria Math" w:cs="Cambria"/>
          <w:spacing w:val="17"/>
          <w:position w:val="4"/>
          <w:sz w:val="24"/>
          <w:szCs w:val="24"/>
        </w:rPr>
        <w:t xml:space="preserve"> </w:t>
      </w:r>
      <w:r>
        <w:rPr>
          <w:rFonts w:hint="default" w:ascii="Cambria" w:hAnsi="Cambria" w:cs="Cambria"/>
          <w:w w:val="100"/>
          <w:sz w:val="24"/>
          <w:szCs w:val="24"/>
        </w:rPr>
        <w:t>is</w:t>
      </w:r>
      <w:r>
        <w:rPr>
          <w:rFonts w:hint="default" w:ascii="Cambria" w:hAnsi="Cambria" w:eastAsia="Times New Roman" w:cs="Cambria"/>
          <w:spacing w:val="-6"/>
          <w:sz w:val="24"/>
          <w:szCs w:val="24"/>
        </w:rPr>
        <w:t xml:space="preserve"> </w:t>
      </w:r>
      <w:r>
        <w:rPr>
          <w:rFonts w:hint="default" w:ascii="Cambria" w:hAnsi="Cambria" w:cs="Cambria"/>
          <w:w w:val="100"/>
          <w:sz w:val="24"/>
          <w:szCs w:val="24"/>
        </w:rPr>
        <w:t>called</w:t>
      </w:r>
      <w:r>
        <w:rPr>
          <w:rFonts w:hint="default" w:ascii="Cambria" w:hAnsi="Cambria" w:eastAsia="Times New Roman" w:cs="Cambria"/>
          <w:spacing w:val="-6"/>
          <w:sz w:val="24"/>
          <w:szCs w:val="24"/>
        </w:rPr>
        <w:t xml:space="preserve"> </w:t>
      </w:r>
      <w:r>
        <w:rPr>
          <w:rFonts w:hint="default" w:ascii="Cambria" w:hAnsi="Cambria" w:cs="Cambria"/>
          <w:w w:val="100"/>
          <w:sz w:val="24"/>
          <w:szCs w:val="24"/>
        </w:rPr>
        <w:t>t</w:t>
      </w:r>
      <w:r>
        <w:rPr>
          <w:rFonts w:hint="default" w:ascii="Cambria" w:hAnsi="Cambria" w:cs="Cambria"/>
          <w:spacing w:val="-4"/>
          <w:w w:val="100"/>
          <w:sz w:val="24"/>
          <w:szCs w:val="24"/>
        </w:rPr>
        <w:t>h</w:t>
      </w:r>
      <w:r>
        <w:rPr>
          <w:rFonts w:hint="default" w:ascii="Cambria" w:hAnsi="Cambria" w:cs="Cambria"/>
          <w:w w:val="100"/>
          <w:sz w:val="24"/>
          <w:szCs w:val="24"/>
        </w:rPr>
        <w:t>e</w:t>
      </w:r>
      <w:r>
        <w:rPr>
          <w:rFonts w:hint="default" w:ascii="Cambria" w:hAnsi="Cambria" w:eastAsia="Times New Roman" w:cs="Cambria"/>
          <w:sz w:val="24"/>
          <w:szCs w:val="24"/>
        </w:rPr>
        <w:t xml:space="preserve"> </w:t>
      </w:r>
      <w:r>
        <w:rPr>
          <w:rFonts w:hint="default" w:ascii="Cambria" w:hAnsi="Cambria" w:eastAsia="Times New Roman" w:cs="Cambria"/>
          <w:spacing w:val="-11"/>
          <w:sz w:val="24"/>
          <w:szCs w:val="24"/>
        </w:rPr>
        <w:t xml:space="preserve"> </w:t>
      </w:r>
      <w:r>
        <w:rPr>
          <w:rFonts w:hint="default" w:ascii="Cambria" w:hAnsi="Cambria" w:cs="Cambria"/>
          <w:b/>
          <w:w w:val="100"/>
          <w:sz w:val="24"/>
          <w:szCs w:val="24"/>
        </w:rPr>
        <w:t>k</w:t>
      </w:r>
      <w:r>
        <w:rPr>
          <w:rFonts w:hint="default" w:ascii="Cambria" w:hAnsi="Cambria" w:cs="Cambria"/>
          <w:b/>
          <w:spacing w:val="-2"/>
          <w:w w:val="100"/>
          <w:sz w:val="24"/>
          <w:szCs w:val="24"/>
        </w:rPr>
        <w:t>e</w:t>
      </w:r>
      <w:r>
        <w:rPr>
          <w:rFonts w:hint="default" w:ascii="Cambria" w:hAnsi="Cambria" w:cs="Cambria"/>
          <w:b/>
          <w:w w:val="100"/>
          <w:sz w:val="24"/>
          <w:szCs w:val="24"/>
        </w:rPr>
        <w:t>r</w:t>
      </w:r>
      <w:r>
        <w:rPr>
          <w:rFonts w:hint="default" w:ascii="Cambria" w:hAnsi="Cambria" w:cs="Cambria"/>
          <w:b/>
          <w:spacing w:val="-1"/>
          <w:w w:val="100"/>
          <w:sz w:val="24"/>
          <w:szCs w:val="24"/>
        </w:rPr>
        <w:t>ne</w:t>
      </w:r>
      <w:r>
        <w:rPr>
          <w:rFonts w:hint="default" w:ascii="Cambria" w:hAnsi="Cambria" w:cs="Cambria"/>
          <w:b/>
          <w:w w:val="100"/>
          <w:sz w:val="24"/>
          <w:szCs w:val="24"/>
        </w:rPr>
        <w:t>l</w:t>
      </w:r>
      <w:r>
        <w:rPr>
          <w:rFonts w:hint="default" w:ascii="Cambria" w:hAnsi="Cambria" w:eastAsia="Times New Roman" w:cs="Cambria"/>
          <w:spacing w:val="-7"/>
          <w:sz w:val="24"/>
          <w:szCs w:val="24"/>
        </w:rPr>
        <w:t xml:space="preserve"> </w:t>
      </w:r>
      <w:r>
        <w:rPr>
          <w:rFonts w:hint="default" w:ascii="Cambria" w:hAnsi="Cambria" w:cs="Cambria"/>
          <w:b/>
          <w:spacing w:val="-1"/>
          <w:w w:val="100"/>
          <w:sz w:val="24"/>
          <w:szCs w:val="24"/>
        </w:rPr>
        <w:t>mat</w:t>
      </w:r>
      <w:r>
        <w:rPr>
          <w:rFonts w:hint="default" w:ascii="Cambria" w:hAnsi="Cambria" w:cs="Cambria"/>
          <w:b/>
          <w:spacing w:val="-3"/>
          <w:w w:val="100"/>
          <w:sz w:val="24"/>
          <w:szCs w:val="24"/>
        </w:rPr>
        <w:t>r</w:t>
      </w:r>
      <w:r>
        <w:rPr>
          <w:rFonts w:hint="default" w:ascii="Cambria" w:hAnsi="Cambria" w:cs="Cambria"/>
          <w:b/>
          <w:w w:val="100"/>
          <w:sz w:val="24"/>
          <w:szCs w:val="24"/>
        </w:rPr>
        <w:t>i</w:t>
      </w:r>
      <w:r>
        <w:rPr>
          <w:rFonts w:hint="default" w:ascii="Cambria" w:hAnsi="Cambria" w:cs="Cambria"/>
          <w:b/>
          <w:spacing w:val="-1"/>
          <w:w w:val="100"/>
          <w:sz w:val="24"/>
          <w:szCs w:val="24"/>
        </w:rPr>
        <w:t>x</w:t>
      </w:r>
      <w:r>
        <w:rPr>
          <w:rFonts w:hint="default" w:ascii="Cambria" w:hAnsi="Cambria" w:cs="Cambria"/>
          <w:b/>
          <w:w w:val="100"/>
          <w:sz w:val="24"/>
          <w:szCs w:val="24"/>
        </w:rPr>
        <w:t>.</w:t>
      </w:r>
      <w:r>
        <w:rPr>
          <w:rFonts w:hint="default" w:ascii="Cambria" w:hAnsi="Cambria" w:eastAsia="Times New Roman" w:cs="Cambria"/>
          <w:spacing w:val="-6"/>
          <w:sz w:val="24"/>
          <w:szCs w:val="24"/>
        </w:rPr>
        <w:t xml:space="preserve"> </w:t>
      </w:r>
      <w:r>
        <w:rPr>
          <w:rFonts w:hint="default" w:ascii="Cambria" w:hAnsi="Cambria" w:cs="Cambria"/>
          <w:spacing w:val="-1"/>
          <w:w w:val="100"/>
          <w:sz w:val="24"/>
          <w:szCs w:val="24"/>
        </w:rPr>
        <w:t>The</w:t>
      </w:r>
      <w:r>
        <w:rPr>
          <w:rFonts w:hint="default" w:ascii="Cambria" w:hAnsi="Cambria" w:eastAsia="Times New Roman" w:cs="Cambria"/>
          <w:spacing w:val="-1"/>
          <w:w w:val="100"/>
          <w:sz w:val="24"/>
          <w:szCs w:val="24"/>
        </w:rPr>
        <w:t xml:space="preserve"> </w:t>
      </w:r>
      <w:r>
        <w:rPr>
          <w:rFonts w:hint="default" w:ascii="Cambria" w:hAnsi="Cambria" w:cs="Cambria"/>
          <w:b/>
          <w:w w:val="100"/>
          <w:sz w:val="24"/>
          <w:szCs w:val="24"/>
        </w:rPr>
        <w:t>i</w:t>
      </w:r>
      <w:r>
        <w:rPr>
          <w:rFonts w:hint="default" w:ascii="Cambria" w:hAnsi="Cambria" w:cs="Cambria"/>
          <w:b/>
          <w:spacing w:val="-1"/>
          <w:w w:val="100"/>
          <w:sz w:val="24"/>
          <w:szCs w:val="24"/>
        </w:rPr>
        <w:t>n</w:t>
      </w:r>
      <w:r>
        <w:rPr>
          <w:rFonts w:hint="default" w:ascii="Cambria" w:hAnsi="Cambria" w:cs="Cambria"/>
          <w:b/>
          <w:w w:val="100"/>
          <w:sz w:val="24"/>
          <w:szCs w:val="24"/>
        </w:rPr>
        <w:t>v</w:t>
      </w:r>
      <w:r>
        <w:rPr>
          <w:rFonts w:hint="default" w:ascii="Cambria" w:hAnsi="Cambria" w:cs="Cambria"/>
          <w:b/>
          <w:spacing w:val="-1"/>
          <w:w w:val="100"/>
          <w:sz w:val="24"/>
          <w:szCs w:val="24"/>
        </w:rPr>
        <w:t>e</w:t>
      </w:r>
      <w:r>
        <w:rPr>
          <w:rFonts w:hint="default" w:ascii="Cambria" w:hAnsi="Cambria" w:cs="Cambria"/>
          <w:b/>
          <w:spacing w:val="-2"/>
          <w:w w:val="100"/>
          <w:sz w:val="24"/>
          <w:szCs w:val="24"/>
        </w:rPr>
        <w:t>r</w:t>
      </w:r>
      <w:r>
        <w:rPr>
          <w:rFonts w:hint="default" w:ascii="Cambria" w:hAnsi="Cambria" w:cs="Cambria"/>
          <w:b/>
          <w:w w:val="100"/>
          <w:sz w:val="24"/>
          <w:szCs w:val="24"/>
        </w:rPr>
        <w:t>se</w:t>
      </w:r>
      <w:r>
        <w:rPr>
          <w:rFonts w:hint="default" w:ascii="Cambria" w:hAnsi="Cambria" w:eastAsia="Times New Roman" w:cs="Cambria"/>
          <w:spacing w:val="-6"/>
          <w:sz w:val="24"/>
          <w:szCs w:val="24"/>
        </w:rPr>
        <w:t xml:space="preserve"> </w:t>
      </w:r>
      <w:r>
        <w:rPr>
          <w:rFonts w:hint="default" w:ascii="Cambria" w:hAnsi="Cambria" w:cs="Cambria"/>
          <w:b/>
          <w:w w:val="100"/>
          <w:sz w:val="24"/>
          <w:szCs w:val="24"/>
        </w:rPr>
        <w:t>tr</w:t>
      </w:r>
      <w:r>
        <w:rPr>
          <w:rFonts w:hint="default" w:ascii="Cambria" w:hAnsi="Cambria" w:cs="Cambria"/>
          <w:b/>
          <w:spacing w:val="-2"/>
          <w:w w:val="100"/>
          <w:sz w:val="24"/>
          <w:szCs w:val="24"/>
        </w:rPr>
        <w:t>a</w:t>
      </w:r>
      <w:r>
        <w:rPr>
          <w:rFonts w:hint="default" w:ascii="Cambria" w:hAnsi="Cambria" w:cs="Cambria"/>
          <w:b/>
          <w:spacing w:val="-1"/>
          <w:w w:val="100"/>
          <w:sz w:val="24"/>
          <w:szCs w:val="24"/>
        </w:rPr>
        <w:t>n</w:t>
      </w:r>
      <w:r>
        <w:rPr>
          <w:rFonts w:hint="default" w:ascii="Cambria" w:hAnsi="Cambria" w:cs="Cambria"/>
          <w:b/>
          <w:w w:val="100"/>
          <w:sz w:val="24"/>
          <w:szCs w:val="24"/>
        </w:rPr>
        <w:t>s</w:t>
      </w:r>
      <w:r>
        <w:rPr>
          <w:rFonts w:hint="default" w:ascii="Cambria" w:hAnsi="Cambria" w:cs="Cambria"/>
          <w:b/>
          <w:spacing w:val="-1"/>
          <w:w w:val="100"/>
          <w:sz w:val="24"/>
          <w:szCs w:val="24"/>
        </w:rPr>
        <w:t>f</w:t>
      </w:r>
      <w:r>
        <w:rPr>
          <w:rFonts w:hint="default" w:ascii="Cambria" w:hAnsi="Cambria" w:cs="Cambria"/>
          <w:b/>
          <w:spacing w:val="-2"/>
          <w:w w:val="100"/>
          <w:sz w:val="24"/>
          <w:szCs w:val="24"/>
        </w:rPr>
        <w:t>or</w:t>
      </w:r>
      <w:r>
        <w:rPr>
          <w:rFonts w:hint="default" w:ascii="Cambria" w:hAnsi="Cambria" w:cs="Cambria"/>
          <w:b/>
          <w:spacing w:val="-1"/>
          <w:w w:val="100"/>
          <w:sz w:val="24"/>
          <w:szCs w:val="24"/>
        </w:rPr>
        <w:t>matio</w:t>
      </w:r>
      <w:r>
        <w:rPr>
          <w:rFonts w:hint="default" w:ascii="Cambria" w:hAnsi="Cambria" w:cs="Cambria"/>
          <w:b/>
          <w:w w:val="100"/>
          <w:sz w:val="24"/>
          <w:szCs w:val="24"/>
        </w:rPr>
        <w:t>n</w:t>
      </w:r>
      <w:r>
        <w:rPr>
          <w:rFonts w:hint="default" w:ascii="Cambria" w:hAnsi="Cambria" w:eastAsia="Times New Roman" w:cs="Cambria"/>
          <w:spacing w:val="-3"/>
          <w:sz w:val="24"/>
          <w:szCs w:val="24"/>
        </w:rPr>
        <w:t xml:space="preserve"> </w:t>
      </w:r>
      <w:r>
        <w:rPr>
          <w:rFonts w:hint="default" w:ascii="Cambria" w:hAnsi="Cambria" w:cs="Cambria"/>
          <w:w w:val="100"/>
          <w:sz w:val="24"/>
          <w:szCs w:val="24"/>
        </w:rPr>
        <w:t>is</w:t>
      </w:r>
      <w:r>
        <w:rPr>
          <w:rFonts w:hint="default" w:ascii="Cambria" w:hAnsi="Cambria" w:eastAsia="Times New Roman" w:cs="Cambria"/>
          <w:spacing w:val="-8"/>
          <w:sz w:val="24"/>
          <w:szCs w:val="24"/>
        </w:rPr>
        <w:t xml:space="preserve"> </w:t>
      </w:r>
      <w:r>
        <w:rPr>
          <w:rFonts w:hint="default" w:ascii="Cambria" w:hAnsi="Cambria" w:cs="Cambria"/>
          <w:w w:val="100"/>
          <w:sz w:val="24"/>
          <w:szCs w:val="24"/>
        </w:rPr>
        <w:t>g</w:t>
      </w:r>
      <w:r>
        <w:rPr>
          <w:rFonts w:hint="default" w:ascii="Cambria" w:hAnsi="Cambria" w:cs="Cambria"/>
          <w:spacing w:val="-1"/>
          <w:w w:val="100"/>
          <w:sz w:val="24"/>
          <w:szCs w:val="24"/>
        </w:rPr>
        <w:t>i</w:t>
      </w:r>
      <w:r>
        <w:rPr>
          <w:rFonts w:hint="default" w:ascii="Cambria" w:hAnsi="Cambria" w:cs="Cambria"/>
          <w:w w:val="100"/>
          <w:sz w:val="24"/>
          <w:szCs w:val="24"/>
        </w:rPr>
        <w:t>ven</w:t>
      </w:r>
      <w:r>
        <w:rPr>
          <w:rFonts w:hint="default" w:ascii="Cambria" w:hAnsi="Cambria" w:eastAsia="Times New Roman" w:cs="Cambria"/>
          <w:spacing w:val="-5"/>
          <w:sz w:val="24"/>
          <w:szCs w:val="24"/>
        </w:rPr>
        <w:t xml:space="preserve"> </w:t>
      </w:r>
      <w:r>
        <w:rPr>
          <w:rFonts w:hint="default" w:ascii="Cambria" w:hAnsi="Cambria" w:cs="Cambria"/>
          <w:spacing w:val="-1"/>
          <w:w w:val="100"/>
          <w:sz w:val="24"/>
          <w:szCs w:val="24"/>
        </w:rPr>
        <w:t>b</w:t>
      </w:r>
      <w:r>
        <w:rPr>
          <w:rFonts w:hint="default" w:ascii="Cambria" w:hAnsi="Cambria" w:cs="Cambria"/>
          <w:w w:val="100"/>
          <w:sz w:val="24"/>
          <w:szCs w:val="24"/>
        </w:rPr>
        <w:t>y</w:t>
      </w:r>
      <w:r>
        <w:rPr>
          <w:rFonts w:hint="default" w:ascii="Cambria" w:hAnsi="Cambria" w:eastAsia="Times New Roman" w:cs="Cambria"/>
          <w:spacing w:val="-10"/>
          <w:sz w:val="24"/>
          <w:szCs w:val="24"/>
        </w:rPr>
        <w:t xml:space="preserve"> </w:t>
      </w:r>
      <w:r>
        <w:rPr>
          <w:rFonts w:hint="default" w:ascii="Cambria" w:hAnsi="Cambria" w:eastAsia="Cambria Math" w:cs="Cambria"/>
          <w:spacing w:val="-8"/>
          <w:w w:val="100"/>
          <w:sz w:val="24"/>
          <w:szCs w:val="24"/>
        </w:rPr>
        <w:t>𝑥</w:t>
      </w:r>
      <w:r>
        <w:rPr>
          <w:rFonts w:hint="default" w:ascii="Cambria" w:hAnsi="Cambria" w:eastAsia="Cambria Math" w:cs="Cambria"/>
          <w:w w:val="100"/>
          <w:sz w:val="24"/>
          <w:szCs w:val="24"/>
        </w:rPr>
        <w:t>̅</w:t>
      </w:r>
      <w:r>
        <w:rPr>
          <w:rFonts w:hint="default" w:ascii="Cambria" w:hAnsi="Cambria" w:eastAsia="Cambria Math" w:cs="Cambria"/>
          <w:sz w:val="24"/>
          <w:szCs w:val="24"/>
        </w:rPr>
        <w:t xml:space="preserve"> </w:t>
      </w:r>
      <w:r>
        <w:rPr>
          <w:rFonts w:hint="default" w:ascii="Cambria" w:hAnsi="Cambria" w:eastAsia="Cambria Math" w:cs="Cambria"/>
          <w:spacing w:val="-23"/>
          <w:sz w:val="24"/>
          <w:szCs w:val="24"/>
        </w:rPr>
        <w:t xml:space="preserve"> </w:t>
      </w:r>
      <w:r>
        <w:rPr>
          <w:rFonts w:hint="default" w:ascii="Cambria" w:hAnsi="Cambria" w:eastAsia="Cambria Math" w:cs="Cambria"/>
          <w:w w:val="100"/>
          <w:sz w:val="24"/>
          <w:szCs w:val="24"/>
        </w:rPr>
        <w:t>=</w:t>
      </w:r>
      <w:r>
        <w:rPr>
          <w:rFonts w:hint="default" w:ascii="Cambria" w:hAnsi="Cambria" w:eastAsia="Cambria Math" w:cs="Cambria"/>
          <w:spacing w:val="12"/>
          <w:sz w:val="24"/>
          <w:szCs w:val="24"/>
        </w:rPr>
        <w:t xml:space="preserve"> </w:t>
      </w:r>
      <w:r>
        <w:rPr>
          <w:rFonts w:hint="default" w:ascii="Cambria" w:hAnsi="Cambria" w:eastAsia="Cambria Math" w:cs="Cambria"/>
          <w:spacing w:val="-106"/>
          <w:w w:val="100"/>
          <w:sz w:val="24"/>
          <w:szCs w:val="24"/>
        </w:rPr>
        <w:t>𝑇</w:t>
      </w:r>
      <w:r>
        <w:rPr>
          <w:rFonts w:hint="default" w:ascii="Cambria" w:hAnsi="Cambria" w:eastAsia="Cambria Math" w:cs="Cambria"/>
          <w:spacing w:val="22"/>
          <w:w w:val="100"/>
          <w:position w:val="4"/>
          <w:sz w:val="24"/>
          <w:szCs w:val="24"/>
        </w:rPr>
        <w:t>̅</w:t>
      </w:r>
      <w:r>
        <w:rPr>
          <w:rFonts w:hint="default" w:ascii="Cambria" w:hAnsi="Cambria" w:eastAsia="Cambria Math" w:cs="Cambria"/>
          <w:w w:val="97"/>
          <w:position w:val="8"/>
          <w:sz w:val="24"/>
          <w:szCs w:val="24"/>
        </w:rPr>
        <w:t>−</w:t>
      </w:r>
      <w:r>
        <w:rPr>
          <w:rFonts w:hint="default" w:ascii="Cambria" w:hAnsi="Cambria" w:eastAsia="Cambria Math" w:cs="Cambria"/>
          <w:spacing w:val="7"/>
          <w:w w:val="105"/>
          <w:position w:val="8"/>
          <w:sz w:val="24"/>
          <w:szCs w:val="24"/>
        </w:rPr>
        <w:t>1</w:t>
      </w:r>
      <w:r>
        <w:rPr>
          <w:rFonts w:hint="default" w:ascii="Cambria" w:hAnsi="Cambria" w:eastAsia="Cambria Math" w:cs="Cambria"/>
          <w:spacing w:val="-98"/>
          <w:w w:val="100"/>
          <w:sz w:val="24"/>
          <w:szCs w:val="24"/>
        </w:rPr>
        <w:t>𝑦</w:t>
      </w:r>
      <w:r>
        <w:rPr>
          <w:rFonts w:hint="default" w:ascii="Cambria" w:hAnsi="Cambria" w:eastAsia="Cambria Math" w:cs="Cambria"/>
          <w:spacing w:val="3"/>
          <w:w w:val="100"/>
          <w:sz w:val="24"/>
          <w:szCs w:val="24"/>
        </w:rPr>
        <w:t>̅</w:t>
      </w:r>
      <w:r>
        <w:rPr>
          <w:rFonts w:hint="default" w:ascii="Cambria" w:hAnsi="Cambria" w:cs="Cambria"/>
          <w:w w:val="100"/>
          <w:sz w:val="24"/>
          <w:szCs w:val="24"/>
        </w:rPr>
        <w:t>.</w:t>
      </w:r>
      <w:r>
        <w:rPr>
          <w:rFonts w:hint="default" w:ascii="Cambria" w:hAnsi="Cambria" w:eastAsia="Times New Roman" w:cs="Cambria"/>
          <w:spacing w:val="-6"/>
          <w:sz w:val="24"/>
          <w:szCs w:val="24"/>
        </w:rPr>
        <w:t xml:space="preserve"> </w:t>
      </w:r>
      <w:r>
        <w:rPr>
          <w:rFonts w:hint="default" w:ascii="Cambria" w:hAnsi="Cambria" w:cs="Cambria"/>
          <w:spacing w:val="-1"/>
          <w:w w:val="100"/>
          <w:sz w:val="24"/>
          <w:szCs w:val="24"/>
        </w:rPr>
        <w:t>T</w:t>
      </w:r>
      <w:r>
        <w:rPr>
          <w:rFonts w:hint="default" w:ascii="Cambria" w:hAnsi="Cambria" w:cs="Cambria"/>
          <w:w w:val="100"/>
          <w:sz w:val="24"/>
          <w:szCs w:val="24"/>
        </w:rPr>
        <w:t>o</w:t>
      </w:r>
      <w:r>
        <w:rPr>
          <w:rFonts w:hint="default" w:ascii="Cambria" w:hAnsi="Cambria" w:eastAsia="Times New Roman" w:cs="Cambria"/>
          <w:spacing w:val="-6"/>
          <w:sz w:val="24"/>
          <w:szCs w:val="24"/>
        </w:rPr>
        <w:t xml:space="preserve"> </w:t>
      </w:r>
      <w:r>
        <w:rPr>
          <w:rFonts w:hint="default" w:ascii="Cambria" w:hAnsi="Cambria" w:cs="Cambria"/>
          <w:w w:val="100"/>
          <w:sz w:val="24"/>
          <w:szCs w:val="24"/>
        </w:rPr>
        <w:t>ma</w:t>
      </w:r>
      <w:r>
        <w:rPr>
          <w:rFonts w:hint="default" w:ascii="Cambria" w:hAnsi="Cambria" w:cs="Cambria"/>
          <w:spacing w:val="-3"/>
          <w:w w:val="100"/>
          <w:sz w:val="24"/>
          <w:szCs w:val="24"/>
        </w:rPr>
        <w:t>k</w:t>
      </w:r>
      <w:r>
        <w:rPr>
          <w:rFonts w:hint="default" w:ascii="Cambria" w:hAnsi="Cambria" w:cs="Cambria"/>
          <w:w w:val="100"/>
          <w:sz w:val="24"/>
          <w:szCs w:val="24"/>
        </w:rPr>
        <w:t>e</w:t>
      </w:r>
      <w:r>
        <w:rPr>
          <w:rFonts w:hint="default" w:ascii="Cambria" w:hAnsi="Cambria" w:eastAsia="Times New Roman" w:cs="Cambria"/>
          <w:spacing w:val="-5"/>
          <w:sz w:val="24"/>
          <w:szCs w:val="24"/>
        </w:rPr>
        <w:t xml:space="preserve"> </w:t>
      </w:r>
      <w:r>
        <w:rPr>
          <w:rFonts w:hint="default" w:ascii="Cambria" w:hAnsi="Cambria" w:cs="Cambria"/>
          <w:w w:val="100"/>
          <w:sz w:val="24"/>
          <w:szCs w:val="24"/>
        </w:rPr>
        <w:t>the</w:t>
      </w:r>
      <w:r>
        <w:rPr>
          <w:rFonts w:hint="default" w:ascii="Cambria" w:hAnsi="Cambria" w:eastAsia="Times New Roman" w:cs="Cambria"/>
          <w:spacing w:val="-8"/>
          <w:sz w:val="24"/>
          <w:szCs w:val="24"/>
        </w:rPr>
        <w:t xml:space="preserve"> </w:t>
      </w:r>
      <w:r>
        <w:rPr>
          <w:rFonts w:hint="default" w:ascii="Cambria" w:hAnsi="Cambria" w:cs="Cambria"/>
          <w:w w:val="100"/>
          <w:sz w:val="24"/>
          <w:szCs w:val="24"/>
        </w:rPr>
        <w:t>tra</w:t>
      </w:r>
      <w:r>
        <w:rPr>
          <w:rFonts w:hint="default" w:ascii="Cambria" w:hAnsi="Cambria" w:cs="Cambria"/>
          <w:spacing w:val="-2"/>
          <w:w w:val="100"/>
          <w:sz w:val="24"/>
          <w:szCs w:val="24"/>
        </w:rPr>
        <w:t>n</w:t>
      </w:r>
      <w:r>
        <w:rPr>
          <w:rFonts w:hint="default" w:ascii="Cambria" w:hAnsi="Cambria" w:cs="Cambria"/>
          <w:spacing w:val="-3"/>
          <w:w w:val="100"/>
          <w:sz w:val="24"/>
          <w:szCs w:val="24"/>
        </w:rPr>
        <w:t>s</w:t>
      </w:r>
      <w:r>
        <w:rPr>
          <w:rFonts w:hint="default" w:ascii="Cambria" w:hAnsi="Cambria" w:cs="Cambria"/>
          <w:spacing w:val="-1"/>
          <w:w w:val="100"/>
          <w:sz w:val="24"/>
          <w:szCs w:val="24"/>
        </w:rPr>
        <w:t>f</w:t>
      </w:r>
      <w:r>
        <w:rPr>
          <w:rFonts w:hint="default" w:ascii="Cambria" w:hAnsi="Cambria" w:cs="Cambria"/>
          <w:w w:val="100"/>
          <w:sz w:val="24"/>
          <w:szCs w:val="24"/>
        </w:rPr>
        <w:t>or</w:t>
      </w:r>
      <w:r>
        <w:rPr>
          <w:rFonts w:hint="default" w:ascii="Cambria" w:hAnsi="Cambria" w:cs="Cambria"/>
          <w:spacing w:val="-2"/>
          <w:w w:val="100"/>
          <w:sz w:val="24"/>
          <w:szCs w:val="24"/>
        </w:rPr>
        <w:t>m</w:t>
      </w:r>
      <w:r>
        <w:rPr>
          <w:rFonts w:hint="default" w:ascii="Cambria" w:hAnsi="Cambria" w:cs="Cambria"/>
          <w:w w:val="100"/>
          <w:sz w:val="24"/>
          <w:szCs w:val="24"/>
        </w:rPr>
        <w:t>ation</w:t>
      </w:r>
      <w:r>
        <w:rPr>
          <w:rFonts w:hint="default" w:ascii="Cambria" w:hAnsi="Cambria" w:eastAsia="Times New Roman" w:cs="Cambria"/>
          <w:spacing w:val="-9"/>
          <w:sz w:val="24"/>
          <w:szCs w:val="24"/>
        </w:rPr>
        <w:t xml:space="preserve"> </w:t>
      </w:r>
      <w:r>
        <w:rPr>
          <w:rFonts w:hint="default" w:ascii="Cambria" w:hAnsi="Cambria" w:cs="Cambria"/>
          <w:w w:val="100"/>
          <w:sz w:val="24"/>
          <w:szCs w:val="24"/>
        </w:rPr>
        <w:t>i</w:t>
      </w:r>
      <w:r>
        <w:rPr>
          <w:rFonts w:hint="default" w:ascii="Cambria" w:hAnsi="Cambria" w:cs="Cambria"/>
          <w:spacing w:val="-1"/>
          <w:w w:val="100"/>
          <w:sz w:val="24"/>
          <w:szCs w:val="24"/>
        </w:rPr>
        <w:t>nv</w:t>
      </w:r>
      <w:r>
        <w:rPr>
          <w:rFonts w:hint="default" w:ascii="Cambria" w:hAnsi="Cambria" w:cs="Cambria"/>
          <w:w w:val="100"/>
          <w:sz w:val="24"/>
          <w:szCs w:val="24"/>
        </w:rPr>
        <w:t>e</w:t>
      </w:r>
      <w:r>
        <w:rPr>
          <w:rFonts w:hint="default" w:ascii="Cambria" w:hAnsi="Cambria" w:cs="Cambria"/>
          <w:spacing w:val="-3"/>
          <w:w w:val="100"/>
          <w:sz w:val="24"/>
          <w:szCs w:val="24"/>
        </w:rPr>
        <w:t>r</w:t>
      </w:r>
      <w:r>
        <w:rPr>
          <w:rFonts w:hint="default" w:ascii="Cambria" w:hAnsi="Cambria" w:cs="Cambria"/>
          <w:w w:val="100"/>
          <w:sz w:val="24"/>
          <w:szCs w:val="24"/>
        </w:rPr>
        <w:t>ti</w:t>
      </w:r>
      <w:r>
        <w:rPr>
          <w:rFonts w:hint="default" w:ascii="Cambria" w:hAnsi="Cambria" w:cs="Cambria"/>
          <w:spacing w:val="-1"/>
          <w:w w:val="100"/>
          <w:sz w:val="24"/>
          <w:szCs w:val="24"/>
        </w:rPr>
        <w:t>b</w:t>
      </w:r>
      <w:r>
        <w:rPr>
          <w:rFonts w:hint="default" w:ascii="Cambria" w:hAnsi="Cambria" w:cs="Cambria"/>
          <w:w w:val="100"/>
          <w:sz w:val="24"/>
          <w:szCs w:val="24"/>
        </w:rPr>
        <w:t>le,</w:t>
      </w:r>
      <w:r>
        <w:rPr>
          <w:rFonts w:hint="default" w:ascii="Cambria" w:hAnsi="Cambria" w:eastAsia="Times New Roman" w:cs="Cambria"/>
          <w:spacing w:val="-5"/>
          <w:sz w:val="24"/>
          <w:szCs w:val="24"/>
        </w:rPr>
        <w:t xml:space="preserve"> </w:t>
      </w:r>
      <w:r>
        <w:rPr>
          <w:rFonts w:hint="default" w:ascii="Cambria" w:hAnsi="Cambria" w:eastAsia="Cambria Math" w:cs="Cambria"/>
          <w:spacing w:val="-106"/>
          <w:w w:val="100"/>
          <w:sz w:val="24"/>
          <w:szCs w:val="24"/>
        </w:rPr>
        <w:t>𝑇</w:t>
      </w:r>
      <w:r>
        <w:rPr>
          <w:rFonts w:hint="default" w:ascii="Cambria" w:hAnsi="Cambria" w:eastAsia="Cambria Math" w:cs="Cambria"/>
          <w:w w:val="100"/>
          <w:position w:val="4"/>
          <w:sz w:val="24"/>
          <w:szCs w:val="24"/>
        </w:rPr>
        <w:t>̅</w:t>
      </w:r>
      <w:r>
        <w:rPr>
          <w:rFonts w:hint="default" w:ascii="Cambria" w:hAnsi="Cambria" w:eastAsia="Cambria Math" w:cs="Cambria"/>
          <w:spacing w:val="17"/>
          <w:position w:val="4"/>
          <w:sz w:val="24"/>
          <w:szCs w:val="24"/>
        </w:rPr>
        <w:t xml:space="preserve"> </w:t>
      </w:r>
      <w:r>
        <w:rPr>
          <w:rFonts w:hint="default" w:ascii="Cambria" w:hAnsi="Cambria" w:cs="Cambria"/>
          <w:w w:val="100"/>
          <w:sz w:val="24"/>
          <w:szCs w:val="24"/>
        </w:rPr>
        <w:t>m</w:t>
      </w:r>
      <w:r>
        <w:rPr>
          <w:rFonts w:hint="default" w:ascii="Cambria" w:hAnsi="Cambria" w:cs="Cambria"/>
          <w:spacing w:val="-1"/>
          <w:w w:val="100"/>
          <w:sz w:val="24"/>
          <w:szCs w:val="24"/>
        </w:rPr>
        <w:t>u</w:t>
      </w:r>
      <w:r>
        <w:rPr>
          <w:rFonts w:hint="default" w:ascii="Cambria" w:hAnsi="Cambria" w:cs="Cambria"/>
          <w:spacing w:val="-3"/>
          <w:w w:val="100"/>
          <w:sz w:val="24"/>
          <w:szCs w:val="24"/>
        </w:rPr>
        <w:t>s</w:t>
      </w:r>
      <w:r>
        <w:rPr>
          <w:rFonts w:hint="default" w:ascii="Cambria" w:hAnsi="Cambria" w:cs="Cambria"/>
          <w:w w:val="100"/>
          <w:sz w:val="24"/>
          <w:szCs w:val="24"/>
        </w:rPr>
        <w:t>t</w:t>
      </w:r>
      <w:r>
        <w:rPr>
          <w:rFonts w:hint="default" w:ascii="Cambria" w:hAnsi="Cambria" w:eastAsia="Times New Roman" w:cs="Cambria"/>
          <w:spacing w:val="-7"/>
          <w:sz w:val="24"/>
          <w:szCs w:val="24"/>
        </w:rPr>
        <w:t xml:space="preserve"> </w:t>
      </w:r>
      <w:r>
        <w:rPr>
          <w:rFonts w:hint="default" w:ascii="Cambria" w:hAnsi="Cambria" w:cs="Cambria"/>
          <w:spacing w:val="-1"/>
          <w:w w:val="100"/>
          <w:sz w:val="24"/>
          <w:szCs w:val="24"/>
        </w:rPr>
        <w:t>b</w:t>
      </w:r>
      <w:r>
        <w:rPr>
          <w:rFonts w:hint="default" w:ascii="Cambria" w:hAnsi="Cambria" w:cs="Cambria"/>
          <w:w w:val="100"/>
          <w:sz w:val="24"/>
          <w:szCs w:val="24"/>
        </w:rPr>
        <w:t>e</w:t>
      </w:r>
      <w:r>
        <w:rPr>
          <w:rFonts w:hint="default" w:ascii="Cambria" w:hAnsi="Cambria" w:eastAsia="Times New Roman" w:cs="Cambria"/>
          <w:spacing w:val="-5"/>
          <w:sz w:val="24"/>
          <w:szCs w:val="24"/>
        </w:rPr>
        <w:t xml:space="preserve"> </w:t>
      </w:r>
      <w:r>
        <w:rPr>
          <w:rFonts w:hint="default" w:ascii="Cambria" w:hAnsi="Cambria" w:cs="Cambria"/>
          <w:spacing w:val="-1"/>
          <w:w w:val="100"/>
          <w:sz w:val="24"/>
          <w:szCs w:val="24"/>
        </w:rPr>
        <w:t>n</w:t>
      </w:r>
      <w:r>
        <w:rPr>
          <w:rFonts w:hint="default" w:ascii="Cambria" w:hAnsi="Cambria" w:cs="Cambria"/>
          <w:spacing w:val="1"/>
          <w:w w:val="100"/>
          <w:sz w:val="24"/>
          <w:szCs w:val="24"/>
        </w:rPr>
        <w:t>o</w:t>
      </w:r>
      <w:r>
        <w:rPr>
          <w:rFonts w:hint="default" w:ascii="Cambria" w:hAnsi="Cambria" w:cs="Cambria"/>
          <w:w w:val="100"/>
          <w:sz w:val="24"/>
          <w:szCs w:val="24"/>
        </w:rPr>
        <w:t>n</w:t>
      </w:r>
      <w:r>
        <w:rPr>
          <w:rFonts w:hint="default" w:ascii="Cambria" w:hAnsi="Cambria" w:eastAsia="Times New Roman" w:cs="Cambria"/>
          <w:spacing w:val="-5"/>
          <w:sz w:val="24"/>
          <w:szCs w:val="24"/>
        </w:rPr>
        <w:t xml:space="preserve"> </w:t>
      </w:r>
      <w:r>
        <w:rPr>
          <w:rFonts w:hint="default" w:ascii="Cambria" w:hAnsi="Cambria" w:cs="Cambria"/>
          <w:w w:val="100"/>
          <w:sz w:val="24"/>
          <w:szCs w:val="24"/>
        </w:rPr>
        <w:t xml:space="preserve">– </w:t>
      </w:r>
      <w:r>
        <w:rPr>
          <w:rFonts w:hint="default" w:ascii="Cambria" w:hAnsi="Cambria" w:cs="Cambria"/>
          <w:sz w:val="24"/>
          <w:szCs w:val="24"/>
        </w:rPr>
        <w:t>singular.</w:t>
      </w:r>
    </w:p>
    <w:p>
      <w:pPr>
        <w:pStyle w:val="5"/>
        <w:spacing w:before="173" w:line="273" w:lineRule="auto"/>
        <w:ind w:left="100" w:right="214"/>
        <w:rPr>
          <w:rFonts w:hint="default" w:ascii="Cambria" w:hAnsi="Cambria" w:cs="Cambria"/>
          <w:sz w:val="24"/>
          <w:szCs w:val="24"/>
        </w:rPr>
      </w:pPr>
      <w:r>
        <w:rPr>
          <w:rFonts w:hint="default" w:ascii="Cambria" w:hAnsi="Cambria" w:cs="Cambria"/>
          <w:spacing w:val="-1"/>
          <w:w w:val="100"/>
          <w:sz w:val="24"/>
          <w:szCs w:val="24"/>
        </w:rPr>
        <w:t>Th</w:t>
      </w:r>
      <w:r>
        <w:rPr>
          <w:rFonts w:hint="default" w:ascii="Cambria" w:hAnsi="Cambria" w:cs="Cambria"/>
          <w:w w:val="100"/>
          <w:sz w:val="24"/>
          <w:szCs w:val="24"/>
        </w:rPr>
        <w:t>e</w:t>
      </w:r>
      <w:r>
        <w:rPr>
          <w:rFonts w:hint="default" w:ascii="Cambria" w:hAnsi="Cambria" w:eastAsia="Times New Roman" w:cs="Cambria"/>
          <w:spacing w:val="-5"/>
          <w:sz w:val="24"/>
          <w:szCs w:val="24"/>
        </w:rPr>
        <w:t xml:space="preserve"> </w:t>
      </w:r>
      <w:r>
        <w:rPr>
          <w:rFonts w:hint="default" w:ascii="Cambria" w:hAnsi="Cambria" w:cs="Cambria"/>
          <w:w w:val="100"/>
          <w:sz w:val="24"/>
          <w:szCs w:val="24"/>
        </w:rPr>
        <w:t>i</w:t>
      </w:r>
      <w:r>
        <w:rPr>
          <w:rFonts w:hint="default" w:ascii="Cambria" w:hAnsi="Cambria" w:cs="Cambria"/>
          <w:spacing w:val="-2"/>
          <w:w w:val="100"/>
          <w:sz w:val="24"/>
          <w:szCs w:val="24"/>
        </w:rPr>
        <w:t>n</w:t>
      </w:r>
      <w:r>
        <w:rPr>
          <w:rFonts w:hint="default" w:ascii="Cambria" w:hAnsi="Cambria" w:cs="Cambria"/>
          <w:spacing w:val="-1"/>
          <w:w w:val="100"/>
          <w:sz w:val="24"/>
          <w:szCs w:val="24"/>
        </w:rPr>
        <w:t>n</w:t>
      </w:r>
      <w:r>
        <w:rPr>
          <w:rFonts w:hint="default" w:ascii="Cambria" w:hAnsi="Cambria" w:cs="Cambria"/>
          <w:w w:val="100"/>
          <w:sz w:val="24"/>
          <w:szCs w:val="24"/>
        </w:rPr>
        <w:t>er</w:t>
      </w:r>
      <w:r>
        <w:rPr>
          <w:rFonts w:hint="default" w:ascii="Cambria" w:hAnsi="Cambria" w:eastAsia="Times New Roman" w:cs="Cambria"/>
          <w:spacing w:val="-5"/>
          <w:sz w:val="24"/>
          <w:szCs w:val="24"/>
        </w:rPr>
        <w:t xml:space="preserve"> </w:t>
      </w:r>
      <w:r>
        <w:rPr>
          <w:rFonts w:hint="default" w:ascii="Cambria" w:hAnsi="Cambria" w:cs="Cambria"/>
          <w:spacing w:val="-1"/>
          <w:w w:val="100"/>
          <w:sz w:val="24"/>
          <w:szCs w:val="24"/>
        </w:rPr>
        <w:t>p</w:t>
      </w:r>
      <w:r>
        <w:rPr>
          <w:rFonts w:hint="default" w:ascii="Cambria" w:hAnsi="Cambria" w:cs="Cambria"/>
          <w:spacing w:val="-3"/>
          <w:w w:val="100"/>
          <w:sz w:val="24"/>
          <w:szCs w:val="24"/>
        </w:rPr>
        <w:t>r</w:t>
      </w:r>
      <w:r>
        <w:rPr>
          <w:rFonts w:hint="default" w:ascii="Cambria" w:hAnsi="Cambria" w:cs="Cambria"/>
          <w:spacing w:val="1"/>
          <w:w w:val="100"/>
          <w:sz w:val="24"/>
          <w:szCs w:val="24"/>
        </w:rPr>
        <w:t>o</w:t>
      </w:r>
      <w:r>
        <w:rPr>
          <w:rFonts w:hint="default" w:ascii="Cambria" w:hAnsi="Cambria" w:cs="Cambria"/>
          <w:spacing w:val="-1"/>
          <w:w w:val="100"/>
          <w:sz w:val="24"/>
          <w:szCs w:val="24"/>
        </w:rPr>
        <w:t>du</w:t>
      </w:r>
      <w:r>
        <w:rPr>
          <w:rFonts w:hint="default" w:ascii="Cambria" w:hAnsi="Cambria" w:cs="Cambria"/>
          <w:w w:val="100"/>
          <w:sz w:val="24"/>
          <w:szCs w:val="24"/>
        </w:rPr>
        <w:t>ct</w:t>
      </w:r>
      <w:r>
        <w:rPr>
          <w:rFonts w:hint="default" w:ascii="Cambria" w:hAnsi="Cambria" w:eastAsia="Times New Roman" w:cs="Cambria"/>
          <w:spacing w:val="-7"/>
          <w:sz w:val="24"/>
          <w:szCs w:val="24"/>
        </w:rPr>
        <w:t xml:space="preserve"> </w:t>
      </w:r>
      <w:r>
        <w:rPr>
          <w:rFonts w:hint="default" w:ascii="Cambria" w:hAnsi="Cambria" w:cs="Cambria"/>
          <w:spacing w:val="1"/>
          <w:w w:val="100"/>
          <w:sz w:val="24"/>
          <w:szCs w:val="24"/>
        </w:rPr>
        <w:t>o</w:t>
      </w:r>
      <w:r>
        <w:rPr>
          <w:rFonts w:hint="default" w:ascii="Cambria" w:hAnsi="Cambria" w:cs="Cambria"/>
          <w:w w:val="100"/>
          <w:sz w:val="24"/>
          <w:szCs w:val="24"/>
        </w:rPr>
        <w:t>f</w:t>
      </w:r>
      <w:r>
        <w:rPr>
          <w:rFonts w:hint="default" w:ascii="Cambria" w:hAnsi="Cambria" w:eastAsia="Times New Roman" w:cs="Cambria"/>
          <w:spacing w:val="-6"/>
          <w:sz w:val="24"/>
          <w:szCs w:val="24"/>
        </w:rPr>
        <w:t xml:space="preserve"> </w:t>
      </w:r>
      <w:r>
        <w:rPr>
          <w:rFonts w:hint="default" w:ascii="Cambria" w:hAnsi="Cambria" w:cs="Cambria"/>
          <w:w w:val="100"/>
          <w:sz w:val="24"/>
          <w:szCs w:val="24"/>
        </w:rPr>
        <w:t>a</w:t>
      </w:r>
      <w:r>
        <w:rPr>
          <w:rFonts w:hint="default" w:ascii="Cambria" w:hAnsi="Cambria" w:cs="Cambria"/>
          <w:spacing w:val="-3"/>
          <w:w w:val="100"/>
          <w:sz w:val="24"/>
          <w:szCs w:val="24"/>
        </w:rPr>
        <w:t>n</w:t>
      </w:r>
      <w:r>
        <w:rPr>
          <w:rFonts w:hint="default" w:ascii="Cambria" w:hAnsi="Cambria" w:cs="Cambria"/>
          <w:w w:val="100"/>
          <w:sz w:val="24"/>
          <w:szCs w:val="24"/>
        </w:rPr>
        <w:t>y</w:t>
      </w:r>
      <w:r>
        <w:rPr>
          <w:rFonts w:hint="default" w:ascii="Cambria" w:hAnsi="Cambria" w:eastAsia="Times New Roman" w:cs="Cambria"/>
          <w:spacing w:val="-5"/>
          <w:sz w:val="24"/>
          <w:szCs w:val="24"/>
        </w:rPr>
        <w:t xml:space="preserve"> </w:t>
      </w:r>
      <w:r>
        <w:rPr>
          <w:rFonts w:hint="default" w:ascii="Cambria" w:hAnsi="Cambria" w:cs="Cambria"/>
          <w:spacing w:val="-3"/>
          <w:w w:val="100"/>
          <w:sz w:val="24"/>
          <w:szCs w:val="24"/>
        </w:rPr>
        <w:t>r</w:t>
      </w:r>
      <w:r>
        <w:rPr>
          <w:rFonts w:hint="default" w:ascii="Cambria" w:hAnsi="Cambria" w:cs="Cambria"/>
          <w:spacing w:val="-2"/>
          <w:w w:val="100"/>
          <w:sz w:val="24"/>
          <w:szCs w:val="24"/>
        </w:rPr>
        <w:t>o</w:t>
      </w:r>
      <w:r>
        <w:rPr>
          <w:rFonts w:hint="default" w:ascii="Cambria" w:hAnsi="Cambria" w:cs="Cambria"/>
          <w:w w:val="100"/>
          <w:sz w:val="24"/>
          <w:szCs w:val="24"/>
        </w:rPr>
        <w:t>w</w:t>
      </w:r>
      <w:r>
        <w:rPr>
          <w:rFonts w:hint="default" w:ascii="Cambria" w:hAnsi="Cambria" w:eastAsia="Times New Roman" w:cs="Cambria"/>
          <w:spacing w:val="-5"/>
          <w:sz w:val="24"/>
          <w:szCs w:val="24"/>
        </w:rPr>
        <w:t xml:space="preserve"> </w:t>
      </w:r>
      <w:r>
        <w:rPr>
          <w:rFonts w:hint="default" w:ascii="Cambria" w:hAnsi="Cambria" w:cs="Cambria"/>
          <w:spacing w:val="1"/>
          <w:w w:val="100"/>
          <w:sz w:val="24"/>
          <w:szCs w:val="24"/>
        </w:rPr>
        <w:t>o</w:t>
      </w:r>
      <w:r>
        <w:rPr>
          <w:rFonts w:hint="default" w:ascii="Cambria" w:hAnsi="Cambria" w:cs="Cambria"/>
          <w:w w:val="100"/>
          <w:sz w:val="24"/>
          <w:szCs w:val="24"/>
        </w:rPr>
        <w:t>f</w:t>
      </w:r>
      <w:r>
        <w:rPr>
          <w:rFonts w:hint="default" w:ascii="Cambria" w:hAnsi="Cambria" w:eastAsia="Times New Roman" w:cs="Cambria"/>
          <w:spacing w:val="-9"/>
          <w:sz w:val="24"/>
          <w:szCs w:val="24"/>
        </w:rPr>
        <w:t xml:space="preserve"> </w:t>
      </w:r>
      <w:r>
        <w:rPr>
          <w:rFonts w:hint="default" w:ascii="Cambria" w:hAnsi="Cambria" w:eastAsia="Cambria Math" w:cs="Cambria"/>
          <w:spacing w:val="-106"/>
          <w:w w:val="100"/>
          <w:sz w:val="24"/>
          <w:szCs w:val="24"/>
        </w:rPr>
        <w:t>𝑇</w:t>
      </w:r>
      <w:r>
        <w:rPr>
          <w:rFonts w:hint="default" w:ascii="Cambria" w:hAnsi="Cambria" w:eastAsia="Cambria Math" w:cs="Cambria"/>
          <w:w w:val="100"/>
          <w:position w:val="4"/>
          <w:sz w:val="24"/>
          <w:szCs w:val="24"/>
        </w:rPr>
        <w:t>̅</w:t>
      </w:r>
      <w:r>
        <w:rPr>
          <w:rFonts w:hint="default" w:ascii="Cambria" w:hAnsi="Cambria" w:eastAsia="Cambria Math" w:cs="Cambria"/>
          <w:spacing w:val="17"/>
          <w:position w:val="4"/>
          <w:sz w:val="24"/>
          <w:szCs w:val="24"/>
        </w:rPr>
        <w:t xml:space="preserve"> </w:t>
      </w:r>
      <w:r>
        <w:rPr>
          <w:rFonts w:hint="default" w:ascii="Cambria" w:hAnsi="Cambria" w:cs="Cambria"/>
          <w:w w:val="100"/>
          <w:sz w:val="24"/>
          <w:szCs w:val="24"/>
        </w:rPr>
        <w:t>with</w:t>
      </w:r>
      <w:r>
        <w:rPr>
          <w:rFonts w:hint="default" w:ascii="Cambria" w:hAnsi="Cambria" w:eastAsia="Times New Roman" w:cs="Cambria"/>
          <w:spacing w:val="-6"/>
          <w:sz w:val="24"/>
          <w:szCs w:val="24"/>
        </w:rPr>
        <w:t xml:space="preserve"> </w:t>
      </w:r>
      <w:r>
        <w:rPr>
          <w:rFonts w:hint="default" w:ascii="Cambria" w:hAnsi="Cambria" w:cs="Cambria"/>
          <w:w w:val="100"/>
          <w:sz w:val="24"/>
          <w:szCs w:val="24"/>
        </w:rPr>
        <w:t>it</w:t>
      </w:r>
      <w:r>
        <w:rPr>
          <w:rFonts w:hint="default" w:ascii="Cambria" w:hAnsi="Cambria" w:cs="Cambria"/>
          <w:spacing w:val="-2"/>
          <w:w w:val="100"/>
          <w:sz w:val="24"/>
          <w:szCs w:val="24"/>
        </w:rPr>
        <w:t>s</w:t>
      </w:r>
      <w:r>
        <w:rPr>
          <w:rFonts w:hint="default" w:ascii="Cambria" w:hAnsi="Cambria" w:cs="Cambria"/>
          <w:w w:val="100"/>
          <w:sz w:val="24"/>
          <w:szCs w:val="24"/>
        </w:rPr>
        <w:t>elf</w:t>
      </w:r>
      <w:r>
        <w:rPr>
          <w:rFonts w:hint="default" w:ascii="Cambria" w:hAnsi="Cambria" w:eastAsia="Times New Roman" w:cs="Cambria"/>
          <w:spacing w:val="-6"/>
          <w:sz w:val="24"/>
          <w:szCs w:val="24"/>
        </w:rPr>
        <w:t xml:space="preserve"> </w:t>
      </w:r>
      <w:r>
        <w:rPr>
          <w:rFonts w:hint="default" w:ascii="Cambria" w:hAnsi="Cambria" w:cs="Cambria"/>
          <w:w w:val="100"/>
          <w:sz w:val="24"/>
          <w:szCs w:val="24"/>
        </w:rPr>
        <w:t>is</w:t>
      </w:r>
      <w:r>
        <w:rPr>
          <w:rFonts w:hint="default" w:ascii="Cambria" w:hAnsi="Cambria" w:eastAsia="Times New Roman" w:cs="Cambria"/>
          <w:spacing w:val="-7"/>
          <w:sz w:val="24"/>
          <w:szCs w:val="24"/>
        </w:rPr>
        <w:t xml:space="preserve"> </w:t>
      </w:r>
      <w:r>
        <w:rPr>
          <w:rFonts w:hint="default" w:ascii="Cambria" w:hAnsi="Cambria" w:cs="Cambria"/>
          <w:w w:val="100"/>
          <w:sz w:val="24"/>
          <w:szCs w:val="24"/>
        </w:rPr>
        <w:t>1,</w:t>
      </w:r>
      <w:r>
        <w:rPr>
          <w:rFonts w:hint="default" w:ascii="Cambria" w:hAnsi="Cambria" w:eastAsia="Times New Roman" w:cs="Cambria"/>
          <w:spacing w:val="-5"/>
          <w:sz w:val="24"/>
          <w:szCs w:val="24"/>
        </w:rPr>
        <w:t xml:space="preserve"> </w:t>
      </w:r>
      <w:r>
        <w:rPr>
          <w:rFonts w:hint="default" w:ascii="Cambria" w:hAnsi="Cambria" w:cs="Cambria"/>
          <w:w w:val="100"/>
          <w:sz w:val="24"/>
          <w:szCs w:val="24"/>
        </w:rPr>
        <w:t>and</w:t>
      </w:r>
      <w:r>
        <w:rPr>
          <w:rFonts w:hint="default" w:ascii="Cambria" w:hAnsi="Cambria" w:eastAsia="Times New Roman" w:cs="Cambria"/>
          <w:spacing w:val="-9"/>
          <w:sz w:val="24"/>
          <w:szCs w:val="24"/>
        </w:rPr>
        <w:t xml:space="preserve"> </w:t>
      </w:r>
      <w:r>
        <w:rPr>
          <w:rFonts w:hint="default" w:ascii="Cambria" w:hAnsi="Cambria" w:cs="Cambria"/>
          <w:w w:val="100"/>
          <w:sz w:val="24"/>
          <w:szCs w:val="24"/>
        </w:rPr>
        <w:t>w</w:t>
      </w:r>
      <w:r>
        <w:rPr>
          <w:rFonts w:hint="default" w:ascii="Cambria" w:hAnsi="Cambria" w:cs="Cambria"/>
          <w:spacing w:val="-2"/>
          <w:w w:val="100"/>
          <w:sz w:val="24"/>
          <w:szCs w:val="24"/>
        </w:rPr>
        <w:t>i</w:t>
      </w:r>
      <w:r>
        <w:rPr>
          <w:rFonts w:hint="default" w:ascii="Cambria" w:hAnsi="Cambria" w:cs="Cambria"/>
          <w:w w:val="100"/>
          <w:sz w:val="24"/>
          <w:szCs w:val="24"/>
        </w:rPr>
        <w:t>th</w:t>
      </w:r>
      <w:r>
        <w:rPr>
          <w:rFonts w:hint="default" w:ascii="Cambria" w:hAnsi="Cambria" w:eastAsia="Times New Roman" w:cs="Cambria"/>
          <w:spacing w:val="-6"/>
          <w:sz w:val="24"/>
          <w:szCs w:val="24"/>
        </w:rPr>
        <w:t xml:space="preserve"> </w:t>
      </w:r>
      <w:r>
        <w:rPr>
          <w:rFonts w:hint="default" w:ascii="Cambria" w:hAnsi="Cambria" w:cs="Cambria"/>
          <w:w w:val="100"/>
          <w:sz w:val="24"/>
          <w:szCs w:val="24"/>
        </w:rPr>
        <w:t>a</w:t>
      </w:r>
      <w:r>
        <w:rPr>
          <w:rFonts w:hint="default" w:ascii="Cambria" w:hAnsi="Cambria" w:cs="Cambria"/>
          <w:spacing w:val="-1"/>
          <w:w w:val="100"/>
          <w:sz w:val="24"/>
          <w:szCs w:val="24"/>
        </w:rPr>
        <w:t>n</w:t>
      </w:r>
      <w:r>
        <w:rPr>
          <w:rFonts w:hint="default" w:ascii="Cambria" w:hAnsi="Cambria" w:cs="Cambria"/>
          <w:w w:val="100"/>
          <w:sz w:val="24"/>
          <w:szCs w:val="24"/>
        </w:rPr>
        <w:t>y</w:t>
      </w:r>
      <w:r>
        <w:rPr>
          <w:rFonts w:hint="default" w:ascii="Cambria" w:hAnsi="Cambria" w:eastAsia="Times New Roman" w:cs="Cambria"/>
          <w:spacing w:val="-7"/>
          <w:sz w:val="24"/>
          <w:szCs w:val="24"/>
        </w:rPr>
        <w:t xml:space="preserve"> </w:t>
      </w:r>
      <w:r>
        <w:rPr>
          <w:rFonts w:hint="default" w:ascii="Cambria" w:hAnsi="Cambria" w:cs="Cambria"/>
          <w:spacing w:val="1"/>
          <w:w w:val="100"/>
          <w:sz w:val="24"/>
          <w:szCs w:val="24"/>
        </w:rPr>
        <w:t>o</w:t>
      </w:r>
      <w:r>
        <w:rPr>
          <w:rFonts w:hint="default" w:ascii="Cambria" w:hAnsi="Cambria" w:cs="Cambria"/>
          <w:w w:val="100"/>
          <w:sz w:val="24"/>
          <w:szCs w:val="24"/>
        </w:rPr>
        <w:t>ther</w:t>
      </w:r>
      <w:r>
        <w:rPr>
          <w:rFonts w:hint="default" w:ascii="Cambria" w:hAnsi="Cambria" w:eastAsia="Times New Roman" w:cs="Cambria"/>
          <w:spacing w:val="-8"/>
          <w:sz w:val="24"/>
          <w:szCs w:val="24"/>
        </w:rPr>
        <w:t xml:space="preserve"> </w:t>
      </w:r>
      <w:r>
        <w:rPr>
          <w:rFonts w:hint="default" w:ascii="Cambria" w:hAnsi="Cambria" w:cs="Cambria"/>
          <w:w w:val="100"/>
          <w:sz w:val="24"/>
          <w:szCs w:val="24"/>
        </w:rPr>
        <w:t>r</w:t>
      </w:r>
      <w:r>
        <w:rPr>
          <w:rFonts w:hint="default" w:ascii="Cambria" w:hAnsi="Cambria" w:cs="Cambria"/>
          <w:spacing w:val="-1"/>
          <w:w w:val="100"/>
          <w:sz w:val="24"/>
          <w:szCs w:val="24"/>
        </w:rPr>
        <w:t>o</w:t>
      </w:r>
      <w:r>
        <w:rPr>
          <w:rFonts w:hint="default" w:ascii="Cambria" w:hAnsi="Cambria" w:cs="Cambria"/>
          <w:w w:val="100"/>
          <w:sz w:val="24"/>
          <w:szCs w:val="24"/>
        </w:rPr>
        <w:t>w</w:t>
      </w:r>
      <w:r>
        <w:rPr>
          <w:rFonts w:hint="default" w:ascii="Cambria" w:hAnsi="Cambria" w:eastAsia="Times New Roman" w:cs="Cambria"/>
          <w:spacing w:val="-5"/>
          <w:sz w:val="24"/>
          <w:szCs w:val="24"/>
        </w:rPr>
        <w:t xml:space="preserve"> </w:t>
      </w:r>
      <w:r>
        <w:rPr>
          <w:rFonts w:hint="default" w:ascii="Cambria" w:hAnsi="Cambria" w:cs="Cambria"/>
          <w:w w:val="100"/>
          <w:sz w:val="24"/>
          <w:szCs w:val="24"/>
        </w:rPr>
        <w:t>it</w:t>
      </w:r>
      <w:r>
        <w:rPr>
          <w:rFonts w:hint="default" w:ascii="Cambria" w:hAnsi="Cambria" w:eastAsia="Times New Roman" w:cs="Cambria"/>
          <w:spacing w:val="-8"/>
          <w:sz w:val="24"/>
          <w:szCs w:val="24"/>
        </w:rPr>
        <w:t xml:space="preserve"> </w:t>
      </w:r>
      <w:r>
        <w:rPr>
          <w:rFonts w:hint="default" w:ascii="Cambria" w:hAnsi="Cambria" w:cs="Cambria"/>
          <w:w w:val="100"/>
          <w:sz w:val="24"/>
          <w:szCs w:val="24"/>
        </w:rPr>
        <w:t>is</w:t>
      </w:r>
      <w:r>
        <w:rPr>
          <w:rFonts w:hint="default" w:ascii="Cambria" w:hAnsi="Cambria" w:eastAsia="Times New Roman" w:cs="Cambria"/>
          <w:spacing w:val="-5"/>
          <w:sz w:val="24"/>
          <w:szCs w:val="24"/>
        </w:rPr>
        <w:t xml:space="preserve"> </w:t>
      </w:r>
      <w:r>
        <w:rPr>
          <w:rFonts w:hint="default" w:ascii="Cambria" w:hAnsi="Cambria" w:cs="Cambria"/>
          <w:w w:val="100"/>
          <w:sz w:val="24"/>
          <w:szCs w:val="24"/>
        </w:rPr>
        <w:t>0.</w:t>
      </w:r>
      <w:r>
        <w:rPr>
          <w:rFonts w:hint="default" w:ascii="Cambria" w:hAnsi="Cambria" w:eastAsia="Times New Roman" w:cs="Cambria"/>
          <w:spacing w:val="-9"/>
          <w:sz w:val="24"/>
          <w:szCs w:val="24"/>
        </w:rPr>
        <w:t xml:space="preserve"> </w:t>
      </w:r>
      <w:r>
        <w:rPr>
          <w:rFonts w:hint="default" w:ascii="Cambria" w:hAnsi="Cambria" w:cs="Cambria"/>
          <w:spacing w:val="-1"/>
          <w:w w:val="100"/>
          <w:sz w:val="24"/>
          <w:szCs w:val="24"/>
        </w:rPr>
        <w:t>S</w:t>
      </w:r>
      <w:r>
        <w:rPr>
          <w:rFonts w:hint="default" w:ascii="Cambria" w:hAnsi="Cambria" w:cs="Cambria"/>
          <w:w w:val="100"/>
          <w:sz w:val="24"/>
          <w:szCs w:val="24"/>
        </w:rPr>
        <w:t>o,</w:t>
      </w:r>
      <w:r>
        <w:rPr>
          <w:rFonts w:hint="default" w:ascii="Cambria" w:hAnsi="Cambria" w:eastAsia="Times New Roman" w:cs="Cambria"/>
          <w:spacing w:val="-10"/>
          <w:sz w:val="24"/>
          <w:szCs w:val="24"/>
        </w:rPr>
        <w:t xml:space="preserve"> </w:t>
      </w:r>
      <w:r>
        <w:rPr>
          <w:rFonts w:hint="default" w:ascii="Cambria" w:hAnsi="Cambria" w:cs="Cambria"/>
          <w:w w:val="100"/>
          <w:sz w:val="24"/>
          <w:szCs w:val="24"/>
        </w:rPr>
        <w:t>the</w:t>
      </w:r>
      <w:r>
        <w:rPr>
          <w:rFonts w:hint="default" w:ascii="Cambria" w:hAnsi="Cambria" w:eastAsia="Times New Roman" w:cs="Cambria"/>
          <w:spacing w:val="-6"/>
          <w:sz w:val="24"/>
          <w:szCs w:val="24"/>
        </w:rPr>
        <w:t xml:space="preserve"> </w:t>
      </w:r>
      <w:r>
        <w:rPr>
          <w:rFonts w:hint="default" w:ascii="Cambria" w:hAnsi="Cambria" w:cs="Cambria"/>
          <w:w w:val="100"/>
          <w:sz w:val="24"/>
          <w:szCs w:val="24"/>
        </w:rPr>
        <w:t>r</w:t>
      </w:r>
      <w:r>
        <w:rPr>
          <w:rFonts w:hint="default" w:ascii="Cambria" w:hAnsi="Cambria" w:cs="Cambria"/>
          <w:spacing w:val="-1"/>
          <w:w w:val="100"/>
          <w:sz w:val="24"/>
          <w:szCs w:val="24"/>
        </w:rPr>
        <w:t>o</w:t>
      </w:r>
      <w:r>
        <w:rPr>
          <w:rFonts w:hint="default" w:ascii="Cambria" w:hAnsi="Cambria" w:cs="Cambria"/>
          <w:w w:val="100"/>
          <w:sz w:val="24"/>
          <w:szCs w:val="24"/>
        </w:rPr>
        <w:t>ws</w:t>
      </w:r>
      <w:r>
        <w:rPr>
          <w:rFonts w:hint="default" w:ascii="Cambria" w:hAnsi="Cambria" w:eastAsia="Times New Roman" w:cs="Cambria"/>
          <w:spacing w:val="-7"/>
          <w:sz w:val="24"/>
          <w:szCs w:val="24"/>
        </w:rPr>
        <w:t xml:space="preserve"> </w:t>
      </w:r>
      <w:r>
        <w:rPr>
          <w:rFonts w:hint="default" w:ascii="Cambria" w:hAnsi="Cambria" w:cs="Cambria"/>
          <w:spacing w:val="1"/>
          <w:w w:val="100"/>
          <w:sz w:val="24"/>
          <w:szCs w:val="24"/>
        </w:rPr>
        <w:t>o</w:t>
      </w:r>
      <w:r>
        <w:rPr>
          <w:rFonts w:hint="default" w:ascii="Cambria" w:hAnsi="Cambria" w:cs="Cambria"/>
          <w:w w:val="100"/>
          <w:sz w:val="24"/>
          <w:szCs w:val="24"/>
        </w:rPr>
        <w:t>f</w:t>
      </w:r>
      <w:r>
        <w:rPr>
          <w:rFonts w:hint="default" w:ascii="Cambria" w:hAnsi="Cambria" w:eastAsia="Times New Roman" w:cs="Cambria"/>
          <w:spacing w:val="-6"/>
          <w:sz w:val="24"/>
          <w:szCs w:val="24"/>
        </w:rPr>
        <w:t xml:space="preserve"> </w:t>
      </w:r>
      <w:r>
        <w:rPr>
          <w:rFonts w:hint="default" w:ascii="Cambria" w:hAnsi="Cambria" w:eastAsia="Cambria Math" w:cs="Cambria"/>
          <w:spacing w:val="-106"/>
          <w:w w:val="100"/>
          <w:sz w:val="24"/>
          <w:szCs w:val="24"/>
        </w:rPr>
        <w:t>𝑇</w:t>
      </w:r>
      <w:r>
        <w:rPr>
          <w:rFonts w:hint="default" w:ascii="Cambria" w:hAnsi="Cambria" w:eastAsia="Cambria Math" w:cs="Cambria"/>
          <w:w w:val="100"/>
          <w:position w:val="4"/>
          <w:sz w:val="24"/>
          <w:szCs w:val="24"/>
        </w:rPr>
        <w:t>̅</w:t>
      </w:r>
      <w:r>
        <w:rPr>
          <w:rFonts w:hint="default" w:ascii="Cambria" w:hAnsi="Cambria" w:eastAsia="Cambria Math" w:cs="Cambria"/>
          <w:spacing w:val="17"/>
          <w:position w:val="4"/>
          <w:sz w:val="24"/>
          <w:szCs w:val="24"/>
        </w:rPr>
        <w:t xml:space="preserve"> </w:t>
      </w:r>
      <w:r>
        <w:rPr>
          <w:rFonts w:hint="default" w:ascii="Cambria" w:hAnsi="Cambria" w:cs="Cambria"/>
          <w:w w:val="100"/>
          <w:sz w:val="24"/>
          <w:szCs w:val="24"/>
        </w:rPr>
        <w:t>are</w:t>
      </w:r>
      <w:r>
        <w:rPr>
          <w:rFonts w:hint="default" w:ascii="Cambria" w:hAnsi="Cambria" w:eastAsia="Times New Roman" w:cs="Cambria"/>
          <w:spacing w:val="-6"/>
          <w:sz w:val="24"/>
          <w:szCs w:val="24"/>
        </w:rPr>
        <w:t xml:space="preserve"> </w:t>
      </w:r>
      <w:r>
        <w:rPr>
          <w:rFonts w:hint="default" w:ascii="Cambria" w:hAnsi="Cambria" w:cs="Cambria"/>
          <w:w w:val="100"/>
          <w:sz w:val="24"/>
          <w:szCs w:val="24"/>
        </w:rPr>
        <w:t>a</w:t>
      </w:r>
      <w:r>
        <w:rPr>
          <w:rFonts w:hint="default" w:ascii="Cambria" w:hAnsi="Cambria" w:eastAsia="Times New Roman" w:cs="Cambria"/>
          <w:w w:val="100"/>
          <w:sz w:val="24"/>
          <w:szCs w:val="24"/>
        </w:rPr>
        <w:t xml:space="preserve">  </w:t>
      </w:r>
      <w:r>
        <w:rPr>
          <w:rFonts w:hint="default" w:ascii="Cambria" w:hAnsi="Cambria" w:cs="Cambria"/>
          <w:sz w:val="24"/>
          <w:szCs w:val="24"/>
        </w:rPr>
        <w:t>set</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orthonormal</w:t>
      </w:r>
      <w:r>
        <w:rPr>
          <w:rFonts w:hint="default" w:ascii="Cambria" w:hAnsi="Cambria" w:cs="Cambria"/>
          <w:spacing w:val="-3"/>
          <w:sz w:val="24"/>
          <w:szCs w:val="24"/>
        </w:rPr>
        <w:t xml:space="preserve"> </w:t>
      </w:r>
      <w:r>
        <w:rPr>
          <w:rFonts w:hint="default" w:ascii="Cambria" w:hAnsi="Cambria" w:cs="Cambria"/>
          <w:sz w:val="24"/>
          <w:szCs w:val="24"/>
        </w:rPr>
        <w:t>vectors,</w:t>
      </w:r>
      <w:r>
        <w:rPr>
          <w:rFonts w:hint="default" w:ascii="Cambria" w:hAnsi="Cambria" w:cs="Cambria"/>
          <w:spacing w:val="-2"/>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form an</w:t>
      </w:r>
      <w:r>
        <w:rPr>
          <w:rFonts w:hint="default" w:ascii="Cambria" w:hAnsi="Cambria" w:cs="Cambria"/>
          <w:spacing w:val="-2"/>
          <w:sz w:val="24"/>
          <w:szCs w:val="24"/>
        </w:rPr>
        <w:t xml:space="preserve"> </w:t>
      </w:r>
      <w:r>
        <w:rPr>
          <w:rFonts w:hint="default" w:ascii="Cambria" w:hAnsi="Cambria" w:cs="Cambria"/>
          <w:sz w:val="24"/>
          <w:szCs w:val="24"/>
        </w:rPr>
        <w:t>orthonormal</w:t>
      </w:r>
      <w:r>
        <w:rPr>
          <w:rFonts w:hint="default" w:ascii="Cambria" w:hAnsi="Cambria" w:cs="Cambria"/>
          <w:spacing w:val="-3"/>
          <w:sz w:val="24"/>
          <w:szCs w:val="24"/>
        </w:rPr>
        <w:t xml:space="preserve"> </w:t>
      </w:r>
      <w:r>
        <w:rPr>
          <w:rFonts w:hint="default" w:ascii="Cambria" w:hAnsi="Cambria" w:cs="Cambria"/>
          <w:sz w:val="24"/>
          <w:szCs w:val="24"/>
        </w:rPr>
        <w:t>basis</w:t>
      </w:r>
      <w:r>
        <w:rPr>
          <w:rFonts w:hint="default" w:ascii="Cambria" w:hAnsi="Cambria" w:cs="Cambria"/>
          <w:spacing w:val="-1"/>
          <w:sz w:val="24"/>
          <w:szCs w:val="24"/>
        </w:rPr>
        <w:t xml:space="preserve"> </w:t>
      </w:r>
      <w:r>
        <w:rPr>
          <w:rFonts w:hint="default" w:ascii="Cambria" w:hAnsi="Cambria" w:cs="Cambria"/>
          <w:sz w:val="24"/>
          <w:szCs w:val="24"/>
        </w:rPr>
        <w:t>for</w:t>
      </w:r>
      <w:r>
        <w:rPr>
          <w:rFonts w:hint="default" w:ascii="Cambria" w:hAnsi="Cambria" w:cs="Cambria"/>
          <w:spacing w:val="-3"/>
          <w:sz w:val="24"/>
          <w:szCs w:val="24"/>
        </w:rPr>
        <w:t xml:space="preserve"> </w:t>
      </w:r>
      <w:r>
        <w:rPr>
          <w:rFonts w:hint="default" w:ascii="Cambria" w:hAnsi="Cambria" w:cs="Cambria"/>
          <w:sz w:val="24"/>
          <w:szCs w:val="24"/>
        </w:rPr>
        <w:t>the N</w:t>
      </w:r>
      <w:r>
        <w:rPr>
          <w:rFonts w:hint="default" w:ascii="Cambria" w:hAnsi="Cambria" w:cs="Cambria"/>
          <w:spacing w:val="-2"/>
          <w:sz w:val="24"/>
          <w:szCs w:val="24"/>
        </w:rPr>
        <w:t xml:space="preserve"> </w:t>
      </w: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dimensional vector space</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all N</w:t>
      </w:r>
    </w:p>
    <w:p>
      <w:pPr>
        <w:pStyle w:val="5"/>
        <w:spacing w:before="7"/>
        <w:ind w:left="100"/>
        <w:rPr>
          <w:rFonts w:hint="default" w:ascii="Cambria" w:hAnsi="Cambria" w:cs="Cambria"/>
          <w:sz w:val="24"/>
          <w:szCs w:val="24"/>
        </w:rPr>
      </w:pPr>
      <w:r>
        <w:rPr>
          <w:rFonts w:hint="default" w:ascii="Cambria" w:hAnsi="Cambria" w:cs="Cambria"/>
          <w:sz w:val="24"/>
          <w:szCs w:val="24"/>
        </w:rPr>
        <w:t>–</w:t>
      </w:r>
      <w:r>
        <w:rPr>
          <w:rFonts w:hint="default" w:ascii="Cambria" w:hAnsi="Cambria" w:cs="Cambria"/>
          <w:spacing w:val="1"/>
          <w:sz w:val="24"/>
          <w:szCs w:val="24"/>
        </w:rPr>
        <w:t xml:space="preserve"> </w:t>
      </w:r>
      <w:r>
        <w:rPr>
          <w:rFonts w:hint="default" w:ascii="Cambria" w:hAnsi="Cambria" w:cs="Cambria"/>
          <w:sz w:val="24"/>
          <w:szCs w:val="24"/>
        </w:rPr>
        <w:t>by</w:t>
      </w:r>
      <w:r>
        <w:rPr>
          <w:rFonts w:hint="default" w:ascii="Cambria" w:hAnsi="Cambria" w:cs="Cambria"/>
          <w:spacing w:val="-2"/>
          <w:sz w:val="24"/>
          <w:szCs w:val="24"/>
        </w:rPr>
        <w:t xml:space="preserve"> </w:t>
      </w:r>
      <w:r>
        <w:rPr>
          <w:rFonts w:hint="default" w:ascii="Cambria" w:hAnsi="Cambria" w:cs="Cambria"/>
          <w:sz w:val="24"/>
          <w:szCs w:val="24"/>
        </w:rPr>
        <w:t>–</w:t>
      </w:r>
      <w:r>
        <w:rPr>
          <w:rFonts w:hint="default" w:ascii="Cambria" w:hAnsi="Cambria" w:cs="Cambria"/>
          <w:spacing w:val="2"/>
          <w:sz w:val="24"/>
          <w:szCs w:val="24"/>
        </w:rPr>
        <w:t xml:space="preserve"> </w:t>
      </w:r>
      <w:r>
        <w:rPr>
          <w:rFonts w:hint="default" w:ascii="Cambria" w:hAnsi="Cambria" w:cs="Cambria"/>
          <w:sz w:val="24"/>
          <w:szCs w:val="24"/>
        </w:rPr>
        <w:t>1</w:t>
      </w:r>
      <w:r>
        <w:rPr>
          <w:rFonts w:hint="default" w:ascii="Cambria" w:hAnsi="Cambria" w:cs="Cambria"/>
          <w:spacing w:val="-2"/>
          <w:sz w:val="24"/>
          <w:szCs w:val="24"/>
        </w:rPr>
        <w:t xml:space="preserve"> </w:t>
      </w:r>
      <w:r>
        <w:rPr>
          <w:rFonts w:hint="default" w:ascii="Cambria" w:hAnsi="Cambria" w:cs="Cambria"/>
          <w:sz w:val="24"/>
          <w:szCs w:val="24"/>
        </w:rPr>
        <w:t>vectors.</w:t>
      </w:r>
    </w:p>
    <w:p>
      <w:pPr>
        <w:pStyle w:val="5"/>
        <w:spacing w:before="6"/>
        <w:rPr>
          <w:rFonts w:hint="default" w:ascii="Cambria" w:hAnsi="Cambria" w:cs="Cambria"/>
          <w:sz w:val="24"/>
          <w:szCs w:val="24"/>
        </w:rPr>
      </w:pPr>
    </w:p>
    <w:p>
      <w:pPr>
        <w:spacing w:before="0" w:line="278" w:lineRule="auto"/>
        <w:ind w:left="100" w:right="407" w:firstLine="0"/>
        <w:jc w:val="left"/>
        <w:rPr>
          <w:rFonts w:hint="default" w:ascii="Cambria" w:hAnsi="Cambria" w:cs="Cambria"/>
          <w:sz w:val="24"/>
          <w:szCs w:val="24"/>
        </w:rPr>
      </w:pPr>
      <w:r>
        <w:rPr>
          <w:rFonts w:hint="default" w:ascii="Cambria" w:hAnsi="Cambria" w:cs="Cambria"/>
          <w:sz w:val="24"/>
          <w:szCs w:val="24"/>
        </w:rPr>
        <w:t xml:space="preserve">The </w:t>
      </w:r>
      <w:r>
        <w:rPr>
          <w:rFonts w:hint="default" w:ascii="Cambria" w:hAnsi="Cambria" w:cs="Cambria"/>
          <w:b/>
          <w:sz w:val="24"/>
          <w:szCs w:val="24"/>
        </w:rPr>
        <w:t xml:space="preserve">forward transformation </w:t>
      </w:r>
      <w:r>
        <w:rPr>
          <w:rFonts w:hint="default" w:ascii="Cambria" w:hAnsi="Cambria" w:cs="Cambria"/>
          <w:sz w:val="24"/>
          <w:szCs w:val="24"/>
        </w:rPr>
        <w:t>is the process of</w:t>
      </w:r>
      <w:r>
        <w:rPr>
          <w:rFonts w:hint="default" w:ascii="Cambria" w:hAnsi="Cambria" w:cs="Cambria"/>
          <w:spacing w:val="1"/>
          <w:sz w:val="24"/>
          <w:szCs w:val="24"/>
        </w:rPr>
        <w:t xml:space="preserve"> </w:t>
      </w:r>
      <w:r>
        <w:rPr>
          <w:rFonts w:hint="default" w:ascii="Cambria" w:hAnsi="Cambria" w:cs="Cambria"/>
          <w:b/>
          <w:sz w:val="24"/>
          <w:szCs w:val="24"/>
        </w:rPr>
        <w:t>analysis</w:t>
      </w:r>
      <w:r>
        <w:rPr>
          <w:rFonts w:hint="default" w:ascii="Cambria" w:hAnsi="Cambria" w:cs="Cambria"/>
          <w:sz w:val="24"/>
          <w:szCs w:val="24"/>
        </w:rPr>
        <w:t>, breaking the signal vector down into its</w:t>
      </w:r>
      <w:r>
        <w:rPr>
          <w:rFonts w:hint="default" w:ascii="Cambria" w:hAnsi="Cambria" w:cs="Cambria"/>
          <w:spacing w:val="-47"/>
          <w:sz w:val="24"/>
          <w:szCs w:val="24"/>
        </w:rPr>
        <w:t xml:space="preserve"> </w:t>
      </w:r>
      <w:r>
        <w:rPr>
          <w:rFonts w:hint="default" w:ascii="Cambria" w:hAnsi="Cambria" w:cs="Cambria"/>
          <w:sz w:val="24"/>
          <w:szCs w:val="24"/>
        </w:rPr>
        <w:t>elemental</w:t>
      </w:r>
      <w:r>
        <w:rPr>
          <w:rFonts w:hint="default" w:ascii="Cambria" w:hAnsi="Cambria" w:cs="Cambria"/>
          <w:spacing w:val="-2"/>
          <w:sz w:val="24"/>
          <w:szCs w:val="24"/>
        </w:rPr>
        <w:t xml:space="preserve"> </w:t>
      </w:r>
      <w:r>
        <w:rPr>
          <w:rFonts w:hint="default" w:ascii="Cambria" w:hAnsi="Cambria" w:cs="Cambria"/>
          <w:sz w:val="24"/>
          <w:szCs w:val="24"/>
        </w:rPr>
        <w:t>components.</w:t>
      </w:r>
    </w:p>
    <w:p>
      <w:pPr>
        <w:spacing w:before="196" w:line="276" w:lineRule="auto"/>
        <w:ind w:left="100" w:right="0" w:firstLine="0"/>
        <w:jc w:val="left"/>
        <w:rPr>
          <w:rFonts w:hint="default" w:ascii="Cambria" w:hAnsi="Cambria" w:cs="Cambria"/>
          <w:sz w:val="24"/>
          <w:szCs w:val="24"/>
        </w:rPr>
      </w:pPr>
      <w:r>
        <w:rPr>
          <w:rFonts w:hint="default" w:ascii="Cambria" w:hAnsi="Cambria" w:cs="Cambria"/>
          <w:sz w:val="24"/>
          <w:szCs w:val="24"/>
        </w:rPr>
        <w:t xml:space="preserve">The </w:t>
      </w:r>
      <w:r>
        <w:rPr>
          <w:rFonts w:hint="default" w:ascii="Cambria" w:hAnsi="Cambria" w:cs="Cambria"/>
          <w:b/>
          <w:sz w:val="24"/>
          <w:szCs w:val="24"/>
        </w:rPr>
        <w:t xml:space="preserve">inverse transformation </w:t>
      </w:r>
      <w:r>
        <w:rPr>
          <w:rFonts w:hint="default" w:ascii="Cambria" w:hAnsi="Cambria" w:cs="Cambria"/>
          <w:sz w:val="24"/>
          <w:szCs w:val="24"/>
        </w:rPr>
        <w:t>is the process of</w:t>
      </w:r>
      <w:r>
        <w:rPr>
          <w:rFonts w:hint="default" w:ascii="Cambria" w:hAnsi="Cambria" w:cs="Cambria"/>
          <w:spacing w:val="1"/>
          <w:sz w:val="24"/>
          <w:szCs w:val="24"/>
        </w:rPr>
        <w:t xml:space="preserve"> </w:t>
      </w:r>
      <w:r>
        <w:rPr>
          <w:rFonts w:hint="default" w:ascii="Cambria" w:hAnsi="Cambria" w:cs="Cambria"/>
          <w:b/>
          <w:sz w:val="24"/>
          <w:szCs w:val="24"/>
        </w:rPr>
        <w:t xml:space="preserve">synthesis, </w:t>
      </w:r>
      <w:r>
        <w:rPr>
          <w:rFonts w:hint="default" w:ascii="Cambria" w:hAnsi="Cambria" w:cs="Cambria"/>
          <w:sz w:val="24"/>
          <w:szCs w:val="24"/>
        </w:rPr>
        <w:t>reassembling the original vector from its</w:t>
      </w:r>
      <w:r>
        <w:rPr>
          <w:rFonts w:hint="default" w:ascii="Cambria" w:hAnsi="Cambria" w:cs="Cambria"/>
          <w:spacing w:val="-47"/>
          <w:sz w:val="24"/>
          <w:szCs w:val="24"/>
        </w:rPr>
        <w:t xml:space="preserve"> </w:t>
      </w:r>
      <w:r>
        <w:rPr>
          <w:rFonts w:hint="default" w:ascii="Cambria" w:hAnsi="Cambria" w:cs="Cambria"/>
          <w:sz w:val="24"/>
          <w:szCs w:val="24"/>
        </w:rPr>
        <w:t>components.</w:t>
      </w:r>
    </w:p>
    <w:p>
      <w:pPr>
        <w:pStyle w:val="5"/>
        <w:spacing w:before="5"/>
        <w:rPr>
          <w:rFonts w:hint="default" w:ascii="Cambria" w:hAnsi="Cambria" w:cs="Cambria"/>
          <w:sz w:val="24"/>
          <w:szCs w:val="24"/>
        </w:rPr>
      </w:pPr>
    </w:p>
    <w:p>
      <w:pPr>
        <w:pStyle w:val="5"/>
        <w:ind w:left="100"/>
        <w:rPr>
          <w:rFonts w:hint="default" w:ascii="Cambria" w:hAnsi="Cambria" w:cs="Cambria"/>
          <w:sz w:val="24"/>
          <w:szCs w:val="24"/>
        </w:rPr>
      </w:pPr>
      <w:r>
        <w:rPr>
          <w:rFonts w:hint="default" w:ascii="Cambria" w:hAnsi="Cambria" w:cs="Cambria"/>
          <w:sz w:val="24"/>
          <w:szCs w:val="24"/>
        </w:rPr>
        <w:t>The</w:t>
      </w:r>
      <w:r>
        <w:rPr>
          <w:rFonts w:hint="default" w:ascii="Cambria" w:hAnsi="Cambria" w:cs="Cambria"/>
          <w:spacing w:val="-3"/>
          <w:sz w:val="24"/>
          <w:szCs w:val="24"/>
        </w:rPr>
        <w:t xml:space="preserve"> </w:t>
      </w:r>
      <w:r>
        <w:rPr>
          <w:rFonts w:hint="default" w:ascii="Cambria" w:hAnsi="Cambria" w:cs="Cambria"/>
          <w:sz w:val="24"/>
          <w:szCs w:val="24"/>
        </w:rPr>
        <w:t>discrete</w:t>
      </w:r>
      <w:r>
        <w:rPr>
          <w:rFonts w:hint="default" w:ascii="Cambria" w:hAnsi="Cambria" w:cs="Cambria"/>
          <w:spacing w:val="-2"/>
          <w:sz w:val="24"/>
          <w:szCs w:val="24"/>
        </w:rPr>
        <w:t xml:space="preserve"> </w:t>
      </w:r>
      <w:r>
        <w:rPr>
          <w:rFonts w:hint="default" w:ascii="Cambria" w:hAnsi="Cambria" w:cs="Cambria"/>
          <w:sz w:val="24"/>
          <w:szCs w:val="24"/>
        </w:rPr>
        <w:t>image</w:t>
      </w:r>
      <w:r>
        <w:rPr>
          <w:rFonts w:hint="default" w:ascii="Cambria" w:hAnsi="Cambria" w:cs="Cambria"/>
          <w:spacing w:val="-4"/>
          <w:sz w:val="24"/>
          <w:szCs w:val="24"/>
        </w:rPr>
        <w:t xml:space="preserve"> </w:t>
      </w:r>
      <w:r>
        <w:rPr>
          <w:rFonts w:hint="default" w:ascii="Cambria" w:hAnsi="Cambria" w:cs="Cambria"/>
          <w:sz w:val="24"/>
          <w:szCs w:val="24"/>
        </w:rPr>
        <w:t>transforms</w:t>
      </w:r>
      <w:r>
        <w:rPr>
          <w:rFonts w:hint="default" w:ascii="Cambria" w:hAnsi="Cambria" w:cs="Cambria"/>
          <w:spacing w:val="-3"/>
          <w:sz w:val="24"/>
          <w:szCs w:val="24"/>
        </w:rPr>
        <w:t xml:space="preserve"> </w:t>
      </w:r>
      <w:r>
        <w:rPr>
          <w:rFonts w:hint="default" w:ascii="Cambria" w:hAnsi="Cambria" w:cs="Cambria"/>
          <w:sz w:val="24"/>
          <w:szCs w:val="24"/>
        </w:rPr>
        <w:t>are</w:t>
      </w:r>
      <w:r>
        <w:rPr>
          <w:rFonts w:hint="default" w:ascii="Cambria" w:hAnsi="Cambria" w:cs="Cambria"/>
          <w:spacing w:val="-3"/>
          <w:sz w:val="24"/>
          <w:szCs w:val="24"/>
        </w:rPr>
        <w:t xml:space="preserve"> </w:t>
      </w:r>
      <w:r>
        <w:rPr>
          <w:rFonts w:hint="default" w:ascii="Cambria" w:hAnsi="Cambria" w:cs="Cambria"/>
          <w:sz w:val="24"/>
          <w:szCs w:val="24"/>
        </w:rPr>
        <w:t>classified</w:t>
      </w:r>
      <w:r>
        <w:rPr>
          <w:rFonts w:hint="default" w:ascii="Cambria" w:hAnsi="Cambria" w:cs="Cambria"/>
          <w:spacing w:val="-2"/>
          <w:sz w:val="24"/>
          <w:szCs w:val="24"/>
        </w:rPr>
        <w:t xml:space="preserve"> </w:t>
      </w:r>
      <w:r>
        <w:rPr>
          <w:rFonts w:hint="default" w:ascii="Cambria" w:hAnsi="Cambria" w:cs="Cambria"/>
          <w:sz w:val="24"/>
          <w:szCs w:val="24"/>
        </w:rPr>
        <w:t>into</w:t>
      </w:r>
      <w:r>
        <w:rPr>
          <w:rFonts w:hint="default" w:ascii="Cambria" w:hAnsi="Cambria" w:cs="Cambria"/>
          <w:spacing w:val="-2"/>
          <w:sz w:val="24"/>
          <w:szCs w:val="24"/>
        </w:rPr>
        <w:t xml:space="preserve"> </w:t>
      </w:r>
      <w:r>
        <w:rPr>
          <w:rFonts w:hint="default" w:ascii="Cambria" w:hAnsi="Cambria" w:cs="Cambria"/>
          <w:sz w:val="24"/>
          <w:szCs w:val="24"/>
        </w:rPr>
        <w:t>three</w:t>
      </w:r>
      <w:r>
        <w:rPr>
          <w:rFonts w:hint="default" w:ascii="Cambria" w:hAnsi="Cambria" w:cs="Cambria"/>
          <w:spacing w:val="-3"/>
          <w:sz w:val="24"/>
          <w:szCs w:val="24"/>
        </w:rPr>
        <w:t xml:space="preserve"> </w:t>
      </w:r>
      <w:r>
        <w:rPr>
          <w:rFonts w:hint="default" w:ascii="Cambria" w:hAnsi="Cambria" w:cs="Cambria"/>
          <w:sz w:val="24"/>
          <w:szCs w:val="24"/>
        </w:rPr>
        <w:t>categories:</w:t>
      </w:r>
    </w:p>
    <w:p>
      <w:pPr>
        <w:pStyle w:val="5"/>
        <w:spacing w:before="6"/>
        <w:rPr>
          <w:rFonts w:hint="default" w:ascii="Cambria" w:hAnsi="Cambria" w:cs="Cambria"/>
          <w:sz w:val="24"/>
          <w:szCs w:val="24"/>
        </w:rPr>
      </w:pPr>
    </w:p>
    <w:p>
      <w:pPr>
        <w:pStyle w:val="11"/>
        <w:numPr>
          <w:ilvl w:val="0"/>
          <w:numId w:val="17"/>
        </w:numPr>
        <w:tabs>
          <w:tab w:val="left" w:pos="821"/>
        </w:tabs>
        <w:spacing w:before="0" w:after="0" w:line="276" w:lineRule="auto"/>
        <w:ind w:left="820" w:right="847" w:hanging="360"/>
        <w:jc w:val="both"/>
        <w:rPr>
          <w:rFonts w:hint="default" w:ascii="Cambria" w:hAnsi="Cambria" w:cs="Cambria"/>
          <w:sz w:val="24"/>
          <w:szCs w:val="24"/>
        </w:rPr>
      </w:pPr>
      <w:r>
        <w:rPr>
          <w:rFonts w:hint="default" w:ascii="Cambria" w:hAnsi="Cambria" w:cs="Cambria"/>
          <w:b/>
          <w:sz w:val="24"/>
          <w:szCs w:val="24"/>
          <w:u w:val="single"/>
        </w:rPr>
        <w:t>Sinusoidal Transforms</w:t>
      </w:r>
      <w:r>
        <w:rPr>
          <w:rFonts w:hint="default" w:ascii="Cambria" w:hAnsi="Cambria" w:cs="Cambria"/>
          <w:b/>
          <w:sz w:val="24"/>
          <w:szCs w:val="24"/>
        </w:rPr>
        <w:t xml:space="preserve"> </w:t>
      </w:r>
      <w:r>
        <w:rPr>
          <w:rFonts w:hint="default" w:ascii="Cambria" w:hAnsi="Cambria" w:cs="Cambria"/>
          <w:sz w:val="24"/>
          <w:szCs w:val="24"/>
        </w:rPr>
        <w:t>– they use sinusoidal basis functions. For example, Discrete Sine</w:t>
      </w:r>
      <w:r>
        <w:rPr>
          <w:rFonts w:hint="default" w:ascii="Cambria" w:hAnsi="Cambria" w:cs="Cambria"/>
          <w:spacing w:val="1"/>
          <w:sz w:val="24"/>
          <w:szCs w:val="24"/>
        </w:rPr>
        <w:t xml:space="preserve"> </w:t>
      </w:r>
      <w:r>
        <w:rPr>
          <w:rFonts w:hint="default" w:ascii="Cambria" w:hAnsi="Cambria" w:cs="Cambria"/>
          <w:sz w:val="24"/>
          <w:szCs w:val="24"/>
        </w:rPr>
        <w:t>Transform</w:t>
      </w:r>
      <w:r>
        <w:rPr>
          <w:rFonts w:hint="default" w:ascii="Cambria" w:hAnsi="Cambria" w:cs="Cambria"/>
          <w:spacing w:val="-4"/>
          <w:sz w:val="24"/>
          <w:szCs w:val="24"/>
        </w:rPr>
        <w:t xml:space="preserve"> </w:t>
      </w:r>
      <w:r>
        <w:rPr>
          <w:rFonts w:hint="default" w:ascii="Cambria" w:hAnsi="Cambria" w:cs="Cambria"/>
          <w:sz w:val="24"/>
          <w:szCs w:val="24"/>
        </w:rPr>
        <w:t>(DST),</w:t>
      </w:r>
      <w:r>
        <w:rPr>
          <w:rFonts w:hint="default" w:ascii="Cambria" w:hAnsi="Cambria" w:cs="Cambria"/>
          <w:spacing w:val="-3"/>
          <w:sz w:val="24"/>
          <w:szCs w:val="24"/>
        </w:rPr>
        <w:t xml:space="preserve"> </w:t>
      </w:r>
      <w:r>
        <w:rPr>
          <w:rFonts w:hint="default" w:ascii="Cambria" w:hAnsi="Cambria" w:cs="Cambria"/>
          <w:sz w:val="24"/>
          <w:szCs w:val="24"/>
        </w:rPr>
        <w:t>Discrete</w:t>
      </w:r>
      <w:r>
        <w:rPr>
          <w:rFonts w:hint="default" w:ascii="Cambria" w:hAnsi="Cambria" w:cs="Cambria"/>
          <w:spacing w:val="-6"/>
          <w:sz w:val="24"/>
          <w:szCs w:val="24"/>
        </w:rPr>
        <w:t xml:space="preserve"> </w:t>
      </w:r>
      <w:r>
        <w:rPr>
          <w:rFonts w:hint="default" w:ascii="Cambria" w:hAnsi="Cambria" w:cs="Cambria"/>
          <w:sz w:val="24"/>
          <w:szCs w:val="24"/>
        </w:rPr>
        <w:t>Cosine</w:t>
      </w:r>
      <w:r>
        <w:rPr>
          <w:rFonts w:hint="default" w:ascii="Cambria" w:hAnsi="Cambria" w:cs="Cambria"/>
          <w:spacing w:val="-5"/>
          <w:sz w:val="24"/>
          <w:szCs w:val="24"/>
        </w:rPr>
        <w:t xml:space="preserve"> </w:t>
      </w:r>
      <w:r>
        <w:rPr>
          <w:rFonts w:hint="default" w:ascii="Cambria" w:hAnsi="Cambria" w:cs="Cambria"/>
          <w:sz w:val="24"/>
          <w:szCs w:val="24"/>
        </w:rPr>
        <w:t>Transform</w:t>
      </w:r>
      <w:r>
        <w:rPr>
          <w:rFonts w:hint="default" w:ascii="Cambria" w:hAnsi="Cambria" w:cs="Cambria"/>
          <w:spacing w:val="-5"/>
          <w:sz w:val="24"/>
          <w:szCs w:val="24"/>
        </w:rPr>
        <w:t xml:space="preserve"> </w:t>
      </w:r>
      <w:r>
        <w:rPr>
          <w:rFonts w:hint="default" w:ascii="Cambria" w:hAnsi="Cambria" w:cs="Cambria"/>
          <w:sz w:val="24"/>
          <w:szCs w:val="24"/>
        </w:rPr>
        <w:t>(DCT),</w:t>
      </w:r>
      <w:r>
        <w:rPr>
          <w:rFonts w:hint="default" w:ascii="Cambria" w:hAnsi="Cambria" w:cs="Cambria"/>
          <w:spacing w:val="-5"/>
          <w:sz w:val="24"/>
          <w:szCs w:val="24"/>
        </w:rPr>
        <w:t xml:space="preserve"> </w:t>
      </w:r>
      <w:r>
        <w:rPr>
          <w:rFonts w:hint="default" w:ascii="Cambria" w:hAnsi="Cambria" w:cs="Cambria"/>
          <w:sz w:val="24"/>
          <w:szCs w:val="24"/>
        </w:rPr>
        <w:t>Discrete</w:t>
      </w:r>
      <w:r>
        <w:rPr>
          <w:rFonts w:hint="default" w:ascii="Cambria" w:hAnsi="Cambria" w:cs="Cambria"/>
          <w:spacing w:val="-6"/>
          <w:sz w:val="24"/>
          <w:szCs w:val="24"/>
        </w:rPr>
        <w:t xml:space="preserve"> </w:t>
      </w:r>
      <w:r>
        <w:rPr>
          <w:rFonts w:hint="default" w:ascii="Cambria" w:hAnsi="Cambria" w:cs="Cambria"/>
          <w:sz w:val="24"/>
          <w:szCs w:val="24"/>
        </w:rPr>
        <w:t>Fourier</w:t>
      </w:r>
      <w:r>
        <w:rPr>
          <w:rFonts w:hint="default" w:ascii="Cambria" w:hAnsi="Cambria" w:cs="Cambria"/>
          <w:spacing w:val="-3"/>
          <w:sz w:val="24"/>
          <w:szCs w:val="24"/>
        </w:rPr>
        <w:t xml:space="preserve"> </w:t>
      </w:r>
      <w:r>
        <w:rPr>
          <w:rFonts w:hint="default" w:ascii="Cambria" w:hAnsi="Cambria" w:cs="Cambria"/>
          <w:sz w:val="24"/>
          <w:szCs w:val="24"/>
        </w:rPr>
        <w:t>Transform</w:t>
      </w:r>
      <w:r>
        <w:rPr>
          <w:rFonts w:hint="default" w:ascii="Cambria" w:hAnsi="Cambria" w:cs="Cambria"/>
          <w:spacing w:val="-4"/>
          <w:sz w:val="24"/>
          <w:szCs w:val="24"/>
        </w:rPr>
        <w:t xml:space="preserve"> </w:t>
      </w:r>
      <w:r>
        <w:rPr>
          <w:rFonts w:hint="default" w:ascii="Cambria" w:hAnsi="Cambria" w:cs="Cambria"/>
          <w:sz w:val="24"/>
          <w:szCs w:val="24"/>
        </w:rPr>
        <w:t>(DFT),</w:t>
      </w:r>
      <w:r>
        <w:rPr>
          <w:rFonts w:hint="default" w:ascii="Cambria" w:hAnsi="Cambria" w:cs="Cambria"/>
          <w:spacing w:val="-6"/>
          <w:sz w:val="24"/>
          <w:szCs w:val="24"/>
        </w:rPr>
        <w:t xml:space="preserve"> </w:t>
      </w:r>
      <w:r>
        <w:rPr>
          <w:rFonts w:hint="default" w:ascii="Cambria" w:hAnsi="Cambria" w:cs="Cambria"/>
          <w:sz w:val="24"/>
          <w:szCs w:val="24"/>
        </w:rPr>
        <w:t>etc.</w:t>
      </w:r>
    </w:p>
    <w:p>
      <w:pPr>
        <w:pStyle w:val="11"/>
        <w:numPr>
          <w:ilvl w:val="0"/>
          <w:numId w:val="17"/>
        </w:numPr>
        <w:tabs>
          <w:tab w:val="left" w:pos="821"/>
        </w:tabs>
        <w:spacing w:before="2" w:after="0" w:line="276" w:lineRule="auto"/>
        <w:ind w:left="820" w:right="371" w:hanging="360"/>
        <w:jc w:val="both"/>
        <w:rPr>
          <w:rFonts w:hint="default" w:ascii="Cambria" w:hAnsi="Cambria" w:cs="Cambria"/>
          <w:sz w:val="24"/>
          <w:szCs w:val="24"/>
        </w:rPr>
      </w:pPr>
      <w:r>
        <w:rPr>
          <w:rFonts w:hint="default" w:ascii="Cambria" w:hAnsi="Cambria" w:cs="Cambria"/>
          <w:b/>
          <w:sz w:val="24"/>
          <w:szCs w:val="24"/>
          <w:u w:val="single"/>
        </w:rPr>
        <w:t xml:space="preserve">Rectangular wave Transforms </w:t>
      </w:r>
      <w:r>
        <w:rPr>
          <w:rFonts w:hint="default" w:ascii="Cambria" w:hAnsi="Cambria" w:cs="Cambria"/>
          <w:sz w:val="24"/>
          <w:szCs w:val="24"/>
        </w:rPr>
        <w:t>– They use basis functions that are variations of a square wave.</w:t>
      </w:r>
      <w:r>
        <w:rPr>
          <w:rFonts w:hint="default" w:ascii="Cambria" w:hAnsi="Cambria" w:cs="Cambria"/>
          <w:spacing w:val="-47"/>
          <w:sz w:val="24"/>
          <w:szCs w:val="24"/>
        </w:rPr>
        <w:t xml:space="preserve"> </w:t>
      </w:r>
      <w:r>
        <w:rPr>
          <w:rFonts w:hint="default" w:ascii="Cambria" w:hAnsi="Cambria" w:cs="Cambria"/>
          <w:sz w:val="24"/>
          <w:szCs w:val="24"/>
        </w:rPr>
        <w:t>They are fast to compute since many of the multiplications become trivial. For example, Haar,</w:t>
      </w:r>
      <w:r>
        <w:rPr>
          <w:rFonts w:hint="default" w:ascii="Cambria" w:hAnsi="Cambria" w:cs="Cambria"/>
          <w:spacing w:val="-47"/>
          <w:sz w:val="24"/>
          <w:szCs w:val="24"/>
        </w:rPr>
        <w:t xml:space="preserve"> </w:t>
      </w:r>
      <w:r>
        <w:rPr>
          <w:rFonts w:hint="default" w:ascii="Cambria" w:hAnsi="Cambria" w:cs="Cambria"/>
          <w:sz w:val="24"/>
          <w:szCs w:val="24"/>
        </w:rPr>
        <w:t>Walsh, Hadamard</w:t>
      </w:r>
      <w:r>
        <w:rPr>
          <w:rFonts w:hint="default" w:ascii="Cambria" w:hAnsi="Cambria" w:cs="Cambria"/>
          <w:spacing w:val="-2"/>
          <w:sz w:val="24"/>
          <w:szCs w:val="24"/>
        </w:rPr>
        <w:t xml:space="preserve"> </w:t>
      </w:r>
      <w:r>
        <w:rPr>
          <w:rFonts w:hint="default" w:ascii="Cambria" w:hAnsi="Cambria" w:cs="Cambria"/>
          <w:sz w:val="24"/>
          <w:szCs w:val="24"/>
        </w:rPr>
        <w:t>transforms,</w:t>
      </w:r>
      <w:r>
        <w:rPr>
          <w:rFonts w:hint="default" w:ascii="Cambria" w:hAnsi="Cambria" w:cs="Cambria"/>
          <w:spacing w:val="-2"/>
          <w:sz w:val="24"/>
          <w:szCs w:val="24"/>
        </w:rPr>
        <w:t xml:space="preserve"> </w:t>
      </w:r>
      <w:r>
        <w:rPr>
          <w:rFonts w:hint="default" w:ascii="Cambria" w:hAnsi="Cambria" w:cs="Cambria"/>
          <w:sz w:val="24"/>
          <w:szCs w:val="24"/>
        </w:rPr>
        <w:t>etc.</w:t>
      </w:r>
    </w:p>
    <w:p>
      <w:pPr>
        <w:pStyle w:val="11"/>
        <w:numPr>
          <w:ilvl w:val="0"/>
          <w:numId w:val="17"/>
        </w:numPr>
        <w:tabs>
          <w:tab w:val="left" w:pos="821"/>
        </w:tabs>
        <w:spacing w:before="0" w:after="0" w:line="278" w:lineRule="auto"/>
        <w:ind w:left="820" w:right="446" w:hanging="360"/>
        <w:jc w:val="both"/>
        <w:rPr>
          <w:rFonts w:hint="default" w:ascii="Cambria" w:hAnsi="Cambria" w:cs="Cambria"/>
          <w:sz w:val="24"/>
          <w:szCs w:val="24"/>
        </w:rPr>
      </w:pPr>
      <w:r>
        <w:rPr>
          <w:rFonts w:hint="default" w:ascii="Cambria" w:hAnsi="Cambria" w:cs="Cambria"/>
          <w:b/>
          <w:sz w:val="24"/>
          <w:szCs w:val="24"/>
          <w:u w:val="single"/>
        </w:rPr>
        <w:t>Eigenvector based transforms</w:t>
      </w:r>
      <w:r>
        <w:rPr>
          <w:rFonts w:hint="default" w:ascii="Cambria" w:hAnsi="Cambria" w:cs="Cambria"/>
          <w:b/>
          <w:sz w:val="24"/>
          <w:szCs w:val="24"/>
        </w:rPr>
        <w:t xml:space="preserve"> </w:t>
      </w:r>
      <w:r>
        <w:rPr>
          <w:rFonts w:hint="default" w:ascii="Cambria" w:hAnsi="Cambria" w:cs="Cambria"/>
          <w:sz w:val="24"/>
          <w:szCs w:val="24"/>
        </w:rPr>
        <w:t>– they use basis functions that are derived from eigenanalysis.</w:t>
      </w:r>
      <w:r>
        <w:rPr>
          <w:rFonts w:hint="default" w:ascii="Cambria" w:hAnsi="Cambria" w:cs="Cambria"/>
          <w:spacing w:val="-47"/>
          <w:sz w:val="24"/>
          <w:szCs w:val="24"/>
        </w:rPr>
        <w:t xml:space="preserve"> </w:t>
      </w:r>
      <w:r>
        <w:rPr>
          <w:rFonts w:hint="default" w:ascii="Cambria" w:hAnsi="Cambria" w:cs="Cambria"/>
          <w:sz w:val="24"/>
          <w:szCs w:val="24"/>
        </w:rPr>
        <w:t>For</w:t>
      </w:r>
      <w:r>
        <w:rPr>
          <w:rFonts w:hint="default" w:ascii="Cambria" w:hAnsi="Cambria" w:cs="Cambria"/>
          <w:spacing w:val="-1"/>
          <w:sz w:val="24"/>
          <w:szCs w:val="24"/>
        </w:rPr>
        <w:t xml:space="preserve"> </w:t>
      </w:r>
      <w:r>
        <w:rPr>
          <w:rFonts w:hint="default" w:ascii="Cambria" w:hAnsi="Cambria" w:cs="Cambria"/>
          <w:sz w:val="24"/>
          <w:szCs w:val="24"/>
        </w:rPr>
        <w:t>example, KL transform,</w:t>
      </w:r>
      <w:r>
        <w:rPr>
          <w:rFonts w:hint="default" w:ascii="Cambria" w:hAnsi="Cambria" w:cs="Cambria"/>
          <w:spacing w:val="-3"/>
          <w:sz w:val="24"/>
          <w:szCs w:val="24"/>
        </w:rPr>
        <w:t xml:space="preserve"> </w:t>
      </w:r>
      <w:r>
        <w:rPr>
          <w:rFonts w:hint="default" w:ascii="Cambria" w:hAnsi="Cambria" w:cs="Cambria"/>
          <w:sz w:val="24"/>
          <w:szCs w:val="24"/>
        </w:rPr>
        <w:t>Singular</w:t>
      </w:r>
      <w:r>
        <w:rPr>
          <w:rFonts w:hint="default" w:ascii="Cambria" w:hAnsi="Cambria" w:cs="Cambria"/>
          <w:spacing w:val="-1"/>
          <w:sz w:val="24"/>
          <w:szCs w:val="24"/>
        </w:rPr>
        <w:t xml:space="preserve"> </w:t>
      </w:r>
      <w:r>
        <w:rPr>
          <w:rFonts w:hint="default" w:ascii="Cambria" w:hAnsi="Cambria" w:cs="Cambria"/>
          <w:sz w:val="24"/>
          <w:szCs w:val="24"/>
        </w:rPr>
        <w:t>Value</w:t>
      </w:r>
      <w:r>
        <w:rPr>
          <w:rFonts w:hint="default" w:ascii="Cambria" w:hAnsi="Cambria" w:cs="Cambria"/>
          <w:spacing w:val="3"/>
          <w:sz w:val="24"/>
          <w:szCs w:val="24"/>
        </w:rPr>
        <w:t xml:space="preserve"> </w:t>
      </w:r>
      <w:r>
        <w:rPr>
          <w:rFonts w:hint="default" w:ascii="Cambria" w:hAnsi="Cambria" w:cs="Cambria"/>
          <w:sz w:val="24"/>
          <w:szCs w:val="24"/>
        </w:rPr>
        <w:t>Decomposition, etc.</w:t>
      </w:r>
    </w:p>
    <w:p>
      <w:pPr>
        <w:pStyle w:val="5"/>
        <w:rPr>
          <w:rFonts w:hint="default" w:ascii="Cambria" w:hAnsi="Cambria" w:cs="Cambria"/>
          <w:sz w:val="24"/>
          <w:szCs w:val="24"/>
        </w:rPr>
      </w:pPr>
    </w:p>
    <w:p>
      <w:pPr>
        <w:pStyle w:val="5"/>
        <w:rPr>
          <w:rFonts w:hint="default" w:ascii="Cambria" w:hAnsi="Cambria" w:cs="Cambria"/>
          <w:sz w:val="24"/>
          <w:szCs w:val="24"/>
        </w:rPr>
      </w:pPr>
    </w:p>
    <w:p>
      <w:pPr>
        <w:pStyle w:val="2"/>
        <w:numPr>
          <w:ilvl w:val="0"/>
          <w:numId w:val="18"/>
        </w:numPr>
        <w:tabs>
          <w:tab w:val="left" w:pos="820"/>
          <w:tab w:val="left" w:pos="821"/>
        </w:tabs>
        <w:spacing w:before="167" w:after="0" w:line="240" w:lineRule="auto"/>
        <w:ind w:left="820" w:right="0" w:hanging="479"/>
        <w:jc w:val="left"/>
        <w:rPr>
          <w:rFonts w:hint="default" w:ascii="Cambria" w:hAnsi="Cambria" w:cs="Cambria"/>
          <w:sz w:val="24"/>
          <w:szCs w:val="24"/>
          <w:u w:val="none"/>
        </w:rPr>
      </w:pPr>
      <w:r>
        <w:rPr>
          <w:rFonts w:hint="default" w:ascii="Cambria" w:hAnsi="Cambria" w:cs="Cambria"/>
          <w:sz w:val="24"/>
          <w:szCs w:val="24"/>
          <w:u w:val="single"/>
        </w:rPr>
        <w:t>Sinusoidal</w:t>
      </w:r>
      <w:r>
        <w:rPr>
          <w:rFonts w:hint="default" w:ascii="Cambria" w:hAnsi="Cambria" w:cs="Cambria"/>
          <w:spacing w:val="-5"/>
          <w:sz w:val="24"/>
          <w:szCs w:val="24"/>
          <w:u w:val="single"/>
        </w:rPr>
        <w:t xml:space="preserve"> </w:t>
      </w:r>
      <w:r>
        <w:rPr>
          <w:rFonts w:hint="default" w:ascii="Cambria" w:hAnsi="Cambria" w:cs="Cambria"/>
          <w:sz w:val="24"/>
          <w:szCs w:val="24"/>
          <w:u w:val="single"/>
        </w:rPr>
        <w:t>Transforms</w:t>
      </w:r>
    </w:p>
    <w:p>
      <w:pPr>
        <w:pStyle w:val="11"/>
        <w:numPr>
          <w:ilvl w:val="1"/>
          <w:numId w:val="18"/>
        </w:numPr>
        <w:tabs>
          <w:tab w:val="left" w:pos="821"/>
        </w:tabs>
        <w:spacing w:before="39" w:after="0" w:line="240" w:lineRule="auto"/>
        <w:ind w:left="820" w:right="0" w:hanging="361"/>
        <w:jc w:val="left"/>
        <w:rPr>
          <w:rFonts w:hint="default" w:ascii="Cambria" w:hAnsi="Cambria" w:cs="Cambria"/>
          <w:b/>
          <w:sz w:val="24"/>
          <w:szCs w:val="24"/>
        </w:rPr>
      </w:pPr>
      <w:r>
        <w:rPr>
          <w:rFonts w:hint="default" w:ascii="Cambria" w:hAnsi="Cambria" w:cs="Cambria"/>
          <w:b/>
          <w:sz w:val="24"/>
          <w:szCs w:val="24"/>
          <w:u w:val="single"/>
        </w:rPr>
        <w:t>Discrete</w:t>
      </w:r>
      <w:r>
        <w:rPr>
          <w:rFonts w:hint="default" w:ascii="Cambria" w:hAnsi="Cambria" w:cs="Cambria"/>
          <w:b/>
          <w:spacing w:val="-3"/>
          <w:sz w:val="24"/>
          <w:szCs w:val="24"/>
          <w:u w:val="single"/>
        </w:rPr>
        <w:t xml:space="preserve"> </w:t>
      </w:r>
      <w:r>
        <w:rPr>
          <w:rFonts w:hint="default" w:ascii="Cambria" w:hAnsi="Cambria" w:cs="Cambria"/>
          <w:b/>
          <w:sz w:val="24"/>
          <w:szCs w:val="24"/>
          <w:u w:val="single"/>
        </w:rPr>
        <w:t>Fourier</w:t>
      </w:r>
      <w:r>
        <w:rPr>
          <w:rFonts w:hint="default" w:ascii="Cambria" w:hAnsi="Cambria" w:cs="Cambria"/>
          <w:b/>
          <w:spacing w:val="-4"/>
          <w:sz w:val="24"/>
          <w:szCs w:val="24"/>
          <w:u w:val="single"/>
        </w:rPr>
        <w:t xml:space="preserve"> </w:t>
      </w:r>
      <w:r>
        <w:rPr>
          <w:rFonts w:hint="default" w:ascii="Cambria" w:hAnsi="Cambria" w:cs="Cambria"/>
          <w:b/>
          <w:sz w:val="24"/>
          <w:szCs w:val="24"/>
          <w:u w:val="single"/>
        </w:rPr>
        <w:t>Transform</w:t>
      </w:r>
    </w:p>
    <w:p>
      <w:pPr>
        <w:pStyle w:val="5"/>
        <w:spacing w:before="36" w:line="276" w:lineRule="auto"/>
        <w:ind w:left="820" w:right="140"/>
        <w:rPr>
          <w:rFonts w:hint="default" w:ascii="Cambria" w:hAnsi="Cambria" w:cs="Cambria"/>
          <w:sz w:val="24"/>
          <w:szCs w:val="24"/>
        </w:rPr>
      </w:pPr>
      <w:r>
        <w:rPr>
          <w:rFonts w:hint="default" w:ascii="Cambria" w:hAnsi="Cambria" w:cs="Cambria"/>
          <w:b/>
          <w:sz w:val="24"/>
          <w:szCs w:val="24"/>
        </w:rPr>
        <w:t xml:space="preserve">Fourier Transform </w:t>
      </w:r>
      <w:r>
        <w:rPr>
          <w:rFonts w:hint="default" w:ascii="Cambria" w:hAnsi="Cambria" w:cs="Cambria"/>
          <w:sz w:val="24"/>
          <w:szCs w:val="24"/>
        </w:rPr>
        <w:t>is an important image processing tool which is used to decompose an image</w:t>
      </w:r>
      <w:r>
        <w:rPr>
          <w:rFonts w:hint="default" w:ascii="Cambria" w:hAnsi="Cambria" w:cs="Cambria"/>
          <w:spacing w:val="1"/>
          <w:sz w:val="24"/>
          <w:szCs w:val="24"/>
        </w:rPr>
        <w:t xml:space="preserve"> </w:t>
      </w:r>
      <w:r>
        <w:rPr>
          <w:rFonts w:hint="default" w:ascii="Cambria" w:hAnsi="Cambria" w:cs="Cambria"/>
          <w:sz w:val="24"/>
          <w:szCs w:val="24"/>
        </w:rPr>
        <w:t>into its frequency components. It serves as an important tool in image analysis, image filtering,</w:t>
      </w:r>
      <w:r>
        <w:rPr>
          <w:rFonts w:hint="default" w:ascii="Cambria" w:hAnsi="Cambria" w:cs="Cambria"/>
          <w:spacing w:val="1"/>
          <w:sz w:val="24"/>
          <w:szCs w:val="24"/>
        </w:rPr>
        <w:t xml:space="preserve"> </w:t>
      </w:r>
      <w:r>
        <w:rPr>
          <w:rFonts w:hint="default" w:ascii="Cambria" w:hAnsi="Cambria" w:cs="Cambria"/>
          <w:sz w:val="24"/>
          <w:szCs w:val="24"/>
        </w:rPr>
        <w:t>image reconstruction, image compression, etc. the 2-dimensional Fourier Transform of an image</w:t>
      </w:r>
      <w:r>
        <w:rPr>
          <w:rFonts w:hint="default" w:ascii="Cambria" w:hAnsi="Cambria" w:cs="Cambria"/>
          <w:spacing w:val="-47"/>
          <w:sz w:val="24"/>
          <w:szCs w:val="24"/>
        </w:rPr>
        <w:t xml:space="preserve"> </w:t>
      </w:r>
      <w:r>
        <w:rPr>
          <w:rFonts w:hint="default" w:ascii="Cambria" w:hAnsi="Cambria" w:cs="Cambria"/>
          <w:sz w:val="24"/>
          <w:szCs w:val="24"/>
        </w:rPr>
        <w:t>f</w:t>
      </w:r>
      <w:r>
        <w:rPr>
          <w:rFonts w:hint="default" w:ascii="Cambria" w:hAnsi="Cambria" w:cs="Cambria"/>
          <w:spacing w:val="-1"/>
          <w:sz w:val="24"/>
          <w:szCs w:val="24"/>
        </w:rPr>
        <w:t xml:space="preserve"> </w:t>
      </w:r>
      <w:r>
        <w:rPr>
          <w:rFonts w:hint="default" w:ascii="Cambria" w:hAnsi="Cambria" w:cs="Cambria"/>
          <w:sz w:val="24"/>
          <w:szCs w:val="24"/>
        </w:rPr>
        <w:t>(s,t)</w:t>
      </w:r>
      <w:r>
        <w:rPr>
          <w:rFonts w:hint="default" w:ascii="Cambria" w:hAnsi="Cambria" w:cs="Cambria"/>
          <w:spacing w:val="-2"/>
          <w:sz w:val="24"/>
          <w:szCs w:val="24"/>
        </w:rPr>
        <w:t xml:space="preserve"> </w:t>
      </w:r>
      <w:r>
        <w:rPr>
          <w:rFonts w:hint="default" w:ascii="Cambria" w:hAnsi="Cambria" w:cs="Cambria"/>
          <w:sz w:val="24"/>
          <w:szCs w:val="24"/>
        </w:rPr>
        <w:t>is given</w:t>
      </w:r>
      <w:r>
        <w:rPr>
          <w:rFonts w:hint="default" w:ascii="Cambria" w:hAnsi="Cambria" w:cs="Cambria"/>
          <w:spacing w:val="1"/>
          <w:sz w:val="24"/>
          <w:szCs w:val="24"/>
        </w:rPr>
        <w:t xml:space="preserve"> </w:t>
      </w:r>
      <w:r>
        <w:rPr>
          <w:rFonts w:hint="default" w:ascii="Cambria" w:hAnsi="Cambria" w:cs="Cambria"/>
          <w:sz w:val="24"/>
          <w:szCs w:val="24"/>
        </w:rPr>
        <w:t>by</w:t>
      </w:r>
    </w:p>
    <w:p>
      <w:pPr>
        <w:spacing w:before="0" w:line="155" w:lineRule="exact"/>
        <w:ind w:left="1111" w:right="1336" w:firstLine="0"/>
        <w:jc w:val="center"/>
        <w:rPr>
          <w:rFonts w:hint="default" w:ascii="Cambria" w:hAnsi="Cambria" w:cs="Cambria"/>
          <w:sz w:val="24"/>
          <w:szCs w:val="24"/>
        </w:rPr>
      </w:pPr>
      <w:r>
        <w:rPr>
          <w:rFonts w:hint="default" w:ascii="Cambria" w:hAnsi="Cambria" w:cs="Cambria"/>
          <w:w w:val="105"/>
          <w:sz w:val="24"/>
          <w:szCs w:val="24"/>
        </w:rPr>
        <w:t xml:space="preserve">∞   </w:t>
      </w:r>
      <w:r>
        <w:rPr>
          <w:rFonts w:hint="default" w:ascii="Cambria" w:hAnsi="Cambria" w:cs="Cambria"/>
          <w:spacing w:val="32"/>
          <w:w w:val="105"/>
          <w:sz w:val="24"/>
          <w:szCs w:val="24"/>
        </w:rPr>
        <w:t xml:space="preserve"> </w:t>
      </w:r>
      <w:r>
        <w:rPr>
          <w:rFonts w:hint="default" w:ascii="Cambria" w:hAnsi="Cambria" w:cs="Cambria"/>
          <w:w w:val="110"/>
          <w:sz w:val="24"/>
          <w:szCs w:val="24"/>
        </w:rPr>
        <w:t>∞</w:t>
      </w:r>
    </w:p>
    <w:p>
      <w:pPr>
        <w:pStyle w:val="5"/>
        <w:spacing w:before="98"/>
        <w:ind w:left="3338"/>
        <w:rPr>
          <w:rFonts w:hint="default" w:ascii="Cambria" w:hAnsi="Cambria" w:eastAsia="Cambria Math" w:cs="Cambria"/>
          <w:sz w:val="24"/>
          <w:szCs w:val="24"/>
        </w:rPr>
      </w:pPr>
      <w:r>
        <w:rPr>
          <w:rFonts w:hint="default" w:ascii="Cambria" w:hAnsi="Cambria" w:eastAsia="Cambria Math" w:cs="Cambria"/>
          <w:spacing w:val="6"/>
          <w:w w:val="100"/>
          <w:sz w:val="24"/>
          <w:szCs w:val="24"/>
        </w:rPr>
        <w:t>𝐹</w:t>
      </w:r>
      <w:r>
        <w:rPr>
          <w:rFonts w:hint="default" w:ascii="Cambria" w:hAnsi="Cambria" w:eastAsia="Cambria Math" w:cs="Cambria"/>
          <w:spacing w:val="-1"/>
          <w:w w:val="100"/>
          <w:position w:val="1"/>
          <w:sz w:val="24"/>
          <w:szCs w:val="24"/>
        </w:rPr>
        <w:t>(</w:t>
      </w:r>
      <w:r>
        <w:rPr>
          <w:rFonts w:hint="default" w:ascii="Cambria" w:hAnsi="Cambria" w:eastAsia="Cambria Math" w:cs="Cambria"/>
          <w:spacing w:val="6"/>
          <w:w w:val="100"/>
          <w:sz w:val="24"/>
          <w:szCs w:val="24"/>
        </w:rPr>
        <w:t>𝛼</w:t>
      </w:r>
      <w:r>
        <w:rPr>
          <w:rFonts w:hint="default" w:ascii="Cambria" w:hAnsi="Cambria" w:eastAsia="Cambria Math" w:cs="Cambria"/>
          <w:w w:val="100"/>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pacing w:val="7"/>
          <w:w w:val="100"/>
          <w:sz w:val="24"/>
          <w:szCs w:val="24"/>
        </w:rPr>
        <w:t>𝛽</w:t>
      </w:r>
      <w:r>
        <w:rPr>
          <w:rFonts w:hint="default" w:ascii="Cambria" w:hAnsi="Cambria" w:eastAsia="Cambria Math" w:cs="Cambria"/>
          <w:w w:val="100"/>
          <w:position w:val="1"/>
          <w:sz w:val="24"/>
          <w:szCs w:val="24"/>
        </w:rPr>
        <w:t>)</w:t>
      </w:r>
      <w:r>
        <w:rPr>
          <w:rFonts w:hint="default" w:ascii="Cambria" w:hAnsi="Cambria" w:eastAsia="Cambria Math" w:cs="Cambria"/>
          <w:spacing w:val="11"/>
          <w:position w:val="1"/>
          <w:sz w:val="24"/>
          <w:szCs w:val="24"/>
        </w:rPr>
        <w:t xml:space="preserve"> </w:t>
      </w:r>
      <w:r>
        <w:rPr>
          <w:rFonts w:hint="default" w:ascii="Cambria" w:hAnsi="Cambria" w:eastAsia="Cambria Math" w:cs="Cambria"/>
          <w:w w:val="100"/>
          <w:sz w:val="24"/>
          <w:szCs w:val="24"/>
        </w:rPr>
        <w:t>=</w:t>
      </w:r>
      <w:r>
        <w:rPr>
          <w:rFonts w:hint="default" w:ascii="Cambria" w:hAnsi="Cambria" w:eastAsia="Cambria Math" w:cs="Cambria"/>
          <w:sz w:val="24"/>
          <w:szCs w:val="24"/>
        </w:rPr>
        <w:t xml:space="preserve">  </w:t>
      </w:r>
      <w:r>
        <w:rPr>
          <w:rFonts w:hint="default" w:ascii="Cambria" w:hAnsi="Cambria" w:eastAsia="Cambria Math" w:cs="Cambria"/>
          <w:spacing w:val="-1"/>
          <w:sz w:val="24"/>
          <w:szCs w:val="24"/>
        </w:rPr>
        <w:t xml:space="preserve"> </w:t>
      </w:r>
      <w:r>
        <w:rPr>
          <w:rFonts w:hint="default" w:ascii="Cambria" w:hAnsi="Cambria" w:eastAsia="Cambria Math" w:cs="Cambria"/>
          <w:w w:val="138"/>
          <w:sz w:val="24"/>
          <w:szCs w:val="24"/>
        </w:rPr>
        <w:t>∫</w:t>
      </w:r>
      <w:r>
        <w:rPr>
          <w:rFonts w:hint="default" w:ascii="Cambria" w:hAnsi="Cambria" w:eastAsia="Cambria Math" w:cs="Cambria"/>
          <w:sz w:val="24"/>
          <w:szCs w:val="24"/>
        </w:rPr>
        <w:t xml:space="preserve">   </w:t>
      </w:r>
      <w:r>
        <w:rPr>
          <w:rFonts w:hint="default" w:ascii="Cambria" w:hAnsi="Cambria" w:eastAsia="Cambria Math" w:cs="Cambria"/>
          <w:w w:val="138"/>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pacing w:val="5"/>
          <w:w w:val="182"/>
          <w:sz w:val="24"/>
          <w:szCs w:val="24"/>
        </w:rPr>
        <w:t>ƒ</w:t>
      </w:r>
      <w:r>
        <w:rPr>
          <w:rFonts w:hint="default" w:ascii="Cambria" w:hAnsi="Cambria" w:eastAsia="Cambria Math" w:cs="Cambria"/>
          <w:spacing w:val="-1"/>
          <w:w w:val="100"/>
          <w:sz w:val="24"/>
          <w:szCs w:val="24"/>
        </w:rPr>
        <w:t>(</w:t>
      </w:r>
      <w:r>
        <w:rPr>
          <w:rFonts w:hint="default" w:ascii="Cambria" w:hAnsi="Cambria" w:eastAsia="Cambria Math" w:cs="Cambria"/>
          <w:spacing w:val="3"/>
          <w:w w:val="100"/>
          <w:sz w:val="24"/>
          <w:szCs w:val="24"/>
        </w:rPr>
        <w:t>𝑠</w:t>
      </w:r>
      <w:r>
        <w:rPr>
          <w:rFonts w:hint="default" w:ascii="Cambria" w:hAnsi="Cambria" w:eastAsia="Cambria Math" w:cs="Cambria"/>
          <w:w w:val="100"/>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pacing w:val="4"/>
          <w:w w:val="100"/>
          <w:sz w:val="24"/>
          <w:szCs w:val="24"/>
        </w:rPr>
        <w:t>𝑡</w:t>
      </w:r>
      <w:r>
        <w:rPr>
          <w:rFonts w:hint="default" w:ascii="Cambria" w:hAnsi="Cambria" w:eastAsia="Cambria Math" w:cs="Cambria"/>
          <w:spacing w:val="-1"/>
          <w:w w:val="100"/>
          <w:sz w:val="24"/>
          <w:szCs w:val="24"/>
        </w:rPr>
        <w:t>)</w:t>
      </w:r>
      <w:r>
        <w:rPr>
          <w:rFonts w:hint="default" w:ascii="Cambria" w:hAnsi="Cambria" w:eastAsia="Cambria Math" w:cs="Cambria"/>
          <w:spacing w:val="12"/>
          <w:w w:val="102"/>
          <w:sz w:val="24"/>
          <w:szCs w:val="24"/>
        </w:rPr>
        <w:t>e</w:t>
      </w:r>
      <w:r>
        <w:rPr>
          <w:rFonts w:hint="default" w:ascii="Cambria" w:hAnsi="Cambria" w:eastAsia="Cambria Math" w:cs="Cambria"/>
          <w:w w:val="112"/>
          <w:sz w:val="24"/>
          <w:szCs w:val="24"/>
          <w:vertAlign w:val="superscript"/>
        </w:rPr>
        <w:t>−</w:t>
      </w:r>
      <w:r>
        <w:rPr>
          <w:rFonts w:hint="default" w:ascii="Cambria" w:hAnsi="Cambria" w:eastAsia="Cambria Math" w:cs="Cambria"/>
          <w:spacing w:val="3"/>
          <w:w w:val="203"/>
          <w:sz w:val="24"/>
          <w:szCs w:val="24"/>
          <w:vertAlign w:val="superscript"/>
        </w:rPr>
        <w:t>j</w:t>
      </w:r>
      <w:r>
        <w:rPr>
          <w:rFonts w:hint="default" w:ascii="Cambria" w:hAnsi="Cambria" w:eastAsia="Cambria Math" w:cs="Cambria"/>
          <w:w w:val="115"/>
          <w:sz w:val="24"/>
          <w:szCs w:val="24"/>
          <w:vertAlign w:val="superscript"/>
        </w:rPr>
        <w:t>(</w:t>
      </w:r>
      <w:r>
        <w:rPr>
          <w:rFonts w:hint="default" w:ascii="Cambria" w:hAnsi="Cambria" w:eastAsia="Cambria Math" w:cs="Cambria"/>
          <w:w w:val="128"/>
          <w:sz w:val="24"/>
          <w:szCs w:val="24"/>
          <w:vertAlign w:val="superscript"/>
        </w:rPr>
        <w:t>𝛼</w:t>
      </w:r>
      <w:r>
        <w:rPr>
          <w:rFonts w:hint="default" w:ascii="Cambria" w:hAnsi="Cambria" w:eastAsia="Cambria Math" w:cs="Cambria"/>
          <w:w w:val="120"/>
          <w:sz w:val="24"/>
          <w:szCs w:val="24"/>
          <w:vertAlign w:val="superscript"/>
        </w:rPr>
        <w:t>𝑠</w:t>
      </w:r>
      <w:r>
        <w:rPr>
          <w:rFonts w:hint="default" w:ascii="Cambria" w:hAnsi="Cambria" w:eastAsia="Cambria Math" w:cs="Cambria"/>
          <w:w w:val="112"/>
          <w:sz w:val="24"/>
          <w:szCs w:val="24"/>
          <w:vertAlign w:val="superscript"/>
        </w:rPr>
        <w:t>+</w:t>
      </w:r>
      <w:r>
        <w:rPr>
          <w:rFonts w:hint="default" w:ascii="Cambria" w:hAnsi="Cambria" w:eastAsia="Cambria Math" w:cs="Cambria"/>
          <w:w w:val="129"/>
          <w:sz w:val="24"/>
          <w:szCs w:val="24"/>
          <w:vertAlign w:val="superscript"/>
        </w:rPr>
        <w:t>𝛽</w:t>
      </w:r>
      <w:r>
        <w:rPr>
          <w:rFonts w:hint="default" w:ascii="Cambria" w:hAnsi="Cambria" w:eastAsia="Cambria Math" w:cs="Cambria"/>
          <w:spacing w:val="1"/>
          <w:w w:val="129"/>
          <w:sz w:val="24"/>
          <w:szCs w:val="24"/>
          <w:vertAlign w:val="superscript"/>
        </w:rPr>
        <w:t>𝑡</w:t>
      </w:r>
      <w:r>
        <w:rPr>
          <w:rFonts w:hint="default" w:ascii="Cambria" w:hAnsi="Cambria" w:eastAsia="Cambria Math" w:cs="Cambria"/>
          <w:spacing w:val="10"/>
          <w:w w:val="115"/>
          <w:sz w:val="24"/>
          <w:szCs w:val="24"/>
          <w:vertAlign w:val="superscript"/>
        </w:rPr>
        <w:t>)</w:t>
      </w:r>
      <w:r>
        <w:rPr>
          <w:rFonts w:hint="default" w:ascii="Cambria" w:hAnsi="Cambria" w:eastAsia="Cambria Math" w:cs="Cambria"/>
          <w:spacing w:val="-1"/>
          <w:w w:val="100"/>
          <w:sz w:val="24"/>
          <w:szCs w:val="24"/>
          <w:vertAlign w:val="baseline"/>
        </w:rPr>
        <w:t>𝑑</w:t>
      </w:r>
      <w:r>
        <w:rPr>
          <w:rFonts w:hint="default" w:ascii="Cambria" w:hAnsi="Cambria" w:eastAsia="Cambria Math" w:cs="Cambria"/>
          <w:w w:val="100"/>
          <w:sz w:val="24"/>
          <w:szCs w:val="24"/>
          <w:vertAlign w:val="baseline"/>
        </w:rPr>
        <w:t>𝑠</w:t>
      </w:r>
      <w:r>
        <w:rPr>
          <w:rFonts w:hint="default" w:ascii="Cambria" w:hAnsi="Cambria" w:eastAsia="Cambria Math" w:cs="Cambria"/>
          <w:spacing w:val="-1"/>
          <w:w w:val="100"/>
          <w:sz w:val="24"/>
          <w:szCs w:val="24"/>
          <w:vertAlign w:val="baseline"/>
        </w:rPr>
        <w:t>𝑑</w:t>
      </w:r>
      <w:r>
        <w:rPr>
          <w:rFonts w:hint="default" w:ascii="Cambria" w:hAnsi="Cambria" w:eastAsia="Cambria Math" w:cs="Cambria"/>
          <w:w w:val="100"/>
          <w:sz w:val="24"/>
          <w:szCs w:val="24"/>
          <w:vertAlign w:val="baseline"/>
        </w:rPr>
        <w:t>𝑡</w:t>
      </w:r>
    </w:p>
    <w:p>
      <w:pPr>
        <w:spacing w:before="109" w:line="186" w:lineRule="exact"/>
        <w:ind w:left="950" w:right="1336" w:firstLine="0"/>
        <w:jc w:val="center"/>
        <w:rPr>
          <w:rFonts w:hint="default" w:ascii="Cambria" w:hAnsi="Cambria" w:cs="Cambria"/>
          <w:sz w:val="24"/>
          <w:szCs w:val="24"/>
        </w:rPr>
      </w:pPr>
      <w:r>
        <w:rPr>
          <w:rFonts w:hint="default" w:ascii="Cambria" w:hAnsi="Cambria" w:cs="Cambria"/>
          <w:w w:val="105"/>
          <w:sz w:val="24"/>
          <w:szCs w:val="24"/>
        </w:rPr>
        <w:t>−∞</w:t>
      </w:r>
      <w:r>
        <w:rPr>
          <w:rFonts w:hint="default" w:ascii="Cambria" w:hAnsi="Cambria" w:cs="Cambria"/>
          <w:spacing w:val="17"/>
          <w:w w:val="105"/>
          <w:sz w:val="24"/>
          <w:szCs w:val="24"/>
        </w:rPr>
        <w:t xml:space="preserve"> </w:t>
      </w:r>
      <w:r>
        <w:rPr>
          <w:rFonts w:hint="default" w:ascii="Cambria" w:hAnsi="Cambria" w:cs="Cambria"/>
          <w:w w:val="105"/>
          <w:sz w:val="24"/>
          <w:szCs w:val="24"/>
        </w:rPr>
        <w:t>−∞</w:t>
      </w:r>
    </w:p>
    <w:p>
      <w:pPr>
        <w:spacing w:before="0" w:line="267" w:lineRule="exact"/>
        <w:ind w:left="820" w:right="0" w:firstLine="0"/>
        <w:jc w:val="left"/>
        <w:rPr>
          <w:rFonts w:hint="default" w:ascii="Cambria" w:hAnsi="Cambria" w:cs="Cambria"/>
          <w:sz w:val="24"/>
          <w:szCs w:val="24"/>
        </w:rPr>
      </w:pPr>
      <w:r>
        <w:rPr>
          <w:rFonts w:hint="default" w:ascii="Cambria" w:hAnsi="Cambria" w:cs="Cambria"/>
          <w:sz w:val="24"/>
          <w:szCs w:val="24"/>
        </w:rPr>
        <w:t>Where</w:t>
      </w:r>
      <w:r>
        <w:rPr>
          <w:rFonts w:hint="default" w:ascii="Cambria" w:hAnsi="Cambria" w:cs="Cambria"/>
          <w:spacing w:val="-4"/>
          <w:sz w:val="24"/>
          <w:szCs w:val="24"/>
        </w:rPr>
        <w:t xml:space="preserve"> </w:t>
      </w:r>
      <w:r>
        <w:rPr>
          <w:rFonts w:hint="default" w:ascii="Cambria" w:hAnsi="Cambria" w:eastAsia="Cambria Math" w:cs="Cambria"/>
          <w:sz w:val="24"/>
          <w:szCs w:val="24"/>
        </w:rPr>
        <w:t>𝛼</w:t>
      </w:r>
      <w:r>
        <w:rPr>
          <w:rFonts w:hint="default" w:ascii="Cambria" w:hAnsi="Cambria" w:eastAsia="Cambria Math" w:cs="Cambria"/>
          <w:spacing w:val="6"/>
          <w:sz w:val="24"/>
          <w:szCs w:val="24"/>
        </w:rPr>
        <w:t xml:space="preserve"> </w:t>
      </w:r>
      <w:r>
        <w:rPr>
          <w:rFonts w:hint="default" w:ascii="Cambria" w:hAnsi="Cambria" w:eastAsia="Cambria Math" w:cs="Cambria"/>
          <w:sz w:val="24"/>
          <w:szCs w:val="24"/>
        </w:rPr>
        <w:t>𝑎𝑛𝑑</w:t>
      </w:r>
      <w:r>
        <w:rPr>
          <w:rFonts w:hint="default" w:ascii="Cambria" w:hAnsi="Cambria" w:eastAsia="Cambria Math" w:cs="Cambria"/>
          <w:spacing w:val="2"/>
          <w:sz w:val="24"/>
          <w:szCs w:val="24"/>
        </w:rPr>
        <w:t xml:space="preserve"> </w:t>
      </w:r>
      <w:r>
        <w:rPr>
          <w:rFonts w:hint="default" w:ascii="Cambria" w:hAnsi="Cambria" w:eastAsia="Cambria Math" w:cs="Cambria"/>
          <w:sz w:val="24"/>
          <w:szCs w:val="24"/>
        </w:rPr>
        <w:t>𝛽</w:t>
      </w:r>
      <w:r>
        <w:rPr>
          <w:rFonts w:hint="default" w:ascii="Cambria" w:hAnsi="Cambria" w:eastAsia="Cambria Math" w:cs="Cambria"/>
          <w:spacing w:val="10"/>
          <w:sz w:val="24"/>
          <w:szCs w:val="24"/>
        </w:rPr>
        <w:t xml:space="preserve"> </w:t>
      </w:r>
      <w:r>
        <w:rPr>
          <w:rFonts w:hint="default" w:ascii="Cambria" w:hAnsi="Cambria" w:cs="Cambria"/>
          <w:sz w:val="24"/>
          <w:szCs w:val="24"/>
        </w:rPr>
        <w:t>are</w:t>
      </w:r>
      <w:r>
        <w:rPr>
          <w:rFonts w:hint="default" w:ascii="Cambria" w:hAnsi="Cambria" w:cs="Cambria"/>
          <w:spacing w:val="-4"/>
          <w:sz w:val="24"/>
          <w:szCs w:val="24"/>
        </w:rPr>
        <w:t xml:space="preserve"> </w:t>
      </w:r>
      <w:r>
        <w:rPr>
          <w:rFonts w:hint="default" w:ascii="Cambria" w:hAnsi="Cambria" w:cs="Cambria"/>
          <w:sz w:val="24"/>
          <w:szCs w:val="24"/>
        </w:rPr>
        <w:t xml:space="preserve">called the </w:t>
      </w:r>
      <w:r>
        <w:rPr>
          <w:rFonts w:hint="default" w:ascii="Cambria" w:hAnsi="Cambria" w:cs="Cambria"/>
          <w:b/>
          <w:sz w:val="24"/>
          <w:szCs w:val="24"/>
        </w:rPr>
        <w:t>spatial frequencies</w:t>
      </w:r>
      <w:r>
        <w:rPr>
          <w:rFonts w:hint="default" w:ascii="Cambria" w:hAnsi="Cambria" w:cs="Cambria"/>
          <w:sz w:val="24"/>
          <w:szCs w:val="24"/>
        </w:rPr>
        <w:t>.</w:t>
      </w:r>
    </w:p>
    <w:p>
      <w:pPr>
        <w:pStyle w:val="5"/>
        <w:spacing w:before="41" w:line="276" w:lineRule="auto"/>
        <w:ind w:left="820" w:right="133"/>
        <w:rPr>
          <w:rFonts w:hint="default" w:ascii="Cambria" w:hAnsi="Cambria" w:cs="Cambria"/>
          <w:sz w:val="24"/>
          <w:szCs w:val="24"/>
        </w:rPr>
      </w:pPr>
      <w:r>
        <w:rPr>
          <w:rFonts w:hint="default" w:ascii="Cambria" w:hAnsi="Cambria" w:cs="Cambria"/>
          <w:sz w:val="24"/>
          <w:szCs w:val="24"/>
        </w:rPr>
        <w:t>For digital images, we consider the 2 – D DFT. This DFT is the sampled version of the previous</w:t>
      </w:r>
      <w:r>
        <w:rPr>
          <w:rFonts w:hint="default" w:ascii="Cambria" w:hAnsi="Cambria" w:cs="Cambria"/>
          <w:spacing w:val="1"/>
          <w:sz w:val="24"/>
          <w:szCs w:val="24"/>
        </w:rPr>
        <w:t xml:space="preserve"> </w:t>
      </w:r>
      <w:r>
        <w:rPr>
          <w:rFonts w:hint="default" w:ascii="Cambria" w:hAnsi="Cambria" w:cs="Cambria"/>
          <w:sz w:val="24"/>
          <w:szCs w:val="24"/>
        </w:rPr>
        <w:t>equation. So, the 2 – D DFT does not contain all the frequencies forming the image. The image in</w:t>
      </w:r>
      <w:r>
        <w:rPr>
          <w:rFonts w:hint="default" w:ascii="Cambria" w:hAnsi="Cambria" w:cs="Cambria"/>
          <w:spacing w:val="-47"/>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spatial</w:t>
      </w:r>
      <w:r>
        <w:rPr>
          <w:rFonts w:hint="default" w:ascii="Cambria" w:hAnsi="Cambria" w:cs="Cambria"/>
          <w:spacing w:val="-3"/>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frequency domain</w:t>
      </w:r>
      <w:r>
        <w:rPr>
          <w:rFonts w:hint="default" w:ascii="Cambria" w:hAnsi="Cambria" w:cs="Cambria"/>
          <w:spacing w:val="-1"/>
          <w:sz w:val="24"/>
          <w:szCs w:val="24"/>
        </w:rPr>
        <w:t xml:space="preserve"> </w:t>
      </w:r>
      <w:r>
        <w:rPr>
          <w:rFonts w:hint="default" w:ascii="Cambria" w:hAnsi="Cambria" w:cs="Cambria"/>
          <w:sz w:val="24"/>
          <w:szCs w:val="24"/>
        </w:rPr>
        <w:t>are</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same size.</w:t>
      </w:r>
    </w:p>
    <w:p>
      <w:pPr>
        <w:pStyle w:val="5"/>
        <w:spacing w:line="268" w:lineRule="exact"/>
        <w:ind w:left="820"/>
        <w:rPr>
          <w:rFonts w:hint="default" w:ascii="Cambria" w:hAnsi="Cambria" w:cs="Cambria"/>
          <w:sz w:val="24"/>
          <w:szCs w:val="24"/>
        </w:rPr>
      </w:pPr>
      <w:r>
        <w:rPr>
          <w:rFonts w:hint="default" w:ascii="Cambria" w:hAnsi="Cambria" w:cs="Cambria"/>
          <w:sz w:val="24"/>
          <w:szCs w:val="24"/>
        </w:rPr>
        <w:t>if</w:t>
      </w:r>
      <w:r>
        <w:rPr>
          <w:rFonts w:hint="default" w:ascii="Cambria" w:hAnsi="Cambria" w:cs="Cambria"/>
          <w:spacing w:val="-1"/>
          <w:sz w:val="24"/>
          <w:szCs w:val="24"/>
        </w:rPr>
        <w:t xml:space="preserve"> </w:t>
      </w:r>
      <w:r>
        <w:rPr>
          <w:rFonts w:hint="default" w:ascii="Cambria" w:hAnsi="Cambria" w:cs="Cambria"/>
          <w:sz w:val="24"/>
          <w:szCs w:val="24"/>
        </w:rPr>
        <w:t>f</w:t>
      </w:r>
      <w:r>
        <w:rPr>
          <w:rFonts w:hint="default" w:ascii="Cambria" w:hAnsi="Cambria" w:cs="Cambria"/>
          <w:spacing w:val="-1"/>
          <w:sz w:val="24"/>
          <w:szCs w:val="24"/>
        </w:rPr>
        <w:t xml:space="preserve"> </w:t>
      </w:r>
      <w:r>
        <w:rPr>
          <w:rFonts w:hint="default" w:ascii="Cambria" w:hAnsi="Cambria" w:cs="Cambria"/>
          <w:sz w:val="24"/>
          <w:szCs w:val="24"/>
        </w:rPr>
        <w:t>(x,y) is</w:t>
      </w:r>
      <w:r>
        <w:rPr>
          <w:rFonts w:hint="default" w:ascii="Cambria" w:hAnsi="Cambria" w:cs="Cambria"/>
          <w:spacing w:val="-3"/>
          <w:sz w:val="24"/>
          <w:szCs w:val="24"/>
        </w:rPr>
        <w:t xml:space="preserve"> </w:t>
      </w:r>
      <w:r>
        <w:rPr>
          <w:rFonts w:hint="default" w:ascii="Cambria" w:hAnsi="Cambria" w:cs="Cambria"/>
          <w:sz w:val="24"/>
          <w:szCs w:val="24"/>
        </w:rPr>
        <w:t>an</w:t>
      </w:r>
      <w:r>
        <w:rPr>
          <w:rFonts w:hint="default" w:ascii="Cambria" w:hAnsi="Cambria" w:cs="Cambria"/>
          <w:spacing w:val="-1"/>
          <w:sz w:val="24"/>
          <w:szCs w:val="24"/>
        </w:rPr>
        <w:t xml:space="preserve"> </w:t>
      </w:r>
      <w:r>
        <w:rPr>
          <w:rFonts w:hint="default" w:ascii="Cambria" w:hAnsi="Cambria" w:cs="Cambria"/>
          <w:sz w:val="24"/>
          <w:szCs w:val="24"/>
        </w:rPr>
        <w:t>M</w:t>
      </w:r>
      <w:r>
        <w:rPr>
          <w:rFonts w:hint="default" w:ascii="Cambria" w:hAnsi="Cambria" w:cs="Cambria"/>
          <w:spacing w:val="-2"/>
          <w:sz w:val="24"/>
          <w:szCs w:val="24"/>
        </w:rPr>
        <w:t xml:space="preserve"> </w:t>
      </w:r>
      <w:r>
        <w:rPr>
          <w:rFonts w:hint="default" w:ascii="Cambria" w:hAnsi="Cambria" w:cs="Cambria"/>
          <w:sz w:val="24"/>
          <w:szCs w:val="24"/>
        </w:rPr>
        <w:t>X N digital</w:t>
      </w:r>
      <w:r>
        <w:rPr>
          <w:rFonts w:hint="default" w:ascii="Cambria" w:hAnsi="Cambria" w:cs="Cambria"/>
          <w:spacing w:val="-3"/>
          <w:sz w:val="24"/>
          <w:szCs w:val="24"/>
        </w:rPr>
        <w:t xml:space="preserve"> </w:t>
      </w:r>
      <w:r>
        <w:rPr>
          <w:rFonts w:hint="default" w:ascii="Cambria" w:hAnsi="Cambria" w:cs="Cambria"/>
          <w:sz w:val="24"/>
          <w:szCs w:val="24"/>
        </w:rPr>
        <w:t>image,</w:t>
      </w:r>
      <w:r>
        <w:rPr>
          <w:rFonts w:hint="default" w:ascii="Cambria" w:hAnsi="Cambria" w:cs="Cambria"/>
          <w:spacing w:val="-2"/>
          <w:sz w:val="24"/>
          <w:szCs w:val="24"/>
        </w:rPr>
        <w:t xml:space="preserve"> </w:t>
      </w:r>
      <w:r>
        <w:rPr>
          <w:rFonts w:hint="default" w:ascii="Cambria" w:hAnsi="Cambria" w:cs="Cambria"/>
          <w:sz w:val="24"/>
          <w:szCs w:val="24"/>
        </w:rPr>
        <w:t>then</w:t>
      </w:r>
      <w:r>
        <w:rPr>
          <w:rFonts w:hint="default" w:ascii="Cambria" w:hAnsi="Cambria" w:cs="Cambria"/>
          <w:spacing w:val="-1"/>
          <w:sz w:val="24"/>
          <w:szCs w:val="24"/>
        </w:rPr>
        <w:t xml:space="preserve"> </w:t>
      </w:r>
      <w:r>
        <w:rPr>
          <w:rFonts w:hint="default" w:ascii="Cambria" w:hAnsi="Cambria" w:cs="Cambria"/>
          <w:sz w:val="24"/>
          <w:szCs w:val="24"/>
        </w:rPr>
        <w:t>its</w:t>
      </w:r>
      <w:r>
        <w:rPr>
          <w:rFonts w:hint="default" w:ascii="Cambria" w:hAnsi="Cambria" w:cs="Cambria"/>
          <w:spacing w:val="-1"/>
          <w:sz w:val="24"/>
          <w:szCs w:val="24"/>
        </w:rPr>
        <w:t xml:space="preserve"> </w:t>
      </w:r>
      <w:r>
        <w:rPr>
          <w:rFonts w:hint="default" w:ascii="Cambria" w:hAnsi="Cambria" w:cs="Cambria"/>
          <w:sz w:val="24"/>
          <w:szCs w:val="24"/>
        </w:rPr>
        <w:t>2-D</w:t>
      </w:r>
      <w:r>
        <w:rPr>
          <w:rFonts w:hint="default" w:ascii="Cambria" w:hAnsi="Cambria" w:cs="Cambria"/>
          <w:spacing w:val="-2"/>
          <w:sz w:val="24"/>
          <w:szCs w:val="24"/>
        </w:rPr>
        <w:t xml:space="preserve"> </w:t>
      </w:r>
      <w:r>
        <w:rPr>
          <w:rFonts w:hint="default" w:ascii="Cambria" w:hAnsi="Cambria" w:cs="Cambria"/>
          <w:sz w:val="24"/>
          <w:szCs w:val="24"/>
        </w:rPr>
        <w:t>DFT</w:t>
      </w:r>
      <w:r>
        <w:rPr>
          <w:rFonts w:hint="default" w:ascii="Cambria" w:hAnsi="Cambria" w:cs="Cambria"/>
          <w:spacing w:val="-1"/>
          <w:sz w:val="24"/>
          <w:szCs w:val="24"/>
        </w:rPr>
        <w:t xml:space="preserve"> </w:t>
      </w:r>
      <w:r>
        <w:rPr>
          <w:rFonts w:hint="default" w:ascii="Cambria" w:hAnsi="Cambria" w:cs="Cambria"/>
          <w:sz w:val="24"/>
          <w:szCs w:val="24"/>
        </w:rPr>
        <w:t>F</w:t>
      </w:r>
      <w:r>
        <w:rPr>
          <w:rFonts w:hint="default" w:ascii="Cambria" w:hAnsi="Cambria" w:cs="Cambria"/>
          <w:spacing w:val="-3"/>
          <w:sz w:val="24"/>
          <w:szCs w:val="24"/>
        </w:rPr>
        <w:t xml:space="preserve"> </w:t>
      </w:r>
      <w:r>
        <w:rPr>
          <w:rFonts w:hint="default" w:ascii="Cambria" w:hAnsi="Cambria" w:cs="Cambria"/>
          <w:sz w:val="24"/>
          <w:szCs w:val="24"/>
        </w:rPr>
        <w:t>(u,v) is</w:t>
      </w:r>
      <w:r>
        <w:rPr>
          <w:rFonts w:hint="default" w:ascii="Cambria" w:hAnsi="Cambria" w:cs="Cambria"/>
          <w:spacing w:val="-3"/>
          <w:sz w:val="24"/>
          <w:szCs w:val="24"/>
        </w:rPr>
        <w:t xml:space="preserve"> </w:t>
      </w:r>
      <w:r>
        <w:rPr>
          <w:rFonts w:hint="default" w:ascii="Cambria" w:hAnsi="Cambria" w:cs="Cambria"/>
          <w:sz w:val="24"/>
          <w:szCs w:val="24"/>
        </w:rPr>
        <w:t>given by</w:t>
      </w:r>
    </w:p>
    <w:p>
      <w:pPr>
        <w:spacing w:after="0" w:line="268" w:lineRule="exact"/>
        <w:rPr>
          <w:rFonts w:hint="default" w:ascii="Cambria" w:hAnsi="Cambria" w:cs="Cambria"/>
          <w:sz w:val="24"/>
          <w:szCs w:val="24"/>
        </w:rPr>
        <w:sectPr>
          <w:pgSz w:w="12240" w:h="15840"/>
          <w:pgMar w:top="1040" w:right="1300" w:bottom="280" w:left="1340" w:header="720" w:footer="720" w:gutter="0"/>
          <w:cols w:space="720" w:num="1"/>
        </w:sectPr>
      </w:pPr>
    </w:p>
    <w:p>
      <w:pPr>
        <w:pStyle w:val="5"/>
        <w:spacing w:before="4"/>
        <w:rPr>
          <w:rFonts w:hint="default" w:ascii="Cambria" w:hAnsi="Cambria" w:cs="Cambria"/>
          <w:sz w:val="24"/>
          <w:szCs w:val="24"/>
        </w:rPr>
      </w:pPr>
      <w:r>
        <w:drawing>
          <wp:inline distT="0" distB="0" distL="114300" distR="114300">
            <wp:extent cx="3703320" cy="242316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0"/>
                    <a:stretch>
                      <a:fillRect/>
                    </a:stretch>
                  </pic:blipFill>
                  <pic:spPr>
                    <a:xfrm>
                      <a:off x="0" y="0"/>
                      <a:ext cx="3703320" cy="2423160"/>
                    </a:xfrm>
                    <a:prstGeom prst="rect">
                      <a:avLst/>
                    </a:prstGeom>
                    <a:noFill/>
                    <a:ln>
                      <a:noFill/>
                    </a:ln>
                  </pic:spPr>
                </pic:pic>
              </a:graphicData>
            </a:graphic>
          </wp:inline>
        </w:drawing>
      </w:r>
    </w:p>
    <w:p>
      <w:pPr>
        <w:pStyle w:val="5"/>
        <w:spacing w:line="276" w:lineRule="auto"/>
        <w:ind w:left="100" w:right="400"/>
        <w:rPr>
          <w:rFonts w:hint="default" w:ascii="Cambria" w:hAnsi="Cambria" w:cs="Cambria"/>
          <w:sz w:val="24"/>
          <w:szCs w:val="24"/>
        </w:rPr>
      </w:pPr>
      <w:r>
        <w:rPr>
          <w:rFonts w:hint="default" w:ascii="Cambria" w:hAnsi="Cambria" w:cs="Cambria"/>
          <w:sz w:val="24"/>
          <w:szCs w:val="24"/>
        </w:rPr>
        <w:t>Each point in the DFT gives the value of the image at a particular frequency. For example, F(0 , 0)</w:t>
      </w:r>
      <w:r>
        <w:rPr>
          <w:rFonts w:hint="default" w:ascii="Cambria" w:hAnsi="Cambria" w:cs="Cambria"/>
          <w:spacing w:val="1"/>
          <w:sz w:val="24"/>
          <w:szCs w:val="24"/>
        </w:rPr>
        <w:t xml:space="preserve"> </w:t>
      </w:r>
      <w:r>
        <w:rPr>
          <w:rFonts w:hint="default" w:ascii="Cambria" w:hAnsi="Cambria" w:cs="Cambria"/>
          <w:sz w:val="24"/>
          <w:szCs w:val="24"/>
        </w:rPr>
        <w:t>represents the DC – component of the image and gives the average brightness of the image. Similarly,</w:t>
      </w:r>
      <w:r>
        <w:rPr>
          <w:rFonts w:hint="default" w:ascii="Cambria" w:hAnsi="Cambria" w:cs="Cambria"/>
          <w:spacing w:val="-47"/>
          <w:sz w:val="24"/>
          <w:szCs w:val="24"/>
        </w:rPr>
        <w:t xml:space="preserve"> </w:t>
      </w:r>
      <w:r>
        <w:rPr>
          <w:rFonts w:hint="default" w:ascii="Cambria" w:hAnsi="Cambria" w:cs="Cambria"/>
          <w:sz w:val="24"/>
          <w:szCs w:val="24"/>
        </w:rPr>
        <w:t>F(N-1 ,</w:t>
      </w:r>
      <w:r>
        <w:rPr>
          <w:rFonts w:hint="default" w:ascii="Cambria" w:hAnsi="Cambria" w:cs="Cambria"/>
          <w:spacing w:val="1"/>
          <w:sz w:val="24"/>
          <w:szCs w:val="24"/>
        </w:rPr>
        <w:t xml:space="preserve"> </w:t>
      </w:r>
      <w:r>
        <w:rPr>
          <w:rFonts w:hint="default" w:ascii="Cambria" w:hAnsi="Cambria" w:cs="Cambria"/>
          <w:sz w:val="24"/>
          <w:szCs w:val="24"/>
        </w:rPr>
        <w:t>N-1) represents</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2"/>
          <w:sz w:val="24"/>
          <w:szCs w:val="24"/>
        </w:rPr>
        <w:t xml:space="preserve"> </w:t>
      </w:r>
      <w:r>
        <w:rPr>
          <w:rFonts w:hint="default" w:ascii="Cambria" w:hAnsi="Cambria" w:cs="Cambria"/>
          <w:sz w:val="24"/>
          <w:szCs w:val="24"/>
        </w:rPr>
        <w:t>highest frequency (sharp</w:t>
      </w:r>
      <w:r>
        <w:rPr>
          <w:rFonts w:hint="default" w:ascii="Cambria" w:hAnsi="Cambria" w:cs="Cambria"/>
          <w:spacing w:val="-3"/>
          <w:sz w:val="24"/>
          <w:szCs w:val="24"/>
        </w:rPr>
        <w:t xml:space="preserve"> </w:t>
      </w:r>
      <w:r>
        <w:rPr>
          <w:rFonts w:hint="default" w:ascii="Cambria" w:hAnsi="Cambria" w:cs="Cambria"/>
          <w:sz w:val="24"/>
          <w:szCs w:val="24"/>
        </w:rPr>
        <w:t>edges).</w:t>
      </w:r>
    </w:p>
    <w:p>
      <w:pPr>
        <w:pStyle w:val="5"/>
        <w:ind w:left="100"/>
        <w:rPr>
          <w:rFonts w:hint="default" w:ascii="Cambria" w:hAnsi="Cambria" w:cs="Cambria"/>
          <w:sz w:val="24"/>
          <w:szCs w:val="24"/>
        </w:rPr>
      </w:pPr>
      <w:r>
        <w:rPr>
          <w:rFonts w:hint="default" w:ascii="Cambria" w:hAnsi="Cambria" w:cs="Cambria"/>
          <w:sz w:val="24"/>
          <w:szCs w:val="24"/>
        </w:rPr>
        <w:t>Since</w:t>
      </w:r>
      <w:r>
        <w:rPr>
          <w:rFonts w:hint="default" w:ascii="Cambria" w:hAnsi="Cambria" w:cs="Cambria"/>
          <w:spacing w:val="-1"/>
          <w:sz w:val="24"/>
          <w:szCs w:val="24"/>
        </w:rPr>
        <w:t xml:space="preserve"> </w:t>
      </w:r>
      <w:r>
        <w:rPr>
          <w:rFonts w:hint="default" w:ascii="Cambria" w:hAnsi="Cambria" w:cs="Cambria"/>
          <w:sz w:val="24"/>
          <w:szCs w:val="24"/>
        </w:rPr>
        <w:t>F(u</w:t>
      </w:r>
      <w:r>
        <w:rPr>
          <w:rFonts w:hint="default" w:ascii="Cambria" w:hAnsi="Cambria" w:cs="Cambria"/>
          <w:spacing w:val="-2"/>
          <w:sz w:val="24"/>
          <w:szCs w:val="24"/>
        </w:rPr>
        <w:t xml:space="preserve"> </w:t>
      </w:r>
      <w:r>
        <w:rPr>
          <w:rFonts w:hint="default" w:ascii="Cambria" w:hAnsi="Cambria" w:cs="Cambria"/>
          <w:sz w:val="24"/>
          <w:szCs w:val="24"/>
        </w:rPr>
        <w:t>,</w:t>
      </w:r>
      <w:r>
        <w:rPr>
          <w:rFonts w:hint="default" w:ascii="Cambria" w:hAnsi="Cambria" w:cs="Cambria"/>
          <w:spacing w:val="-2"/>
          <w:sz w:val="24"/>
          <w:szCs w:val="24"/>
        </w:rPr>
        <w:t xml:space="preserve"> </w:t>
      </w:r>
      <w:r>
        <w:rPr>
          <w:rFonts w:hint="default" w:ascii="Cambria" w:hAnsi="Cambria" w:cs="Cambria"/>
          <w:sz w:val="24"/>
          <w:szCs w:val="24"/>
        </w:rPr>
        <w:t>v) is</w:t>
      </w:r>
      <w:r>
        <w:rPr>
          <w:rFonts w:hint="default" w:ascii="Cambria" w:hAnsi="Cambria" w:cs="Cambria"/>
          <w:spacing w:val="-3"/>
          <w:sz w:val="24"/>
          <w:szCs w:val="24"/>
        </w:rPr>
        <w:t xml:space="preserve"> </w:t>
      </w:r>
      <w:r>
        <w:rPr>
          <w:rFonts w:hint="default" w:ascii="Cambria" w:hAnsi="Cambria" w:cs="Cambria"/>
          <w:sz w:val="24"/>
          <w:szCs w:val="24"/>
        </w:rPr>
        <w:t>seperable, it can</w:t>
      </w:r>
      <w:r>
        <w:rPr>
          <w:rFonts w:hint="default" w:ascii="Cambria" w:hAnsi="Cambria" w:cs="Cambria"/>
          <w:spacing w:val="-1"/>
          <w:sz w:val="24"/>
          <w:szCs w:val="24"/>
        </w:rPr>
        <w:t xml:space="preserve"> </w:t>
      </w:r>
      <w:r>
        <w:rPr>
          <w:rFonts w:hint="default" w:ascii="Cambria" w:hAnsi="Cambria" w:cs="Cambria"/>
          <w:sz w:val="24"/>
          <w:szCs w:val="24"/>
        </w:rPr>
        <w:t>be</w:t>
      </w:r>
      <w:r>
        <w:rPr>
          <w:rFonts w:hint="default" w:ascii="Cambria" w:hAnsi="Cambria" w:cs="Cambria"/>
          <w:spacing w:val="-3"/>
          <w:sz w:val="24"/>
          <w:szCs w:val="24"/>
        </w:rPr>
        <w:t xml:space="preserve"> </w:t>
      </w:r>
      <w:r>
        <w:rPr>
          <w:rFonts w:hint="default" w:ascii="Cambria" w:hAnsi="Cambria" w:cs="Cambria"/>
          <w:sz w:val="24"/>
          <w:szCs w:val="24"/>
        </w:rPr>
        <w:t>written</w:t>
      </w:r>
      <w:r>
        <w:rPr>
          <w:rFonts w:hint="default" w:ascii="Cambria" w:hAnsi="Cambria" w:cs="Cambria"/>
          <w:spacing w:val="-1"/>
          <w:sz w:val="24"/>
          <w:szCs w:val="24"/>
        </w:rPr>
        <w:t xml:space="preserve"> </w:t>
      </w:r>
      <w:r>
        <w:rPr>
          <w:rFonts w:hint="default" w:ascii="Cambria" w:hAnsi="Cambria" w:cs="Cambria"/>
          <w:sz w:val="24"/>
          <w:szCs w:val="24"/>
        </w:rPr>
        <w:t>as</w:t>
      </w:r>
    </w:p>
    <w:p>
      <w:pPr>
        <w:spacing w:after="0"/>
        <w:rPr>
          <w:rFonts w:hint="default" w:ascii="Cambria" w:hAnsi="Cambria" w:cs="Cambria"/>
          <w:sz w:val="24"/>
          <w:szCs w:val="24"/>
        </w:rPr>
        <w:sectPr>
          <w:type w:val="continuous"/>
          <w:pgSz w:w="12240" w:h="15840"/>
          <w:pgMar w:top="1040" w:right="1300" w:bottom="280" w:left="1340" w:header="720" w:footer="720" w:gutter="0"/>
          <w:cols w:space="720" w:num="1"/>
        </w:sectPr>
      </w:pPr>
    </w:p>
    <w:p>
      <w:pPr>
        <w:pStyle w:val="5"/>
        <w:rPr>
          <w:rFonts w:hint="default" w:ascii="Cambria" w:hAnsi="Cambria" w:cs="Cambria"/>
          <w:sz w:val="24"/>
          <w:szCs w:val="24"/>
        </w:rPr>
      </w:pPr>
    </w:p>
    <w:p>
      <w:pPr>
        <w:pStyle w:val="5"/>
        <w:rPr>
          <w:rFonts w:hint="default" w:ascii="Cambria" w:hAnsi="Cambria" w:cs="Cambria"/>
          <w:sz w:val="24"/>
          <w:szCs w:val="24"/>
        </w:rPr>
      </w:pPr>
    </w:p>
    <w:p>
      <w:pPr>
        <w:pStyle w:val="5"/>
        <w:spacing w:before="8"/>
        <w:rPr>
          <w:rFonts w:hint="default" w:ascii="Cambria" w:hAnsi="Cambria" w:cs="Cambria"/>
          <w:sz w:val="24"/>
          <w:szCs w:val="24"/>
        </w:rPr>
      </w:pPr>
    </w:p>
    <w:p>
      <w:pPr>
        <w:pStyle w:val="5"/>
        <w:keepNext w:val="0"/>
        <w:keepLines w:val="0"/>
        <w:pageBreakBefore w:val="0"/>
        <w:widowControl w:val="0"/>
        <w:kinsoku/>
        <w:wordWrap/>
        <w:overflowPunct/>
        <w:topLinePunct w:val="0"/>
        <w:autoSpaceDE w:val="0"/>
        <w:autoSpaceDN w:val="0"/>
        <w:bidi w:val="0"/>
        <w:adjustRightInd/>
        <w:snapToGrid/>
        <w:ind w:left="0"/>
        <w:textAlignment w:val="auto"/>
        <w:rPr>
          <w:rFonts w:hint="default" w:ascii="Cambria" w:hAnsi="Cambria" w:cs="Cambria"/>
          <w:sz w:val="24"/>
          <w:szCs w:val="24"/>
          <w:lang w:val="en-US"/>
        </w:rPr>
      </w:pPr>
      <w:r>
        <w:rPr>
          <w:rFonts w:hint="default" w:ascii="Cambria" w:hAnsi="Cambria" w:cs="Cambria"/>
          <w:sz w:val="24"/>
          <w:szCs w:val="24"/>
        </w:rPr>
        <w:t>wher</w:t>
      </w:r>
      <w:r>
        <w:rPr>
          <w:rFonts w:hint="default" w:ascii="Cambria" w:hAnsi="Cambria" w:cs="Cambria"/>
          <w:sz w:val="24"/>
          <w:szCs w:val="24"/>
          <w:lang w:val="en-US"/>
        </w:rPr>
        <w:t>e</w:t>
      </w:r>
    </w:p>
    <w:p>
      <w:pPr>
        <w:spacing w:before="24"/>
        <w:ind w:left="1050" w:right="0" w:firstLine="0"/>
        <w:jc w:val="left"/>
        <w:rPr>
          <w:rFonts w:hint="default" w:ascii="Cambria" w:hAnsi="Cambria" w:eastAsia="Cambria Math" w:cs="Cambria"/>
          <w:sz w:val="24"/>
          <w:szCs w:val="24"/>
        </w:rPr>
      </w:pPr>
      <w:r>
        <w:rPr>
          <w:rFonts w:hint="default" w:ascii="Cambria" w:hAnsi="Cambria" w:cs="Cambria"/>
          <w:sz w:val="24"/>
          <w:szCs w:val="24"/>
        </w:rPr>
        <w:br w:type="column"/>
      </w:r>
      <w:r>
        <w:rPr>
          <w:rFonts w:hint="default" w:ascii="Cambria" w:hAnsi="Cambria" w:eastAsia="Cambria Math" w:cs="Cambria"/>
          <w:sz w:val="24"/>
          <w:szCs w:val="24"/>
        </w:rPr>
        <w:t>𝑁−1</w:t>
      </w:r>
    </w:p>
    <w:p>
      <w:pPr>
        <w:pStyle w:val="5"/>
        <w:spacing w:before="72"/>
        <w:ind w:left="100"/>
        <w:rPr>
          <w:rFonts w:hint="default" w:ascii="Cambria" w:hAnsi="Cambria" w:eastAsia="Cambria Math" w:cs="Cambria"/>
          <w:sz w:val="24"/>
          <w:szCs w:val="24"/>
        </w:rPr>
      </w:pPr>
      <w:r>
        <w:rPr>
          <w:rFonts w:hint="default" w:ascii="Cambria" w:hAnsi="Cambria" w:eastAsia="Cambria Math" w:cs="Cambria"/>
          <w:spacing w:val="6"/>
          <w:w w:val="100"/>
          <w:sz w:val="24"/>
          <w:szCs w:val="24"/>
        </w:rPr>
        <w:t>𝐹</w:t>
      </w:r>
      <w:r>
        <w:rPr>
          <w:rFonts w:hint="default" w:ascii="Cambria" w:hAnsi="Cambria" w:eastAsia="Cambria Math" w:cs="Cambria"/>
          <w:spacing w:val="-1"/>
          <w:w w:val="100"/>
          <w:position w:val="1"/>
          <w:sz w:val="24"/>
          <w:szCs w:val="24"/>
        </w:rPr>
        <w:t>(</w:t>
      </w:r>
      <w:r>
        <w:rPr>
          <w:rFonts w:hint="default" w:ascii="Cambria" w:hAnsi="Cambria" w:eastAsia="Cambria Math" w:cs="Cambria"/>
          <w:spacing w:val="5"/>
          <w:w w:val="100"/>
          <w:sz w:val="24"/>
          <w:szCs w:val="24"/>
        </w:rPr>
        <w:t>𝑢</w:t>
      </w:r>
      <w:r>
        <w:rPr>
          <w:rFonts w:hint="default" w:ascii="Cambria" w:hAnsi="Cambria" w:eastAsia="Cambria Math" w:cs="Cambria"/>
          <w:w w:val="100"/>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pacing w:val="7"/>
          <w:w w:val="100"/>
          <w:sz w:val="24"/>
          <w:szCs w:val="24"/>
        </w:rPr>
        <w:t>𝑣</w:t>
      </w:r>
      <w:r>
        <w:rPr>
          <w:rFonts w:hint="default" w:ascii="Cambria" w:hAnsi="Cambria" w:eastAsia="Cambria Math" w:cs="Cambria"/>
          <w:w w:val="100"/>
          <w:position w:val="1"/>
          <w:sz w:val="24"/>
          <w:szCs w:val="24"/>
        </w:rPr>
        <w:t>)</w:t>
      </w:r>
      <w:r>
        <w:rPr>
          <w:rFonts w:hint="default" w:ascii="Cambria" w:hAnsi="Cambria" w:eastAsia="Cambria Math" w:cs="Cambria"/>
          <w:spacing w:val="11"/>
          <w:position w:val="1"/>
          <w:sz w:val="24"/>
          <w:szCs w:val="24"/>
        </w:rPr>
        <w:t xml:space="preserve"> </w:t>
      </w:r>
      <w:r>
        <w:rPr>
          <w:rFonts w:hint="default" w:ascii="Cambria" w:hAnsi="Cambria" w:eastAsia="Cambria Math" w:cs="Cambria"/>
          <w:w w:val="100"/>
          <w:sz w:val="24"/>
          <w:szCs w:val="24"/>
        </w:rPr>
        <w:t>=</w:t>
      </w:r>
      <w:r>
        <w:rPr>
          <w:rFonts w:hint="default" w:ascii="Cambria" w:hAnsi="Cambria" w:eastAsia="Cambria Math" w:cs="Cambria"/>
          <w:sz w:val="24"/>
          <w:szCs w:val="24"/>
        </w:rPr>
        <w:t xml:space="preserve"> </w:t>
      </w:r>
      <w:r>
        <w:rPr>
          <w:rFonts w:hint="default" w:ascii="Cambria" w:hAnsi="Cambria" w:eastAsia="Cambria Math" w:cs="Cambria"/>
          <w:spacing w:val="-18"/>
          <w:sz w:val="24"/>
          <w:szCs w:val="24"/>
        </w:rPr>
        <w:t xml:space="preserve"> </w:t>
      </w:r>
      <w:r>
        <w:rPr>
          <w:rFonts w:hint="default" w:ascii="Cambria" w:hAnsi="Cambria" w:eastAsia="Cambria Math" w:cs="Cambria"/>
          <w:w w:val="187"/>
          <w:sz w:val="24"/>
          <w:szCs w:val="24"/>
        </w:rPr>
        <w:t>∑</w:t>
      </w:r>
      <w:r>
        <w:rPr>
          <w:rFonts w:hint="default" w:ascii="Cambria" w:hAnsi="Cambria" w:eastAsia="Cambria Math" w:cs="Cambria"/>
          <w:spacing w:val="12"/>
          <w:sz w:val="24"/>
          <w:szCs w:val="24"/>
        </w:rPr>
        <w:t xml:space="preserve"> </w:t>
      </w:r>
      <w:r>
        <w:rPr>
          <w:rFonts w:hint="default" w:ascii="Cambria" w:hAnsi="Cambria" w:eastAsia="Cambria Math" w:cs="Cambria"/>
          <w:spacing w:val="4"/>
          <w:w w:val="100"/>
          <w:sz w:val="24"/>
          <w:szCs w:val="24"/>
        </w:rPr>
        <w:t>𝑃</w:t>
      </w:r>
      <w:r>
        <w:rPr>
          <w:rFonts w:hint="default" w:ascii="Cambria" w:hAnsi="Cambria" w:eastAsia="Cambria Math" w:cs="Cambria"/>
          <w:spacing w:val="-1"/>
          <w:w w:val="100"/>
          <w:sz w:val="24"/>
          <w:szCs w:val="24"/>
        </w:rPr>
        <w:t>(</w:t>
      </w:r>
      <w:r>
        <w:rPr>
          <w:rFonts w:hint="default" w:ascii="Cambria" w:hAnsi="Cambria" w:eastAsia="Cambria Math" w:cs="Cambria"/>
          <w:spacing w:val="5"/>
          <w:w w:val="100"/>
          <w:sz w:val="24"/>
          <w:szCs w:val="24"/>
        </w:rPr>
        <w:t>𝑢</w:t>
      </w:r>
      <w:r>
        <w:rPr>
          <w:rFonts w:hint="default" w:ascii="Cambria" w:hAnsi="Cambria" w:eastAsia="Cambria Math" w:cs="Cambria"/>
          <w:w w:val="100"/>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pacing w:val="3"/>
          <w:w w:val="100"/>
          <w:sz w:val="24"/>
          <w:szCs w:val="24"/>
        </w:rPr>
        <w:t>𝑦</w:t>
      </w:r>
      <w:r>
        <w:rPr>
          <w:rFonts w:hint="default" w:ascii="Cambria" w:hAnsi="Cambria" w:eastAsia="Cambria Math" w:cs="Cambria"/>
          <w:spacing w:val="-1"/>
          <w:w w:val="100"/>
          <w:sz w:val="24"/>
          <w:szCs w:val="24"/>
        </w:rPr>
        <w:t>)</w:t>
      </w:r>
      <w:r>
        <w:rPr>
          <w:rFonts w:hint="default" w:ascii="Cambria" w:hAnsi="Cambria" w:eastAsia="Cambria Math" w:cs="Cambria"/>
          <w:spacing w:val="12"/>
          <w:w w:val="102"/>
          <w:sz w:val="24"/>
          <w:szCs w:val="24"/>
        </w:rPr>
        <w:t>e</w:t>
      </w:r>
      <w:r>
        <w:rPr>
          <w:rFonts w:hint="default" w:ascii="Cambria" w:hAnsi="Cambria" w:eastAsia="Cambria Math" w:cs="Cambria"/>
          <w:w w:val="112"/>
          <w:sz w:val="24"/>
          <w:szCs w:val="24"/>
          <w:vertAlign w:val="superscript"/>
        </w:rPr>
        <w:t>−</w:t>
      </w:r>
      <w:r>
        <w:rPr>
          <w:rFonts w:hint="default" w:ascii="Cambria" w:hAnsi="Cambria" w:eastAsia="Cambria Math" w:cs="Cambria"/>
          <w:spacing w:val="-2"/>
          <w:w w:val="203"/>
          <w:sz w:val="24"/>
          <w:szCs w:val="24"/>
          <w:vertAlign w:val="superscript"/>
        </w:rPr>
        <w:t>j</w:t>
      </w:r>
      <w:r>
        <w:rPr>
          <w:rFonts w:hint="default" w:ascii="Cambria" w:hAnsi="Cambria" w:eastAsia="Cambria Math" w:cs="Cambria"/>
          <w:spacing w:val="-2"/>
          <w:w w:val="120"/>
          <w:sz w:val="24"/>
          <w:szCs w:val="24"/>
          <w:vertAlign w:val="superscript"/>
        </w:rPr>
        <w:t>2</w:t>
      </w:r>
      <w:r>
        <w:rPr>
          <w:rFonts w:hint="default" w:ascii="Cambria" w:hAnsi="Cambria" w:eastAsia="Cambria Math" w:cs="Cambria"/>
          <w:spacing w:val="-1"/>
          <w:w w:val="128"/>
          <w:sz w:val="24"/>
          <w:szCs w:val="24"/>
          <w:vertAlign w:val="superscript"/>
        </w:rPr>
        <w:t>𝜋</w:t>
      </w:r>
      <w:r>
        <w:rPr>
          <w:rFonts w:hint="default" w:ascii="Cambria" w:hAnsi="Cambria" w:eastAsia="Cambria Math" w:cs="Cambria"/>
          <w:spacing w:val="-1"/>
          <w:w w:val="125"/>
          <w:sz w:val="24"/>
          <w:szCs w:val="24"/>
          <w:vertAlign w:val="superscript"/>
        </w:rPr>
        <w:t>𝑣</w:t>
      </w:r>
      <w:r>
        <w:rPr>
          <w:rFonts w:hint="default" w:ascii="Cambria" w:hAnsi="Cambria" w:eastAsia="Cambria Math" w:cs="Cambria"/>
          <w:spacing w:val="1"/>
          <w:w w:val="125"/>
          <w:sz w:val="24"/>
          <w:szCs w:val="24"/>
          <w:vertAlign w:val="superscript"/>
        </w:rPr>
        <w:t>𝑦</w:t>
      </w:r>
      <w:r>
        <w:rPr>
          <w:rFonts w:hint="default" w:ascii="Cambria" w:hAnsi="Cambria" w:eastAsia="Cambria Math" w:cs="Cambria"/>
          <w:w w:val="115"/>
          <w:sz w:val="24"/>
          <w:szCs w:val="24"/>
          <w:vertAlign w:val="superscript"/>
        </w:rPr>
        <w:t>/</w:t>
      </w:r>
      <w:r>
        <w:rPr>
          <w:rFonts w:hint="default" w:ascii="Cambria" w:hAnsi="Cambria" w:eastAsia="Cambria Math" w:cs="Cambria"/>
          <w:w w:val="119"/>
          <w:sz w:val="24"/>
          <w:szCs w:val="24"/>
          <w:vertAlign w:val="superscript"/>
        </w:rPr>
        <w:t>𝑁</w:t>
      </w:r>
    </w:p>
    <w:p>
      <w:pPr>
        <w:spacing w:before="83"/>
        <w:ind w:left="1060" w:right="0" w:firstLine="0"/>
        <w:jc w:val="left"/>
        <w:rPr>
          <w:rFonts w:hint="default" w:ascii="Cambria" w:hAnsi="Cambria" w:eastAsia="Cambria Math" w:cs="Cambria"/>
          <w:sz w:val="24"/>
          <w:szCs w:val="24"/>
        </w:rPr>
      </w:pPr>
      <w:r>
        <w:rPr>
          <w:rFonts w:hint="default" w:ascii="Cambria" w:hAnsi="Cambria" w:eastAsia="Cambria Math" w:cs="Cambria"/>
          <w:w w:val="105"/>
          <w:sz w:val="24"/>
          <w:szCs w:val="24"/>
        </w:rPr>
        <w:t>𝑦=0</w:t>
      </w:r>
    </w:p>
    <w:p>
      <w:pPr>
        <w:pStyle w:val="5"/>
        <w:rPr>
          <w:rFonts w:hint="default" w:ascii="Cambria" w:hAnsi="Cambria" w:cs="Cambria"/>
          <w:sz w:val="24"/>
          <w:szCs w:val="24"/>
        </w:rPr>
      </w:pPr>
    </w:p>
    <w:p>
      <w:pPr>
        <w:spacing w:before="110"/>
        <w:ind w:left="1058" w:right="0" w:firstLine="0"/>
        <w:jc w:val="left"/>
        <w:rPr>
          <w:rFonts w:hint="default" w:ascii="Cambria" w:hAnsi="Cambria" w:eastAsia="Cambria Math" w:cs="Cambria"/>
          <w:sz w:val="24"/>
          <w:szCs w:val="24"/>
        </w:rPr>
      </w:pPr>
      <w:r>
        <w:rPr>
          <w:rFonts w:hint="default" w:ascii="Cambria" w:hAnsi="Cambria" w:eastAsia="Cambria Math" w:cs="Cambria"/>
          <w:sz w:val="24"/>
          <w:szCs w:val="24"/>
        </w:rPr>
        <w:t>𝑁−1</w:t>
      </w:r>
    </w:p>
    <w:p>
      <w:pPr>
        <w:pStyle w:val="5"/>
        <w:spacing w:before="72"/>
        <w:ind w:left="107"/>
        <w:rPr>
          <w:rFonts w:hint="default" w:ascii="Cambria" w:hAnsi="Cambria" w:eastAsia="Cambria Math" w:cs="Cambria"/>
          <w:sz w:val="24"/>
          <w:szCs w:val="24"/>
        </w:rPr>
      </w:pPr>
      <w:r>
        <w:rPr>
          <w:rFonts w:hint="default" w:ascii="Cambria" w:hAnsi="Cambria" w:eastAsia="Cambria Math" w:cs="Cambria"/>
          <w:spacing w:val="4"/>
          <w:w w:val="100"/>
          <w:sz w:val="24"/>
          <w:szCs w:val="24"/>
        </w:rPr>
        <w:t>𝑃</w:t>
      </w:r>
      <w:r>
        <w:rPr>
          <w:rFonts w:hint="default" w:ascii="Cambria" w:hAnsi="Cambria" w:eastAsia="Cambria Math" w:cs="Cambria"/>
          <w:spacing w:val="-1"/>
          <w:w w:val="100"/>
          <w:position w:val="1"/>
          <w:sz w:val="24"/>
          <w:szCs w:val="24"/>
        </w:rPr>
        <w:t>(</w:t>
      </w:r>
      <w:r>
        <w:rPr>
          <w:rFonts w:hint="default" w:ascii="Cambria" w:hAnsi="Cambria" w:eastAsia="Cambria Math" w:cs="Cambria"/>
          <w:spacing w:val="5"/>
          <w:w w:val="100"/>
          <w:sz w:val="24"/>
          <w:szCs w:val="24"/>
        </w:rPr>
        <w:t>𝑢</w:t>
      </w:r>
      <w:r>
        <w:rPr>
          <w:rFonts w:hint="default" w:ascii="Cambria" w:hAnsi="Cambria" w:eastAsia="Cambria Math" w:cs="Cambria"/>
          <w:w w:val="100"/>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pacing w:val="3"/>
          <w:w w:val="100"/>
          <w:sz w:val="24"/>
          <w:szCs w:val="24"/>
        </w:rPr>
        <w:t>𝑦</w:t>
      </w:r>
      <w:r>
        <w:rPr>
          <w:rFonts w:hint="default" w:ascii="Cambria" w:hAnsi="Cambria" w:eastAsia="Cambria Math" w:cs="Cambria"/>
          <w:w w:val="100"/>
          <w:position w:val="1"/>
          <w:sz w:val="24"/>
          <w:szCs w:val="24"/>
        </w:rPr>
        <w:t>)</w:t>
      </w:r>
      <w:r>
        <w:rPr>
          <w:rFonts w:hint="default" w:ascii="Cambria" w:hAnsi="Cambria" w:eastAsia="Cambria Math" w:cs="Cambria"/>
          <w:spacing w:val="11"/>
          <w:position w:val="1"/>
          <w:sz w:val="24"/>
          <w:szCs w:val="24"/>
        </w:rPr>
        <w:t xml:space="preserve"> </w:t>
      </w:r>
      <w:r>
        <w:rPr>
          <w:rFonts w:hint="default" w:ascii="Cambria" w:hAnsi="Cambria" w:eastAsia="Cambria Math" w:cs="Cambria"/>
          <w:w w:val="100"/>
          <w:sz w:val="24"/>
          <w:szCs w:val="24"/>
        </w:rPr>
        <w:t>=</w:t>
      </w:r>
      <w:r>
        <w:rPr>
          <w:rFonts w:hint="default" w:ascii="Cambria" w:hAnsi="Cambria" w:eastAsia="Cambria Math" w:cs="Cambria"/>
          <w:sz w:val="24"/>
          <w:szCs w:val="24"/>
        </w:rPr>
        <w:t xml:space="preserve"> </w:t>
      </w:r>
      <w:r>
        <w:rPr>
          <w:rFonts w:hint="default" w:ascii="Cambria" w:hAnsi="Cambria" w:eastAsia="Cambria Math" w:cs="Cambria"/>
          <w:spacing w:val="-18"/>
          <w:sz w:val="24"/>
          <w:szCs w:val="24"/>
        </w:rPr>
        <w:t xml:space="preserve"> </w:t>
      </w:r>
      <w:r>
        <w:rPr>
          <w:rFonts w:hint="default" w:ascii="Cambria" w:hAnsi="Cambria" w:eastAsia="Cambria Math" w:cs="Cambria"/>
          <w:w w:val="187"/>
          <w:sz w:val="24"/>
          <w:szCs w:val="24"/>
        </w:rPr>
        <w:t>∑</w:t>
      </w:r>
      <w:r>
        <w:rPr>
          <w:rFonts w:hint="default" w:ascii="Cambria" w:hAnsi="Cambria" w:eastAsia="Cambria Math" w:cs="Cambria"/>
          <w:spacing w:val="12"/>
          <w:sz w:val="24"/>
          <w:szCs w:val="24"/>
        </w:rPr>
        <w:t xml:space="preserve"> </w:t>
      </w:r>
      <w:r>
        <w:rPr>
          <w:rFonts w:hint="default" w:ascii="Cambria" w:hAnsi="Cambria" w:eastAsia="Cambria Math" w:cs="Cambria"/>
          <w:spacing w:val="5"/>
          <w:w w:val="182"/>
          <w:sz w:val="24"/>
          <w:szCs w:val="24"/>
        </w:rPr>
        <w:t>ƒ</w:t>
      </w:r>
      <w:r>
        <w:rPr>
          <w:rFonts w:hint="default" w:ascii="Cambria" w:hAnsi="Cambria" w:eastAsia="Cambria Math" w:cs="Cambria"/>
          <w:spacing w:val="-1"/>
          <w:w w:val="100"/>
          <w:sz w:val="24"/>
          <w:szCs w:val="24"/>
        </w:rPr>
        <w:t>(</w:t>
      </w:r>
      <w:r>
        <w:rPr>
          <w:rFonts w:hint="default" w:ascii="Cambria" w:hAnsi="Cambria" w:eastAsia="Cambria Math" w:cs="Cambria"/>
          <w:spacing w:val="4"/>
          <w:w w:val="100"/>
          <w:sz w:val="24"/>
          <w:szCs w:val="24"/>
        </w:rPr>
        <w:t>𝑥</w:t>
      </w:r>
      <w:r>
        <w:rPr>
          <w:rFonts w:hint="default" w:ascii="Cambria" w:hAnsi="Cambria" w:eastAsia="Cambria Math" w:cs="Cambria"/>
          <w:w w:val="100"/>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pacing w:val="3"/>
          <w:w w:val="100"/>
          <w:sz w:val="24"/>
          <w:szCs w:val="24"/>
        </w:rPr>
        <w:t>𝑦</w:t>
      </w:r>
      <w:r>
        <w:rPr>
          <w:rFonts w:hint="default" w:ascii="Cambria" w:hAnsi="Cambria" w:eastAsia="Cambria Math" w:cs="Cambria"/>
          <w:spacing w:val="-1"/>
          <w:w w:val="100"/>
          <w:sz w:val="24"/>
          <w:szCs w:val="24"/>
        </w:rPr>
        <w:t>)</w:t>
      </w:r>
      <w:r>
        <w:rPr>
          <w:rFonts w:hint="default" w:ascii="Cambria" w:hAnsi="Cambria" w:eastAsia="Cambria Math" w:cs="Cambria"/>
          <w:spacing w:val="12"/>
          <w:w w:val="102"/>
          <w:sz w:val="24"/>
          <w:szCs w:val="24"/>
        </w:rPr>
        <w:t>e</w:t>
      </w:r>
      <w:r>
        <w:rPr>
          <w:rFonts w:hint="default" w:ascii="Cambria" w:hAnsi="Cambria" w:eastAsia="Cambria Math" w:cs="Cambria"/>
          <w:w w:val="112"/>
          <w:sz w:val="24"/>
          <w:szCs w:val="24"/>
          <w:vertAlign w:val="superscript"/>
        </w:rPr>
        <w:t>−</w:t>
      </w:r>
      <w:r>
        <w:rPr>
          <w:rFonts w:hint="default" w:ascii="Cambria" w:hAnsi="Cambria" w:eastAsia="Cambria Math" w:cs="Cambria"/>
          <w:spacing w:val="-2"/>
          <w:w w:val="203"/>
          <w:sz w:val="24"/>
          <w:szCs w:val="24"/>
          <w:vertAlign w:val="superscript"/>
        </w:rPr>
        <w:t>j</w:t>
      </w:r>
      <w:r>
        <w:rPr>
          <w:rFonts w:hint="default" w:ascii="Cambria" w:hAnsi="Cambria" w:eastAsia="Cambria Math" w:cs="Cambria"/>
          <w:w w:val="120"/>
          <w:sz w:val="24"/>
          <w:szCs w:val="24"/>
          <w:vertAlign w:val="superscript"/>
        </w:rPr>
        <w:t>2</w:t>
      </w:r>
      <w:r>
        <w:rPr>
          <w:rFonts w:hint="default" w:ascii="Cambria" w:hAnsi="Cambria" w:eastAsia="Cambria Math" w:cs="Cambria"/>
          <w:spacing w:val="-1"/>
          <w:w w:val="128"/>
          <w:sz w:val="24"/>
          <w:szCs w:val="24"/>
          <w:vertAlign w:val="superscript"/>
        </w:rPr>
        <w:t>𝜋</w:t>
      </w:r>
      <w:r>
        <w:rPr>
          <w:rFonts w:hint="default" w:ascii="Cambria" w:hAnsi="Cambria" w:eastAsia="Cambria Math" w:cs="Cambria"/>
          <w:spacing w:val="-2"/>
          <w:w w:val="130"/>
          <w:sz w:val="24"/>
          <w:szCs w:val="24"/>
          <w:vertAlign w:val="superscript"/>
        </w:rPr>
        <w:t>𝑢</w:t>
      </w:r>
      <w:r>
        <w:rPr>
          <w:rFonts w:hint="default" w:ascii="Cambria" w:hAnsi="Cambria" w:eastAsia="Cambria Math" w:cs="Cambria"/>
          <w:spacing w:val="3"/>
          <w:w w:val="128"/>
          <w:sz w:val="24"/>
          <w:szCs w:val="24"/>
          <w:vertAlign w:val="superscript"/>
        </w:rPr>
        <w:t>𝑥</w:t>
      </w:r>
      <w:r>
        <w:rPr>
          <w:rFonts w:hint="default" w:ascii="Cambria" w:hAnsi="Cambria" w:eastAsia="Cambria Math" w:cs="Cambria"/>
          <w:w w:val="115"/>
          <w:sz w:val="24"/>
          <w:szCs w:val="24"/>
          <w:vertAlign w:val="superscript"/>
        </w:rPr>
        <w:t>/</w:t>
      </w:r>
      <w:r>
        <w:rPr>
          <w:rFonts w:hint="default" w:ascii="Cambria" w:hAnsi="Cambria" w:eastAsia="Cambria Math" w:cs="Cambria"/>
          <w:w w:val="119"/>
          <w:sz w:val="24"/>
          <w:szCs w:val="24"/>
          <w:vertAlign w:val="superscript"/>
        </w:rPr>
        <w:t>𝑁</w:t>
      </w:r>
    </w:p>
    <w:p>
      <w:pPr>
        <w:spacing w:before="82"/>
        <w:ind w:left="1070" w:right="0" w:firstLine="0"/>
        <w:jc w:val="left"/>
        <w:rPr>
          <w:rFonts w:hint="default" w:ascii="Cambria" w:hAnsi="Cambria" w:eastAsia="Cambria Math" w:cs="Cambria"/>
          <w:sz w:val="24"/>
          <w:szCs w:val="24"/>
        </w:rPr>
      </w:pPr>
      <w:r>
        <w:rPr>
          <w:rFonts w:hint="default" w:ascii="Cambria" w:hAnsi="Cambria" w:eastAsia="Cambria Math" w:cs="Cambria"/>
          <w:w w:val="105"/>
          <w:sz w:val="24"/>
          <w:szCs w:val="24"/>
        </w:rPr>
        <w:t>𝑥=0</w:t>
      </w:r>
    </w:p>
    <w:p>
      <w:pPr>
        <w:spacing w:after="0"/>
        <w:jc w:val="left"/>
        <w:rPr>
          <w:rFonts w:hint="default" w:ascii="Cambria" w:hAnsi="Cambria" w:eastAsia="Cambria Math" w:cs="Cambria"/>
          <w:sz w:val="24"/>
          <w:szCs w:val="24"/>
        </w:rPr>
        <w:sectPr>
          <w:type w:val="continuous"/>
          <w:pgSz w:w="12240" w:h="15840"/>
          <w:pgMar w:top="1040" w:right="1300" w:bottom="280" w:left="1340" w:header="720" w:footer="720" w:gutter="0"/>
          <w:cols w:equalWidth="0" w:num="2">
            <w:col w:w="711" w:space="2517"/>
            <w:col w:w="6372"/>
          </w:cols>
        </w:sectPr>
      </w:pPr>
    </w:p>
    <w:p>
      <w:pPr>
        <w:pStyle w:val="5"/>
        <w:spacing w:line="276" w:lineRule="auto"/>
        <w:ind w:left="100" w:right="127"/>
        <w:rPr>
          <w:rFonts w:hint="default" w:ascii="Cambria" w:hAnsi="Cambria" w:cs="Cambria"/>
          <w:sz w:val="24"/>
          <w:szCs w:val="24"/>
        </w:rPr>
      </w:pPr>
      <w:r>
        <w:rPr>
          <w:rFonts w:hint="default" w:ascii="Cambria" w:hAnsi="Cambria" w:cs="Cambria"/>
          <w:sz w:val="24"/>
          <w:szCs w:val="24"/>
        </w:rPr>
        <w:t>So, the 2 – D DFT of an image can be obtained by first applying the second equation above on the image,</w:t>
      </w:r>
      <w:r>
        <w:rPr>
          <w:rFonts w:hint="default" w:ascii="Cambria" w:hAnsi="Cambria" w:cs="Cambria"/>
          <w:spacing w:val="-47"/>
          <w:sz w:val="24"/>
          <w:szCs w:val="24"/>
        </w:rPr>
        <w:t xml:space="preserve"> </w:t>
      </w:r>
      <w:r>
        <w:rPr>
          <w:rFonts w:hint="default" w:ascii="Cambria" w:hAnsi="Cambria" w:cs="Cambria"/>
          <w:sz w:val="24"/>
          <w:szCs w:val="24"/>
        </w:rPr>
        <w:t>which is applying a 1 – Dimensional</w:t>
      </w:r>
      <w:r>
        <w:rPr>
          <w:rFonts w:hint="default" w:ascii="Cambria" w:hAnsi="Cambria" w:cs="Cambria"/>
          <w:spacing w:val="1"/>
          <w:sz w:val="24"/>
          <w:szCs w:val="24"/>
        </w:rPr>
        <w:t xml:space="preserve"> </w:t>
      </w:r>
      <w:r>
        <w:rPr>
          <w:rFonts w:hint="default" w:ascii="Cambria" w:hAnsi="Cambria" w:cs="Cambria"/>
          <w:sz w:val="24"/>
          <w:szCs w:val="24"/>
        </w:rPr>
        <w:t>N – point DFT on the rows of the image to get an intermediate</w:t>
      </w:r>
      <w:r>
        <w:rPr>
          <w:rFonts w:hint="default" w:ascii="Cambria" w:hAnsi="Cambria" w:cs="Cambria"/>
          <w:spacing w:val="1"/>
          <w:sz w:val="24"/>
          <w:szCs w:val="24"/>
        </w:rPr>
        <w:t xml:space="preserve"> </w:t>
      </w:r>
      <w:r>
        <w:rPr>
          <w:rFonts w:hint="default" w:ascii="Cambria" w:hAnsi="Cambria" w:cs="Cambria"/>
          <w:sz w:val="24"/>
          <w:szCs w:val="24"/>
        </w:rPr>
        <w:t>image. Then the first equation above is applied on the intermediate image, which is applying 1- D DFT on</w:t>
      </w:r>
      <w:r>
        <w:rPr>
          <w:rFonts w:hint="default" w:ascii="Cambria" w:hAnsi="Cambria" w:cs="Cambria"/>
          <w:spacing w:val="-47"/>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columns</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intermediate</w:t>
      </w:r>
      <w:r>
        <w:rPr>
          <w:rFonts w:hint="default" w:ascii="Cambria" w:hAnsi="Cambria" w:cs="Cambria"/>
          <w:spacing w:val="1"/>
          <w:sz w:val="24"/>
          <w:szCs w:val="24"/>
        </w:rPr>
        <w:t xml:space="preserve"> </w:t>
      </w:r>
      <w:r>
        <w:rPr>
          <w:rFonts w:hint="default" w:ascii="Cambria" w:hAnsi="Cambria" w:cs="Cambria"/>
          <w:sz w:val="24"/>
          <w:szCs w:val="24"/>
        </w:rPr>
        <w:t>image.</w:t>
      </w:r>
    </w:p>
    <w:p>
      <w:pPr>
        <w:pStyle w:val="5"/>
        <w:spacing w:line="276" w:lineRule="auto"/>
        <w:ind w:left="100" w:right="407"/>
        <w:rPr>
          <w:rFonts w:hint="default" w:ascii="Cambria" w:hAnsi="Cambria" w:cs="Cambria"/>
          <w:sz w:val="24"/>
          <w:szCs w:val="24"/>
          <w:vertAlign w:val="baseline"/>
        </w:rPr>
      </w:pPr>
      <w:r>
        <w:rPr>
          <w:rFonts w:hint="default" w:ascii="Cambria" w:hAnsi="Cambria" w:cs="Cambria"/>
          <w:sz w:val="24"/>
          <w:szCs w:val="24"/>
        </w:rPr>
        <w:t>Applying a 1 – D DFT has N</w:t>
      </w:r>
      <w:r>
        <w:rPr>
          <w:rFonts w:hint="default" w:ascii="Cambria" w:hAnsi="Cambria" w:cs="Cambria"/>
          <w:sz w:val="24"/>
          <w:szCs w:val="24"/>
          <w:vertAlign w:val="superscript"/>
        </w:rPr>
        <w:t>2</w:t>
      </w:r>
      <w:r>
        <w:rPr>
          <w:rFonts w:hint="default" w:ascii="Cambria" w:hAnsi="Cambria" w:cs="Cambria"/>
          <w:sz w:val="24"/>
          <w:szCs w:val="24"/>
          <w:vertAlign w:val="baseline"/>
        </w:rPr>
        <w:t xml:space="preserve"> complexity. This can be reduced to </w:t>
      </w:r>
      <w:r>
        <w:rPr>
          <w:rFonts w:hint="default" w:ascii="Cambria" w:hAnsi="Cambria" w:eastAsia="Cambria Math" w:cs="Cambria"/>
          <w:sz w:val="24"/>
          <w:szCs w:val="24"/>
          <w:vertAlign w:val="baseline"/>
        </w:rPr>
        <w:t>𝑁 log</w:t>
      </w:r>
      <w:r>
        <w:rPr>
          <w:rFonts w:hint="default" w:ascii="Cambria" w:hAnsi="Cambria" w:eastAsia="Cambria Math" w:cs="Cambria"/>
          <w:sz w:val="24"/>
          <w:szCs w:val="24"/>
          <w:vertAlign w:val="subscript"/>
        </w:rPr>
        <w:t>2</w:t>
      </w:r>
      <w:r>
        <w:rPr>
          <w:rFonts w:hint="default" w:ascii="Cambria" w:hAnsi="Cambria" w:eastAsia="Cambria Math" w:cs="Cambria"/>
          <w:sz w:val="24"/>
          <w:szCs w:val="24"/>
          <w:vertAlign w:val="baseline"/>
        </w:rPr>
        <w:t xml:space="preserve"> 𝑁 </w:t>
      </w:r>
      <w:r>
        <w:rPr>
          <w:rFonts w:hint="default" w:ascii="Cambria" w:hAnsi="Cambria" w:cs="Cambria"/>
          <w:sz w:val="24"/>
          <w:szCs w:val="24"/>
          <w:vertAlign w:val="baseline"/>
        </w:rPr>
        <w:t>using the Fast Fourier</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Transform.</w:t>
      </w:r>
      <w:r>
        <w:drawing>
          <wp:inline distT="0" distB="0" distL="114300" distR="114300">
            <wp:extent cx="6093460" cy="3750310"/>
            <wp:effectExtent l="0" t="0" r="2540" b="1397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1"/>
                    <a:stretch>
                      <a:fillRect/>
                    </a:stretch>
                  </pic:blipFill>
                  <pic:spPr>
                    <a:xfrm>
                      <a:off x="0" y="0"/>
                      <a:ext cx="6093460" cy="3750310"/>
                    </a:xfrm>
                    <a:prstGeom prst="rect">
                      <a:avLst/>
                    </a:prstGeom>
                    <a:noFill/>
                    <a:ln>
                      <a:noFill/>
                    </a:ln>
                  </pic:spPr>
                </pic:pic>
              </a:graphicData>
            </a:graphic>
          </wp:inline>
        </w:drawing>
      </w:r>
    </w:p>
    <w:p>
      <w:pPr>
        <w:pStyle w:val="5"/>
        <w:spacing w:before="9"/>
        <w:rPr>
          <w:rFonts w:hint="default" w:ascii="Cambria" w:hAnsi="Cambria" w:cs="Cambria"/>
          <w:sz w:val="24"/>
          <w:szCs w:val="24"/>
        </w:rPr>
      </w:pPr>
    </w:p>
    <w:p>
      <w:pPr>
        <w:spacing w:after="0"/>
        <w:rPr>
          <w:rFonts w:hint="default" w:ascii="Cambria" w:hAnsi="Cambria" w:cs="Cambria"/>
          <w:sz w:val="24"/>
          <w:szCs w:val="24"/>
        </w:rPr>
        <w:sectPr>
          <w:type w:val="continuous"/>
          <w:pgSz w:w="12240" w:h="15840"/>
          <w:pgMar w:top="1040" w:right="1300" w:bottom="280" w:left="1340" w:header="720" w:footer="720" w:gutter="0"/>
          <w:cols w:space="720" w:num="1"/>
        </w:sectPr>
      </w:pPr>
    </w:p>
    <w:p>
      <w:pPr>
        <w:spacing w:after="0" w:line="181" w:lineRule="exact"/>
        <w:jc w:val="both"/>
        <w:rPr>
          <w:rFonts w:hint="default" w:ascii="Cambria" w:hAnsi="Cambria" w:eastAsia="Cambria Math" w:cs="Cambria"/>
          <w:sz w:val="24"/>
          <w:szCs w:val="24"/>
          <w:lang w:val="en-US"/>
        </w:rPr>
        <w:sectPr>
          <w:type w:val="continuous"/>
          <w:pgSz w:w="12240" w:h="15840"/>
          <w:pgMar w:top="1040" w:right="1300" w:bottom="280" w:left="1340" w:header="720" w:footer="720" w:gutter="0"/>
          <w:cols w:equalWidth="0" w:num="3">
            <w:col w:w="4502" w:space="40"/>
            <w:col w:w="1228" w:space="39"/>
            <w:col w:w="3791"/>
          </w:cols>
        </w:sectPr>
      </w:pPr>
      <w:r>
        <w:rPr>
          <w:rFonts w:hint="default" w:ascii="Cambria" w:hAnsi="Cambria" w:eastAsia="Cambria Math" w:cs="Cambria"/>
          <w:sz w:val="24"/>
          <w:szCs w:val="24"/>
          <w:lang w:val="en-US"/>
        </w:rPr>
        <w:tab/>
      </w:r>
    </w:p>
    <w:p>
      <w:pPr>
        <w:pStyle w:val="2"/>
        <w:spacing w:before="39"/>
        <w:rPr>
          <w:rFonts w:hint="default" w:ascii="Cambria" w:hAnsi="Cambria" w:cs="Cambria"/>
          <w:sz w:val="24"/>
          <w:szCs w:val="24"/>
          <w:u w:val="none"/>
        </w:rPr>
      </w:pPr>
      <w:r>
        <w:rPr>
          <w:rFonts w:hint="default" w:ascii="Cambria" w:hAnsi="Cambria" w:cs="Cambria"/>
          <w:sz w:val="24"/>
          <w:szCs w:val="24"/>
          <w:u w:val="single"/>
        </w:rPr>
        <w:t>Properties</w:t>
      </w:r>
      <w:r>
        <w:rPr>
          <w:rFonts w:hint="default" w:ascii="Cambria" w:hAnsi="Cambria" w:cs="Cambria"/>
          <w:spacing w:val="-3"/>
          <w:sz w:val="24"/>
          <w:szCs w:val="24"/>
          <w:u w:val="single"/>
        </w:rPr>
        <w:t xml:space="preserve"> </w:t>
      </w:r>
      <w:r>
        <w:rPr>
          <w:rFonts w:hint="default" w:ascii="Cambria" w:hAnsi="Cambria" w:cs="Cambria"/>
          <w:sz w:val="24"/>
          <w:szCs w:val="24"/>
          <w:u w:val="single"/>
        </w:rPr>
        <w:t>of</w:t>
      </w:r>
      <w:r>
        <w:rPr>
          <w:rFonts w:hint="default" w:ascii="Cambria" w:hAnsi="Cambria" w:cs="Cambria"/>
          <w:spacing w:val="-1"/>
          <w:sz w:val="24"/>
          <w:szCs w:val="24"/>
          <w:u w:val="single"/>
        </w:rPr>
        <w:t xml:space="preserve"> </w:t>
      </w:r>
      <w:r>
        <w:rPr>
          <w:rFonts w:hint="default" w:ascii="Cambria" w:hAnsi="Cambria" w:cs="Cambria"/>
          <w:sz w:val="24"/>
          <w:szCs w:val="24"/>
          <w:u w:val="single"/>
        </w:rPr>
        <w:t>2-D</w:t>
      </w:r>
      <w:r>
        <w:rPr>
          <w:rFonts w:hint="default" w:ascii="Cambria" w:hAnsi="Cambria" w:cs="Cambria"/>
          <w:spacing w:val="-3"/>
          <w:sz w:val="24"/>
          <w:szCs w:val="24"/>
          <w:u w:val="single"/>
        </w:rPr>
        <w:t xml:space="preserve"> </w:t>
      </w:r>
      <w:r>
        <w:rPr>
          <w:rFonts w:hint="default" w:ascii="Cambria" w:hAnsi="Cambria" w:cs="Cambria"/>
          <w:sz w:val="24"/>
          <w:szCs w:val="24"/>
          <w:u w:val="single"/>
        </w:rPr>
        <w:t>DFT</w:t>
      </w:r>
    </w:p>
    <w:p>
      <w:pPr>
        <w:pStyle w:val="5"/>
        <w:spacing w:before="11"/>
        <w:rPr>
          <w:rFonts w:hint="default" w:ascii="Cambria" w:hAnsi="Cambria" w:cs="Cambria"/>
          <w:b/>
          <w:sz w:val="24"/>
          <w:szCs w:val="24"/>
        </w:rPr>
      </w:pPr>
    </w:p>
    <w:p>
      <w:pPr>
        <w:pStyle w:val="11"/>
        <w:numPr>
          <w:ilvl w:val="0"/>
          <w:numId w:val="19"/>
        </w:numPr>
        <w:tabs>
          <w:tab w:val="left" w:pos="821"/>
        </w:tabs>
        <w:spacing w:before="56" w:after="0" w:line="240" w:lineRule="auto"/>
        <w:ind w:left="820" w:right="0" w:hanging="361"/>
        <w:jc w:val="left"/>
        <w:rPr>
          <w:rFonts w:hint="default" w:ascii="Cambria" w:hAnsi="Cambria" w:cs="Cambria"/>
          <w:b/>
          <w:sz w:val="24"/>
          <w:szCs w:val="24"/>
        </w:rPr>
      </w:pPr>
      <w:r>
        <w:rPr>
          <w:rFonts w:hint="default" w:ascii="Cambria" w:hAnsi="Cambria" w:cs="Cambria"/>
          <w:b/>
          <w:sz w:val="24"/>
          <w:szCs w:val="24"/>
          <w:u w:val="single"/>
        </w:rPr>
        <w:t>Relation</w:t>
      </w:r>
      <w:r>
        <w:rPr>
          <w:rFonts w:hint="default" w:ascii="Cambria" w:hAnsi="Cambria" w:cs="Cambria"/>
          <w:b/>
          <w:spacing w:val="-4"/>
          <w:sz w:val="24"/>
          <w:szCs w:val="24"/>
          <w:u w:val="single"/>
        </w:rPr>
        <w:t xml:space="preserve"> </w:t>
      </w:r>
      <w:r>
        <w:rPr>
          <w:rFonts w:hint="default" w:ascii="Cambria" w:hAnsi="Cambria" w:cs="Cambria"/>
          <w:b/>
          <w:sz w:val="24"/>
          <w:szCs w:val="24"/>
          <w:u w:val="single"/>
        </w:rPr>
        <w:t>between</w:t>
      </w:r>
      <w:r>
        <w:rPr>
          <w:rFonts w:hint="default" w:ascii="Cambria" w:hAnsi="Cambria" w:cs="Cambria"/>
          <w:b/>
          <w:spacing w:val="-3"/>
          <w:sz w:val="24"/>
          <w:szCs w:val="24"/>
          <w:u w:val="single"/>
        </w:rPr>
        <w:t xml:space="preserve"> </w:t>
      </w:r>
      <w:r>
        <w:rPr>
          <w:rFonts w:hint="default" w:ascii="Cambria" w:hAnsi="Cambria" w:cs="Cambria"/>
          <w:b/>
          <w:sz w:val="24"/>
          <w:szCs w:val="24"/>
          <w:u w:val="single"/>
        </w:rPr>
        <w:t>spatial</w:t>
      </w:r>
      <w:r>
        <w:rPr>
          <w:rFonts w:hint="default" w:ascii="Cambria" w:hAnsi="Cambria" w:cs="Cambria"/>
          <w:b/>
          <w:spacing w:val="-2"/>
          <w:sz w:val="24"/>
          <w:szCs w:val="24"/>
          <w:u w:val="single"/>
        </w:rPr>
        <w:t xml:space="preserve"> </w:t>
      </w:r>
      <w:r>
        <w:rPr>
          <w:rFonts w:hint="default" w:ascii="Cambria" w:hAnsi="Cambria" w:cs="Cambria"/>
          <w:b/>
          <w:sz w:val="24"/>
          <w:szCs w:val="24"/>
          <w:u w:val="single"/>
        </w:rPr>
        <w:t>intervals</w:t>
      </w:r>
      <w:r>
        <w:rPr>
          <w:rFonts w:hint="default" w:ascii="Cambria" w:hAnsi="Cambria" w:cs="Cambria"/>
          <w:b/>
          <w:spacing w:val="-2"/>
          <w:sz w:val="24"/>
          <w:szCs w:val="24"/>
          <w:u w:val="single"/>
        </w:rPr>
        <w:t xml:space="preserve"> </w:t>
      </w:r>
      <w:r>
        <w:rPr>
          <w:rFonts w:hint="default" w:ascii="Cambria" w:hAnsi="Cambria" w:cs="Cambria"/>
          <w:b/>
          <w:sz w:val="24"/>
          <w:szCs w:val="24"/>
          <w:u w:val="single"/>
        </w:rPr>
        <w:t>and</w:t>
      </w:r>
      <w:r>
        <w:rPr>
          <w:rFonts w:hint="default" w:ascii="Cambria" w:hAnsi="Cambria" w:cs="Cambria"/>
          <w:b/>
          <w:spacing w:val="-4"/>
          <w:sz w:val="24"/>
          <w:szCs w:val="24"/>
          <w:u w:val="single"/>
        </w:rPr>
        <w:t xml:space="preserve"> </w:t>
      </w:r>
      <w:r>
        <w:rPr>
          <w:rFonts w:hint="default" w:ascii="Cambria" w:hAnsi="Cambria" w:cs="Cambria"/>
          <w:b/>
          <w:sz w:val="24"/>
          <w:szCs w:val="24"/>
          <w:u w:val="single"/>
        </w:rPr>
        <w:t>frequency</w:t>
      </w:r>
      <w:r>
        <w:rPr>
          <w:rFonts w:hint="default" w:ascii="Cambria" w:hAnsi="Cambria" w:cs="Cambria"/>
          <w:b/>
          <w:spacing w:val="-4"/>
          <w:sz w:val="24"/>
          <w:szCs w:val="24"/>
          <w:u w:val="single"/>
        </w:rPr>
        <w:t xml:space="preserve"> </w:t>
      </w:r>
      <w:r>
        <w:rPr>
          <w:rFonts w:hint="default" w:ascii="Cambria" w:hAnsi="Cambria" w:cs="Cambria"/>
          <w:b/>
          <w:sz w:val="24"/>
          <w:szCs w:val="24"/>
          <w:u w:val="single"/>
        </w:rPr>
        <w:t>intervals</w:t>
      </w:r>
    </w:p>
    <w:p>
      <w:pPr>
        <w:pStyle w:val="5"/>
        <w:spacing w:before="41"/>
        <w:ind w:left="820"/>
        <w:rPr>
          <w:rFonts w:hint="default" w:ascii="Cambria" w:hAnsi="Cambria" w:cs="Cambria"/>
          <w:sz w:val="24"/>
          <w:szCs w:val="24"/>
        </w:rPr>
      </w:pPr>
      <w:r>
        <w:rPr>
          <w:rFonts w:hint="default" w:ascii="Cambria" w:hAnsi="Cambria" w:cs="Cambria"/>
          <w:sz w:val="24"/>
          <w:szCs w:val="24"/>
        </w:rPr>
        <w:t>In</w:t>
      </w:r>
      <w:r>
        <w:rPr>
          <w:rFonts w:hint="default" w:ascii="Cambria" w:hAnsi="Cambria" w:cs="Cambria"/>
          <w:spacing w:val="-3"/>
          <w:sz w:val="24"/>
          <w:szCs w:val="24"/>
        </w:rPr>
        <w:t xml:space="preserve"> </w:t>
      </w:r>
      <w:r>
        <w:rPr>
          <w:rFonts w:hint="default" w:ascii="Cambria" w:hAnsi="Cambria" w:cs="Cambria"/>
          <w:sz w:val="24"/>
          <w:szCs w:val="24"/>
        </w:rPr>
        <w:t>1-dimension,</w:t>
      </w:r>
      <w:r>
        <w:rPr>
          <w:rFonts w:hint="default" w:ascii="Cambria" w:hAnsi="Cambria" w:cs="Cambria"/>
          <w:spacing w:val="-1"/>
          <w:sz w:val="24"/>
          <w:szCs w:val="24"/>
        </w:rPr>
        <w:t xml:space="preserve"> </w:t>
      </w:r>
      <w:r>
        <w:rPr>
          <w:rFonts w:hint="default" w:ascii="Cambria" w:hAnsi="Cambria" w:cs="Cambria"/>
          <w:sz w:val="24"/>
          <w:szCs w:val="24"/>
        </w:rPr>
        <w:t>if</w:t>
      </w:r>
      <w:r>
        <w:rPr>
          <w:rFonts w:hint="default" w:ascii="Cambria" w:hAnsi="Cambria" w:cs="Cambria"/>
          <w:spacing w:val="-3"/>
          <w:sz w:val="24"/>
          <w:szCs w:val="24"/>
        </w:rPr>
        <w:t xml:space="preserve"> </w:t>
      </w:r>
      <w:r>
        <w:rPr>
          <w:rFonts w:hint="default" w:ascii="Cambria" w:hAnsi="Cambria" w:cs="Cambria"/>
          <w:sz w:val="24"/>
          <w:szCs w:val="24"/>
        </w:rPr>
        <w:t>f(n)</w:t>
      </w:r>
      <w:r>
        <w:rPr>
          <w:rFonts w:hint="default" w:ascii="Cambria" w:hAnsi="Cambria" w:cs="Cambria"/>
          <w:spacing w:val="-1"/>
          <w:sz w:val="24"/>
          <w:szCs w:val="24"/>
        </w:rPr>
        <w:t xml:space="preserve"> </w:t>
      </w:r>
      <w:r>
        <w:rPr>
          <w:rFonts w:hint="default" w:ascii="Cambria" w:hAnsi="Cambria" w:cs="Cambria"/>
          <w:sz w:val="24"/>
          <w:szCs w:val="24"/>
        </w:rPr>
        <w:t>consists</w:t>
      </w:r>
      <w:r>
        <w:rPr>
          <w:rFonts w:hint="default" w:ascii="Cambria" w:hAnsi="Cambria" w:cs="Cambria"/>
          <w:spacing w:val="-1"/>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M</w:t>
      </w:r>
      <w:r>
        <w:rPr>
          <w:rFonts w:hint="default" w:ascii="Cambria" w:hAnsi="Cambria" w:cs="Cambria"/>
          <w:spacing w:val="-3"/>
          <w:sz w:val="24"/>
          <w:szCs w:val="24"/>
        </w:rPr>
        <w:t xml:space="preserve"> </w:t>
      </w:r>
      <w:r>
        <w:rPr>
          <w:rFonts w:hint="default" w:ascii="Cambria" w:hAnsi="Cambria" w:cs="Cambria"/>
          <w:sz w:val="24"/>
          <w:szCs w:val="24"/>
        </w:rPr>
        <w:t>samples</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a</w:t>
      </w:r>
      <w:r>
        <w:rPr>
          <w:rFonts w:hint="default" w:ascii="Cambria" w:hAnsi="Cambria" w:cs="Cambria"/>
          <w:spacing w:val="-4"/>
          <w:sz w:val="24"/>
          <w:szCs w:val="24"/>
        </w:rPr>
        <w:t xml:space="preserve"> </w:t>
      </w:r>
      <w:r>
        <w:rPr>
          <w:rFonts w:hint="default" w:ascii="Cambria" w:hAnsi="Cambria" w:cs="Cambria"/>
          <w:sz w:val="24"/>
          <w:szCs w:val="24"/>
        </w:rPr>
        <w:t>function</w:t>
      </w:r>
      <w:r>
        <w:rPr>
          <w:rFonts w:hint="default" w:ascii="Cambria" w:hAnsi="Cambria" w:cs="Cambria"/>
          <w:spacing w:val="-2"/>
          <w:sz w:val="24"/>
          <w:szCs w:val="24"/>
        </w:rPr>
        <w:t xml:space="preserve"> </w:t>
      </w:r>
      <w:r>
        <w:rPr>
          <w:rFonts w:hint="default" w:ascii="Cambria" w:hAnsi="Cambria" w:cs="Cambria"/>
          <w:sz w:val="24"/>
          <w:szCs w:val="24"/>
        </w:rPr>
        <w:t>f(t)</w:t>
      </w:r>
      <w:r>
        <w:rPr>
          <w:rFonts w:hint="default" w:ascii="Cambria" w:hAnsi="Cambria" w:cs="Cambria"/>
          <w:spacing w:val="-3"/>
          <w:sz w:val="24"/>
          <w:szCs w:val="24"/>
        </w:rPr>
        <w:t xml:space="preserve"> </w:t>
      </w:r>
      <w:r>
        <w:rPr>
          <w:rFonts w:hint="default" w:ascii="Cambria" w:hAnsi="Cambria" w:cs="Cambria"/>
          <w:sz w:val="24"/>
          <w:szCs w:val="24"/>
        </w:rPr>
        <w:t>taken</w:t>
      </w:r>
      <w:r>
        <w:rPr>
          <w:rFonts w:hint="default" w:ascii="Cambria" w:hAnsi="Cambria" w:cs="Cambria"/>
          <w:spacing w:val="-1"/>
          <w:sz w:val="24"/>
          <w:szCs w:val="24"/>
        </w:rPr>
        <w:t xml:space="preserve"> </w:t>
      </w:r>
      <w:r>
        <w:rPr>
          <w:rFonts w:hint="default" w:ascii="Cambria" w:hAnsi="Cambria" w:cs="Cambria"/>
          <w:sz w:val="24"/>
          <w:szCs w:val="24"/>
        </w:rPr>
        <w:t>ΔT</w:t>
      </w:r>
      <w:r>
        <w:rPr>
          <w:rFonts w:hint="default" w:ascii="Cambria" w:hAnsi="Cambria" w:cs="Cambria"/>
          <w:spacing w:val="-1"/>
          <w:sz w:val="24"/>
          <w:szCs w:val="24"/>
        </w:rPr>
        <w:t xml:space="preserve"> </w:t>
      </w:r>
      <w:r>
        <w:rPr>
          <w:rFonts w:hint="default" w:ascii="Cambria" w:hAnsi="Cambria" w:cs="Cambria"/>
          <w:sz w:val="24"/>
          <w:szCs w:val="24"/>
        </w:rPr>
        <w:t>units</w:t>
      </w:r>
      <w:r>
        <w:rPr>
          <w:rFonts w:hint="default" w:ascii="Cambria" w:hAnsi="Cambria" w:cs="Cambria"/>
          <w:spacing w:val="-1"/>
          <w:sz w:val="24"/>
          <w:szCs w:val="24"/>
        </w:rPr>
        <w:t xml:space="preserve"> </w:t>
      </w:r>
      <w:r>
        <w:rPr>
          <w:rFonts w:hint="default" w:ascii="Cambria" w:hAnsi="Cambria" w:cs="Cambria"/>
          <w:sz w:val="24"/>
          <w:szCs w:val="24"/>
        </w:rPr>
        <w:t>apart</w:t>
      </w:r>
      <w:r>
        <w:rPr>
          <w:rFonts w:hint="default" w:ascii="Cambria" w:hAnsi="Cambria" w:cs="Cambria"/>
          <w:spacing w:val="-3"/>
          <w:sz w:val="24"/>
          <w:szCs w:val="24"/>
        </w:rPr>
        <w:t xml:space="preserve"> </w:t>
      </w:r>
      <w:r>
        <w:rPr>
          <w:rFonts w:hint="default" w:ascii="Cambria" w:hAnsi="Cambria" w:cs="Cambria"/>
          <w:sz w:val="24"/>
          <w:szCs w:val="24"/>
        </w:rPr>
        <w:t>(sampling</w:t>
      </w:r>
    </w:p>
    <w:p>
      <w:pPr>
        <w:pStyle w:val="5"/>
        <w:spacing w:before="39"/>
        <w:ind w:left="820"/>
        <w:rPr>
          <w:rFonts w:hint="default" w:ascii="Cambria" w:hAnsi="Cambria" w:cs="Cambria"/>
          <w:sz w:val="24"/>
          <w:szCs w:val="24"/>
        </w:rPr>
      </w:pPr>
      <w:r>
        <w:rPr>
          <w:rFonts w:hint="default" w:ascii="Cambria" w:hAnsi="Cambria" w:cs="Cambria"/>
          <w:sz w:val="24"/>
          <w:szCs w:val="24"/>
        </w:rPr>
        <w:t>period),</w:t>
      </w:r>
      <w:r>
        <w:rPr>
          <w:rFonts w:hint="default" w:ascii="Cambria" w:hAnsi="Cambria" w:cs="Cambria"/>
          <w:spacing w:val="-2"/>
          <w:sz w:val="24"/>
          <w:szCs w:val="24"/>
        </w:rPr>
        <w:t xml:space="preserve"> </w:t>
      </w:r>
      <w:r>
        <w:rPr>
          <w:rFonts w:hint="default" w:ascii="Cambria" w:hAnsi="Cambria" w:cs="Cambria"/>
          <w:sz w:val="24"/>
          <w:szCs w:val="24"/>
        </w:rPr>
        <w:t>then</w:t>
      </w:r>
    </w:p>
    <w:p>
      <w:pPr>
        <w:pStyle w:val="5"/>
        <w:spacing w:before="32"/>
        <w:ind w:left="2013" w:right="1336"/>
        <w:jc w:val="center"/>
        <w:rPr>
          <w:rFonts w:hint="default" w:ascii="Cambria" w:hAnsi="Cambria" w:eastAsia="Cambria Math" w:cs="Cambria"/>
          <w:sz w:val="24"/>
          <w:szCs w:val="24"/>
        </w:rPr>
      </w:pPr>
      <w:r>
        <w:rPr>
          <w:rFonts w:hint="default" w:ascii="Cambria" w:hAnsi="Cambria" w:eastAsia="Cambria Math" w:cs="Cambria"/>
          <w:w w:val="110"/>
          <w:sz w:val="24"/>
          <w:szCs w:val="24"/>
        </w:rPr>
        <w:t>ƒ</w:t>
      </w:r>
      <w:r>
        <w:rPr>
          <w:rFonts w:hint="default" w:ascii="Cambria" w:hAnsi="Cambria" w:eastAsia="Cambria Math" w:cs="Cambria"/>
          <w:w w:val="110"/>
          <w:position w:val="1"/>
          <w:sz w:val="24"/>
          <w:szCs w:val="24"/>
        </w:rPr>
        <w:t>(</w:t>
      </w:r>
      <w:r>
        <w:rPr>
          <w:rFonts w:hint="default" w:ascii="Cambria" w:hAnsi="Cambria" w:eastAsia="Cambria Math" w:cs="Cambria"/>
          <w:w w:val="110"/>
          <w:sz w:val="24"/>
          <w:szCs w:val="24"/>
        </w:rPr>
        <w:t>𝑛</w:t>
      </w:r>
      <w:r>
        <w:rPr>
          <w:rFonts w:hint="default" w:ascii="Cambria" w:hAnsi="Cambria" w:eastAsia="Cambria Math" w:cs="Cambria"/>
          <w:w w:val="110"/>
          <w:position w:val="1"/>
          <w:sz w:val="24"/>
          <w:szCs w:val="24"/>
        </w:rPr>
        <w:t>)</w:t>
      </w:r>
      <w:r>
        <w:rPr>
          <w:rFonts w:hint="default" w:ascii="Cambria" w:hAnsi="Cambria" w:eastAsia="Cambria Math" w:cs="Cambria"/>
          <w:spacing w:val="-2"/>
          <w:w w:val="110"/>
          <w:position w:val="1"/>
          <w:sz w:val="24"/>
          <w:szCs w:val="24"/>
        </w:rPr>
        <w:t xml:space="preserve"> </w:t>
      </w:r>
      <w:r>
        <w:rPr>
          <w:rFonts w:hint="default" w:ascii="Cambria" w:hAnsi="Cambria" w:eastAsia="Cambria Math" w:cs="Cambria"/>
          <w:w w:val="110"/>
          <w:sz w:val="24"/>
          <w:szCs w:val="24"/>
        </w:rPr>
        <w:t>=</w:t>
      </w:r>
      <w:r>
        <w:rPr>
          <w:rFonts w:hint="default" w:ascii="Cambria" w:hAnsi="Cambria" w:eastAsia="Cambria Math" w:cs="Cambria"/>
          <w:spacing w:val="2"/>
          <w:w w:val="110"/>
          <w:sz w:val="24"/>
          <w:szCs w:val="24"/>
        </w:rPr>
        <w:t xml:space="preserve"> </w:t>
      </w:r>
      <w:r>
        <w:rPr>
          <w:rFonts w:hint="default" w:ascii="Cambria" w:hAnsi="Cambria" w:eastAsia="Cambria Math" w:cs="Cambria"/>
          <w:w w:val="110"/>
          <w:sz w:val="24"/>
          <w:szCs w:val="24"/>
        </w:rPr>
        <w:t>ƒ</w:t>
      </w:r>
      <w:r>
        <w:rPr>
          <w:rFonts w:hint="default" w:ascii="Cambria" w:hAnsi="Cambria" w:eastAsia="Cambria Math" w:cs="Cambria"/>
          <w:w w:val="110"/>
          <w:position w:val="1"/>
          <w:sz w:val="24"/>
          <w:szCs w:val="24"/>
        </w:rPr>
        <w:t>(</w:t>
      </w:r>
      <w:r>
        <w:rPr>
          <w:rFonts w:hint="default" w:ascii="Cambria" w:hAnsi="Cambria" w:eastAsia="Cambria Math" w:cs="Cambria"/>
          <w:w w:val="110"/>
          <w:sz w:val="24"/>
          <w:szCs w:val="24"/>
        </w:rPr>
        <w:t>𝑡</w:t>
      </w:r>
      <w:r>
        <w:rPr>
          <w:rFonts w:hint="default" w:ascii="Cambria" w:hAnsi="Cambria" w:eastAsia="Cambria Math" w:cs="Cambria"/>
          <w:w w:val="110"/>
          <w:position w:val="1"/>
          <w:sz w:val="24"/>
          <w:szCs w:val="24"/>
        </w:rPr>
        <w:t>)</w:t>
      </w:r>
      <w:r>
        <w:rPr>
          <w:rFonts w:hint="default" w:ascii="Cambria" w:hAnsi="Cambria" w:eastAsia="Cambria Math" w:cs="Cambria"/>
          <w:w w:val="110"/>
          <w:sz w:val="24"/>
          <w:szCs w:val="24"/>
        </w:rPr>
        <w:t>𝑎𝑡</w:t>
      </w:r>
      <w:r>
        <w:rPr>
          <w:rFonts w:hint="default" w:ascii="Cambria" w:hAnsi="Cambria" w:eastAsia="Cambria Math" w:cs="Cambria"/>
          <w:spacing w:val="-7"/>
          <w:w w:val="110"/>
          <w:sz w:val="24"/>
          <w:szCs w:val="24"/>
        </w:rPr>
        <w:t xml:space="preserve"> </w:t>
      </w:r>
      <w:r>
        <w:rPr>
          <w:rFonts w:hint="default" w:ascii="Cambria" w:hAnsi="Cambria" w:eastAsia="Cambria Math" w:cs="Cambria"/>
          <w:w w:val="110"/>
          <w:sz w:val="24"/>
          <w:szCs w:val="24"/>
        </w:rPr>
        <w:t>𝑡</w:t>
      </w:r>
      <w:r>
        <w:rPr>
          <w:rFonts w:hint="default" w:ascii="Cambria" w:hAnsi="Cambria" w:eastAsia="Cambria Math" w:cs="Cambria"/>
          <w:spacing w:val="7"/>
          <w:w w:val="110"/>
          <w:sz w:val="24"/>
          <w:szCs w:val="24"/>
        </w:rPr>
        <w:t xml:space="preserve"> </w:t>
      </w:r>
      <w:r>
        <w:rPr>
          <w:rFonts w:hint="default" w:ascii="Cambria" w:hAnsi="Cambria" w:eastAsia="Cambria Math" w:cs="Cambria"/>
          <w:w w:val="110"/>
          <w:sz w:val="24"/>
          <w:szCs w:val="24"/>
        </w:rPr>
        <w:t>=</w:t>
      </w:r>
      <w:r>
        <w:rPr>
          <w:rFonts w:hint="default" w:ascii="Cambria" w:hAnsi="Cambria" w:eastAsia="Cambria Math" w:cs="Cambria"/>
          <w:spacing w:val="1"/>
          <w:w w:val="110"/>
          <w:sz w:val="24"/>
          <w:szCs w:val="24"/>
        </w:rPr>
        <w:t xml:space="preserve"> </w:t>
      </w:r>
      <w:r>
        <w:rPr>
          <w:rFonts w:hint="default" w:ascii="Cambria" w:hAnsi="Cambria" w:eastAsia="Cambria Math" w:cs="Cambria"/>
          <w:w w:val="110"/>
          <w:sz w:val="24"/>
          <w:szCs w:val="24"/>
        </w:rPr>
        <w:t>𝑛∆𝑇</w:t>
      </w:r>
    </w:p>
    <w:p>
      <w:pPr>
        <w:pStyle w:val="5"/>
        <w:spacing w:before="39"/>
        <w:ind w:left="820"/>
        <w:rPr>
          <w:rFonts w:hint="default" w:ascii="Cambria" w:hAnsi="Cambria" w:cs="Cambria"/>
          <w:sz w:val="24"/>
          <w:szCs w:val="24"/>
        </w:rPr>
      </w:pPr>
      <w:r>
        <w:rPr>
          <w:rFonts w:hint="default" w:ascii="Cambria" w:hAnsi="Cambria" w:cs="Cambria"/>
          <w:sz w:val="24"/>
          <w:szCs w:val="24"/>
        </w:rPr>
        <w:t>Then,</w:t>
      </w:r>
      <w:r>
        <w:rPr>
          <w:rFonts w:hint="default" w:ascii="Cambria" w:hAnsi="Cambria" w:cs="Cambria"/>
          <w:spacing w:val="-3"/>
          <w:sz w:val="24"/>
          <w:szCs w:val="24"/>
        </w:rPr>
        <w:t xml:space="preserve"> </w:t>
      </w:r>
      <w:r>
        <w:rPr>
          <w:rFonts w:hint="default" w:ascii="Cambria" w:hAnsi="Cambria" w:cs="Cambria"/>
          <w:sz w:val="24"/>
          <w:szCs w:val="24"/>
        </w:rPr>
        <w:t>its</w:t>
      </w:r>
      <w:r>
        <w:rPr>
          <w:rFonts w:hint="default" w:ascii="Cambria" w:hAnsi="Cambria" w:cs="Cambria"/>
          <w:spacing w:val="-4"/>
          <w:sz w:val="24"/>
          <w:szCs w:val="24"/>
        </w:rPr>
        <w:t xml:space="preserve"> </w:t>
      </w:r>
      <w:r>
        <w:rPr>
          <w:rFonts w:hint="default" w:ascii="Cambria" w:hAnsi="Cambria" w:cs="Cambria"/>
          <w:sz w:val="24"/>
          <w:szCs w:val="24"/>
        </w:rPr>
        <w:t>1-D</w:t>
      </w:r>
      <w:r>
        <w:rPr>
          <w:rFonts w:hint="default" w:ascii="Cambria" w:hAnsi="Cambria" w:cs="Cambria"/>
          <w:spacing w:val="-2"/>
          <w:sz w:val="24"/>
          <w:szCs w:val="24"/>
        </w:rPr>
        <w:t xml:space="preserve"> </w:t>
      </w:r>
      <w:r>
        <w:rPr>
          <w:rFonts w:hint="default" w:ascii="Cambria" w:hAnsi="Cambria" w:cs="Cambria"/>
          <w:sz w:val="24"/>
          <w:szCs w:val="24"/>
        </w:rPr>
        <w:t>Discrete</w:t>
      </w:r>
      <w:r>
        <w:rPr>
          <w:rFonts w:hint="default" w:ascii="Cambria" w:hAnsi="Cambria" w:cs="Cambria"/>
          <w:spacing w:val="-2"/>
          <w:sz w:val="24"/>
          <w:szCs w:val="24"/>
        </w:rPr>
        <w:t xml:space="preserve"> </w:t>
      </w:r>
      <w:r>
        <w:rPr>
          <w:rFonts w:hint="default" w:ascii="Cambria" w:hAnsi="Cambria" w:cs="Cambria"/>
          <w:sz w:val="24"/>
          <w:szCs w:val="24"/>
        </w:rPr>
        <w:t>Fourier</w:t>
      </w:r>
      <w:r>
        <w:rPr>
          <w:rFonts w:hint="default" w:ascii="Cambria" w:hAnsi="Cambria" w:cs="Cambria"/>
          <w:spacing w:val="-2"/>
          <w:sz w:val="24"/>
          <w:szCs w:val="24"/>
        </w:rPr>
        <w:t xml:space="preserve"> </w:t>
      </w:r>
      <w:r>
        <w:rPr>
          <w:rFonts w:hint="default" w:ascii="Cambria" w:hAnsi="Cambria" w:cs="Cambria"/>
          <w:sz w:val="24"/>
          <w:szCs w:val="24"/>
        </w:rPr>
        <w:t>Transform</w:t>
      </w:r>
      <w:r>
        <w:rPr>
          <w:rFonts w:hint="default" w:ascii="Cambria" w:hAnsi="Cambria" w:cs="Cambria"/>
          <w:spacing w:val="-2"/>
          <w:sz w:val="24"/>
          <w:szCs w:val="24"/>
        </w:rPr>
        <w:t xml:space="preserve"> </w:t>
      </w:r>
      <w:r>
        <w:rPr>
          <w:rFonts w:hint="default" w:ascii="Cambria" w:hAnsi="Cambria" w:cs="Cambria"/>
          <w:sz w:val="24"/>
          <w:szCs w:val="24"/>
        </w:rPr>
        <w:t>is</w:t>
      </w:r>
      <w:r>
        <w:rPr>
          <w:rFonts w:hint="default" w:ascii="Cambria" w:hAnsi="Cambria" w:cs="Cambria"/>
          <w:spacing w:val="-2"/>
          <w:sz w:val="24"/>
          <w:szCs w:val="24"/>
        </w:rPr>
        <w:t xml:space="preserve"> </w:t>
      </w:r>
      <w:r>
        <w:rPr>
          <w:rFonts w:hint="default" w:ascii="Cambria" w:hAnsi="Cambria" w:cs="Cambria"/>
          <w:sz w:val="24"/>
          <w:szCs w:val="24"/>
        </w:rPr>
        <w:t>given</w:t>
      </w:r>
      <w:r>
        <w:rPr>
          <w:rFonts w:hint="default" w:ascii="Cambria" w:hAnsi="Cambria" w:cs="Cambria"/>
          <w:spacing w:val="-2"/>
          <w:sz w:val="24"/>
          <w:szCs w:val="24"/>
        </w:rPr>
        <w:t xml:space="preserve"> </w:t>
      </w:r>
      <w:r>
        <w:rPr>
          <w:rFonts w:hint="default" w:ascii="Cambria" w:hAnsi="Cambria" w:cs="Cambria"/>
          <w:sz w:val="24"/>
          <w:szCs w:val="24"/>
        </w:rPr>
        <w:t>by</w:t>
      </w:r>
    </w:p>
    <w:p>
      <w:pPr>
        <w:pStyle w:val="5"/>
        <w:spacing w:before="125"/>
        <w:ind w:left="2005" w:right="1336"/>
        <w:jc w:val="center"/>
        <w:rPr>
          <w:rFonts w:hint="default" w:ascii="Cambria" w:hAnsi="Cambria" w:eastAsia="Cambria Math" w:cs="Cambria"/>
          <w:sz w:val="24"/>
          <w:szCs w:val="24"/>
        </w:rPr>
      </w:pPr>
      <w:r>
        <w:rPr>
          <w:rFonts w:hint="default" w:ascii="Cambria" w:hAnsi="Cambria" w:eastAsia="Cambria Math" w:cs="Cambria"/>
          <w:spacing w:val="9"/>
          <w:w w:val="100"/>
          <w:sz w:val="24"/>
          <w:szCs w:val="24"/>
        </w:rPr>
        <w:t>𝐹</w:t>
      </w:r>
      <w:r>
        <w:rPr>
          <w:rFonts w:hint="default" w:ascii="Cambria" w:hAnsi="Cambria" w:eastAsia="Cambria Math" w:cs="Cambria"/>
          <w:spacing w:val="-1"/>
          <w:w w:val="100"/>
          <w:position w:val="1"/>
          <w:sz w:val="24"/>
          <w:szCs w:val="24"/>
        </w:rPr>
        <w:t>(</w:t>
      </w:r>
      <w:r>
        <w:rPr>
          <w:rFonts w:hint="default" w:ascii="Cambria" w:hAnsi="Cambria" w:eastAsia="Cambria Math" w:cs="Cambria"/>
          <w:spacing w:val="7"/>
          <w:w w:val="100"/>
          <w:sz w:val="24"/>
          <w:szCs w:val="24"/>
        </w:rPr>
        <w:t>𝑘</w:t>
      </w:r>
      <w:r>
        <w:rPr>
          <w:rFonts w:hint="default" w:ascii="Cambria" w:hAnsi="Cambria" w:eastAsia="Cambria Math" w:cs="Cambria"/>
          <w:w w:val="100"/>
          <w:position w:val="1"/>
          <w:sz w:val="24"/>
          <w:szCs w:val="24"/>
        </w:rPr>
        <w:t>)</w:t>
      </w:r>
      <w:r>
        <w:rPr>
          <w:rFonts w:hint="default" w:ascii="Cambria" w:hAnsi="Cambria" w:eastAsia="Cambria Math" w:cs="Cambria"/>
          <w:spacing w:val="11"/>
          <w:position w:val="1"/>
          <w:sz w:val="24"/>
          <w:szCs w:val="24"/>
        </w:rPr>
        <w:t xml:space="preserve"> </w:t>
      </w:r>
      <w:r>
        <w:rPr>
          <w:rFonts w:hint="default" w:ascii="Cambria" w:hAnsi="Cambria" w:eastAsia="Cambria Math" w:cs="Cambria"/>
          <w:w w:val="100"/>
          <w:sz w:val="24"/>
          <w:szCs w:val="24"/>
        </w:rPr>
        <w:t>=</w:t>
      </w:r>
      <w:r>
        <w:rPr>
          <w:rFonts w:hint="default" w:ascii="Cambria" w:hAnsi="Cambria" w:eastAsia="Cambria Math" w:cs="Cambria"/>
          <w:spacing w:val="12"/>
          <w:sz w:val="24"/>
          <w:szCs w:val="24"/>
        </w:rPr>
        <w:t xml:space="preserve"> </w:t>
      </w:r>
      <w:r>
        <w:rPr>
          <w:rFonts w:hint="default" w:ascii="Cambria" w:hAnsi="Cambria" w:eastAsia="Cambria Math" w:cs="Cambria"/>
          <w:w w:val="187"/>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pacing w:val="5"/>
          <w:w w:val="182"/>
          <w:sz w:val="24"/>
          <w:szCs w:val="24"/>
        </w:rPr>
        <w:t>ƒ</w:t>
      </w:r>
      <w:r>
        <w:rPr>
          <w:rFonts w:hint="default" w:ascii="Cambria" w:hAnsi="Cambria" w:eastAsia="Cambria Math" w:cs="Cambria"/>
          <w:spacing w:val="-1"/>
          <w:w w:val="100"/>
          <w:sz w:val="24"/>
          <w:szCs w:val="24"/>
        </w:rPr>
        <w:t>(</w:t>
      </w:r>
      <w:r>
        <w:rPr>
          <w:rFonts w:hint="default" w:ascii="Cambria" w:hAnsi="Cambria" w:eastAsia="Cambria Math" w:cs="Cambria"/>
          <w:spacing w:val="2"/>
          <w:w w:val="100"/>
          <w:sz w:val="24"/>
          <w:szCs w:val="24"/>
        </w:rPr>
        <w:t>𝑛</w:t>
      </w:r>
      <w:r>
        <w:rPr>
          <w:rFonts w:hint="default" w:ascii="Cambria" w:hAnsi="Cambria" w:eastAsia="Cambria Math" w:cs="Cambria"/>
          <w:spacing w:val="-1"/>
          <w:w w:val="100"/>
          <w:sz w:val="24"/>
          <w:szCs w:val="24"/>
        </w:rPr>
        <w:t>)</w:t>
      </w:r>
      <w:r>
        <w:rPr>
          <w:rFonts w:hint="default" w:ascii="Cambria" w:hAnsi="Cambria" w:eastAsia="Cambria Math" w:cs="Cambria"/>
          <w:spacing w:val="12"/>
          <w:w w:val="102"/>
          <w:sz w:val="24"/>
          <w:szCs w:val="24"/>
        </w:rPr>
        <w:t>e</w:t>
      </w:r>
      <w:r>
        <w:rPr>
          <w:rFonts w:hint="default" w:ascii="Cambria" w:hAnsi="Cambria" w:eastAsia="Cambria Math" w:cs="Cambria"/>
          <w:w w:val="112"/>
          <w:sz w:val="24"/>
          <w:szCs w:val="24"/>
          <w:vertAlign w:val="superscript"/>
        </w:rPr>
        <w:t>−</w:t>
      </w:r>
      <w:r>
        <w:rPr>
          <w:rFonts w:hint="default" w:ascii="Cambria" w:hAnsi="Cambria" w:eastAsia="Cambria Math" w:cs="Cambria"/>
          <w:spacing w:val="-2"/>
          <w:w w:val="203"/>
          <w:sz w:val="24"/>
          <w:szCs w:val="24"/>
          <w:vertAlign w:val="superscript"/>
        </w:rPr>
        <w:t>j</w:t>
      </w:r>
      <w:r>
        <w:rPr>
          <w:rFonts w:hint="default" w:ascii="Cambria" w:hAnsi="Cambria" w:eastAsia="Cambria Math" w:cs="Cambria"/>
          <w:w w:val="120"/>
          <w:sz w:val="24"/>
          <w:szCs w:val="24"/>
          <w:vertAlign w:val="superscript"/>
        </w:rPr>
        <w:t>2</w:t>
      </w:r>
      <w:r>
        <w:rPr>
          <w:rFonts w:hint="default" w:ascii="Cambria" w:hAnsi="Cambria" w:eastAsia="Cambria Math" w:cs="Cambria"/>
          <w:spacing w:val="-1"/>
          <w:w w:val="128"/>
          <w:sz w:val="24"/>
          <w:szCs w:val="24"/>
          <w:vertAlign w:val="superscript"/>
        </w:rPr>
        <w:t>𝜋</w:t>
      </w:r>
      <w:r>
        <w:rPr>
          <w:rFonts w:hint="default" w:ascii="Cambria" w:hAnsi="Cambria" w:eastAsia="Cambria Math" w:cs="Cambria"/>
          <w:spacing w:val="-2"/>
          <w:w w:val="130"/>
          <w:sz w:val="24"/>
          <w:szCs w:val="24"/>
          <w:vertAlign w:val="superscript"/>
        </w:rPr>
        <w:t>𝑛</w:t>
      </w:r>
      <w:r>
        <w:rPr>
          <w:rFonts w:hint="default" w:ascii="Cambria" w:hAnsi="Cambria" w:eastAsia="Cambria Math" w:cs="Cambria"/>
          <w:spacing w:val="1"/>
          <w:w w:val="133"/>
          <w:sz w:val="24"/>
          <w:szCs w:val="24"/>
          <w:vertAlign w:val="superscript"/>
        </w:rPr>
        <w:t>k</w:t>
      </w:r>
      <w:r>
        <w:rPr>
          <w:rFonts w:hint="default" w:ascii="Cambria" w:hAnsi="Cambria" w:eastAsia="Cambria Math" w:cs="Cambria"/>
          <w:w w:val="115"/>
          <w:sz w:val="24"/>
          <w:szCs w:val="24"/>
          <w:vertAlign w:val="superscript"/>
        </w:rPr>
        <w:t>/</w:t>
      </w:r>
      <w:r>
        <w:rPr>
          <w:rFonts w:hint="default" w:ascii="Cambria" w:hAnsi="Cambria" w:eastAsia="Cambria Math" w:cs="Cambria"/>
          <w:w w:val="119"/>
          <w:sz w:val="24"/>
          <w:szCs w:val="24"/>
          <w:vertAlign w:val="superscript"/>
        </w:rPr>
        <w:t>𝑁</w:t>
      </w:r>
    </w:p>
    <w:p>
      <w:pPr>
        <w:pStyle w:val="5"/>
        <w:spacing w:before="138"/>
        <w:ind w:left="820"/>
        <w:rPr>
          <w:rFonts w:hint="default" w:ascii="Cambria" w:hAnsi="Cambria" w:cs="Cambria"/>
          <w:sz w:val="24"/>
          <w:szCs w:val="24"/>
        </w:rPr>
      </w:pPr>
      <w:r>
        <w:rPr>
          <w:rFonts w:hint="default" w:ascii="Cambria" w:hAnsi="Cambria" w:cs="Cambria"/>
          <w:sz w:val="24"/>
          <w:szCs w:val="24"/>
        </w:rPr>
        <w:t>And</w:t>
      </w:r>
      <w:r>
        <w:rPr>
          <w:rFonts w:hint="default" w:ascii="Cambria" w:hAnsi="Cambria" w:cs="Cambria"/>
          <w:spacing w:val="-3"/>
          <w:sz w:val="24"/>
          <w:szCs w:val="24"/>
        </w:rPr>
        <w:t xml:space="preserve"> </w:t>
      </w:r>
      <w:r>
        <w:rPr>
          <w:rFonts w:hint="default" w:ascii="Cambria" w:hAnsi="Cambria" w:cs="Cambria"/>
          <w:sz w:val="24"/>
          <w:szCs w:val="24"/>
        </w:rPr>
        <w:t>its</w:t>
      </w:r>
      <w:r>
        <w:rPr>
          <w:rFonts w:hint="default" w:ascii="Cambria" w:hAnsi="Cambria" w:cs="Cambria"/>
          <w:spacing w:val="-2"/>
          <w:sz w:val="24"/>
          <w:szCs w:val="24"/>
        </w:rPr>
        <w:t xml:space="preserve"> </w:t>
      </w:r>
      <w:r>
        <w:rPr>
          <w:rFonts w:hint="default" w:ascii="Cambria" w:hAnsi="Cambria" w:cs="Cambria"/>
          <w:sz w:val="24"/>
          <w:szCs w:val="24"/>
        </w:rPr>
        <w:t>Discrete</w:t>
      </w:r>
      <w:r>
        <w:rPr>
          <w:rFonts w:hint="default" w:ascii="Cambria" w:hAnsi="Cambria" w:cs="Cambria"/>
          <w:spacing w:val="-1"/>
          <w:sz w:val="24"/>
          <w:szCs w:val="24"/>
        </w:rPr>
        <w:t xml:space="preserve"> </w:t>
      </w:r>
      <w:r>
        <w:rPr>
          <w:rFonts w:hint="default" w:ascii="Cambria" w:hAnsi="Cambria" w:cs="Cambria"/>
          <w:sz w:val="24"/>
          <w:szCs w:val="24"/>
        </w:rPr>
        <w:t>Time</w:t>
      </w:r>
      <w:r>
        <w:rPr>
          <w:rFonts w:hint="default" w:ascii="Cambria" w:hAnsi="Cambria" w:cs="Cambria"/>
          <w:spacing w:val="-4"/>
          <w:sz w:val="24"/>
          <w:szCs w:val="24"/>
        </w:rPr>
        <w:t xml:space="preserve"> </w:t>
      </w:r>
      <w:r>
        <w:rPr>
          <w:rFonts w:hint="default" w:ascii="Cambria" w:hAnsi="Cambria" w:cs="Cambria"/>
          <w:sz w:val="24"/>
          <w:szCs w:val="24"/>
        </w:rPr>
        <w:t>Fourier</w:t>
      </w:r>
      <w:r>
        <w:rPr>
          <w:rFonts w:hint="default" w:ascii="Cambria" w:hAnsi="Cambria" w:cs="Cambria"/>
          <w:spacing w:val="-2"/>
          <w:sz w:val="24"/>
          <w:szCs w:val="24"/>
        </w:rPr>
        <w:t xml:space="preserve"> </w:t>
      </w:r>
      <w:r>
        <w:rPr>
          <w:rFonts w:hint="default" w:ascii="Cambria" w:hAnsi="Cambria" w:cs="Cambria"/>
          <w:sz w:val="24"/>
          <w:szCs w:val="24"/>
        </w:rPr>
        <w:t>Transform</w:t>
      </w:r>
      <w:r>
        <w:rPr>
          <w:rFonts w:hint="default" w:ascii="Cambria" w:hAnsi="Cambria" w:cs="Cambria"/>
          <w:spacing w:val="-1"/>
          <w:sz w:val="24"/>
          <w:szCs w:val="24"/>
        </w:rPr>
        <w:t xml:space="preserve"> </w:t>
      </w:r>
      <w:r>
        <w:rPr>
          <w:rFonts w:hint="default" w:ascii="Cambria" w:hAnsi="Cambria" w:cs="Cambria"/>
          <w:sz w:val="24"/>
          <w:szCs w:val="24"/>
        </w:rPr>
        <w:t>(DTFT)</w:t>
      </w:r>
      <w:r>
        <w:rPr>
          <w:rFonts w:hint="default" w:ascii="Cambria" w:hAnsi="Cambria" w:cs="Cambria"/>
          <w:spacing w:val="-4"/>
          <w:sz w:val="24"/>
          <w:szCs w:val="24"/>
        </w:rPr>
        <w:t xml:space="preserve"> </w:t>
      </w:r>
      <w:r>
        <w:rPr>
          <w:rFonts w:hint="default" w:ascii="Cambria" w:hAnsi="Cambria" w:cs="Cambria"/>
          <w:sz w:val="24"/>
          <w:szCs w:val="24"/>
        </w:rPr>
        <w:t>is</w:t>
      </w:r>
      <w:r>
        <w:rPr>
          <w:rFonts w:hint="default" w:ascii="Cambria" w:hAnsi="Cambria" w:cs="Cambria"/>
          <w:spacing w:val="-1"/>
          <w:sz w:val="24"/>
          <w:szCs w:val="24"/>
        </w:rPr>
        <w:t xml:space="preserve"> </w:t>
      </w:r>
      <w:r>
        <w:rPr>
          <w:rFonts w:hint="default" w:ascii="Cambria" w:hAnsi="Cambria" w:cs="Cambria"/>
          <w:sz w:val="24"/>
          <w:szCs w:val="24"/>
        </w:rPr>
        <w:t>given</w:t>
      </w:r>
      <w:r>
        <w:rPr>
          <w:rFonts w:hint="default" w:ascii="Cambria" w:hAnsi="Cambria" w:cs="Cambria"/>
          <w:spacing w:val="-3"/>
          <w:sz w:val="24"/>
          <w:szCs w:val="24"/>
        </w:rPr>
        <w:t xml:space="preserve"> </w:t>
      </w:r>
      <w:r>
        <w:rPr>
          <w:rFonts w:hint="default" w:ascii="Cambria" w:hAnsi="Cambria" w:cs="Cambria"/>
          <w:sz w:val="24"/>
          <w:szCs w:val="24"/>
        </w:rPr>
        <w:t>by</w:t>
      </w:r>
    </w:p>
    <w:p>
      <w:pPr>
        <w:pStyle w:val="5"/>
        <w:spacing w:before="139"/>
        <w:ind w:left="1041" w:right="373"/>
        <w:jc w:val="center"/>
        <w:rPr>
          <w:rFonts w:hint="default" w:ascii="Cambria" w:hAnsi="Cambria" w:eastAsia="Cambria Math" w:cs="Cambria"/>
          <w:sz w:val="24"/>
          <w:szCs w:val="24"/>
        </w:rPr>
      </w:pPr>
      <w:r>
        <w:rPr>
          <w:rFonts w:hint="default" w:ascii="Cambria" w:hAnsi="Cambria" w:eastAsia="Cambria Math" w:cs="Cambria"/>
          <w:spacing w:val="9"/>
          <w:w w:val="100"/>
          <w:sz w:val="24"/>
          <w:szCs w:val="24"/>
        </w:rPr>
        <w:t>𝐹</w:t>
      </w:r>
      <w:r>
        <w:rPr>
          <w:rFonts w:hint="default" w:ascii="Cambria" w:hAnsi="Cambria" w:eastAsia="Cambria Math" w:cs="Cambria"/>
          <w:spacing w:val="-1"/>
          <w:w w:val="108"/>
          <w:sz w:val="24"/>
          <w:szCs w:val="24"/>
        </w:rPr>
        <w:t>(</w:t>
      </w:r>
      <w:r>
        <w:rPr>
          <w:rFonts w:hint="default" w:ascii="Cambria" w:hAnsi="Cambria" w:eastAsia="Cambria Math" w:cs="Cambria"/>
          <w:spacing w:val="10"/>
          <w:w w:val="102"/>
          <w:sz w:val="24"/>
          <w:szCs w:val="24"/>
        </w:rPr>
        <w:t>e</w:t>
      </w:r>
      <w:r>
        <w:rPr>
          <w:rFonts w:hint="default" w:ascii="Cambria" w:hAnsi="Cambria" w:eastAsia="Cambria Math" w:cs="Cambria"/>
          <w:spacing w:val="-2"/>
          <w:w w:val="203"/>
          <w:sz w:val="24"/>
          <w:szCs w:val="24"/>
          <w:vertAlign w:val="superscript"/>
        </w:rPr>
        <w:t>j</w:t>
      </w:r>
      <w:r>
        <w:rPr>
          <w:rFonts w:hint="default" w:ascii="Cambria" w:hAnsi="Cambria" w:eastAsia="Cambria Math" w:cs="Cambria"/>
          <w:spacing w:val="11"/>
          <w:w w:val="129"/>
          <w:sz w:val="24"/>
          <w:szCs w:val="24"/>
          <w:vertAlign w:val="superscript"/>
        </w:rPr>
        <w:t>𝜔</w:t>
      </w:r>
      <w:r>
        <w:rPr>
          <w:rFonts w:hint="default" w:ascii="Cambria" w:hAnsi="Cambria" w:eastAsia="Cambria Math" w:cs="Cambria"/>
          <w:w w:val="108"/>
          <w:sz w:val="24"/>
          <w:szCs w:val="24"/>
          <w:vertAlign w:val="baseline"/>
        </w:rPr>
        <w:t>)</w:t>
      </w:r>
      <w:r>
        <w:rPr>
          <w:rFonts w:hint="default" w:ascii="Cambria" w:hAnsi="Cambria" w:eastAsia="Cambria Math" w:cs="Cambria"/>
          <w:spacing w:val="13"/>
          <w:sz w:val="24"/>
          <w:szCs w:val="24"/>
          <w:vertAlign w:val="baseline"/>
        </w:rPr>
        <w:t xml:space="preserve"> </w:t>
      </w:r>
      <w:r>
        <w:rPr>
          <w:rFonts w:hint="default" w:ascii="Cambria" w:hAnsi="Cambria" w:eastAsia="Cambria Math" w:cs="Cambria"/>
          <w:w w:val="100"/>
          <w:sz w:val="24"/>
          <w:szCs w:val="24"/>
          <w:vertAlign w:val="baseline"/>
        </w:rPr>
        <w:t>=</w:t>
      </w:r>
      <w:r>
        <w:rPr>
          <w:rFonts w:hint="default" w:ascii="Cambria" w:hAnsi="Cambria" w:eastAsia="Cambria Math" w:cs="Cambria"/>
          <w:spacing w:val="12"/>
          <w:sz w:val="24"/>
          <w:szCs w:val="24"/>
          <w:vertAlign w:val="baseline"/>
        </w:rPr>
        <w:t xml:space="preserve"> </w:t>
      </w:r>
      <w:r>
        <w:rPr>
          <w:rFonts w:hint="default" w:ascii="Cambria" w:hAnsi="Cambria" w:eastAsia="Cambria Math" w:cs="Cambria"/>
          <w:w w:val="187"/>
          <w:sz w:val="24"/>
          <w:szCs w:val="24"/>
          <w:vertAlign w:val="baseline"/>
        </w:rPr>
        <w:t>∑</w:t>
      </w:r>
      <w:r>
        <w:rPr>
          <w:rFonts w:hint="default" w:ascii="Cambria" w:hAnsi="Cambria" w:eastAsia="Cambria Math" w:cs="Cambria"/>
          <w:spacing w:val="-13"/>
          <w:sz w:val="24"/>
          <w:szCs w:val="24"/>
          <w:vertAlign w:val="baseline"/>
        </w:rPr>
        <w:t xml:space="preserve"> </w:t>
      </w:r>
      <w:r>
        <w:rPr>
          <w:rFonts w:hint="default" w:ascii="Cambria" w:hAnsi="Cambria" w:eastAsia="Cambria Math" w:cs="Cambria"/>
          <w:spacing w:val="5"/>
          <w:w w:val="182"/>
          <w:sz w:val="24"/>
          <w:szCs w:val="24"/>
          <w:vertAlign w:val="baseline"/>
        </w:rPr>
        <w:t>ƒ</w:t>
      </w:r>
      <w:r>
        <w:rPr>
          <w:rFonts w:hint="default" w:ascii="Cambria" w:hAnsi="Cambria" w:eastAsia="Cambria Math" w:cs="Cambria"/>
          <w:spacing w:val="-1"/>
          <w:w w:val="100"/>
          <w:sz w:val="24"/>
          <w:szCs w:val="24"/>
          <w:vertAlign w:val="baseline"/>
        </w:rPr>
        <w:t>(</w:t>
      </w:r>
      <w:r>
        <w:rPr>
          <w:rFonts w:hint="default" w:ascii="Cambria" w:hAnsi="Cambria" w:eastAsia="Cambria Math" w:cs="Cambria"/>
          <w:spacing w:val="3"/>
          <w:w w:val="100"/>
          <w:sz w:val="24"/>
          <w:szCs w:val="24"/>
          <w:vertAlign w:val="baseline"/>
        </w:rPr>
        <w:t>𝑛</w:t>
      </w:r>
      <w:r>
        <w:rPr>
          <w:rFonts w:hint="default" w:ascii="Cambria" w:hAnsi="Cambria" w:eastAsia="Cambria Math" w:cs="Cambria"/>
          <w:spacing w:val="-1"/>
          <w:w w:val="100"/>
          <w:sz w:val="24"/>
          <w:szCs w:val="24"/>
          <w:vertAlign w:val="baseline"/>
        </w:rPr>
        <w:t>)</w:t>
      </w:r>
      <w:r>
        <w:rPr>
          <w:rFonts w:hint="default" w:ascii="Cambria" w:hAnsi="Cambria" w:eastAsia="Cambria Math" w:cs="Cambria"/>
          <w:spacing w:val="12"/>
          <w:w w:val="102"/>
          <w:sz w:val="24"/>
          <w:szCs w:val="24"/>
          <w:vertAlign w:val="baseline"/>
        </w:rPr>
        <w:t>e</w:t>
      </w:r>
      <w:r>
        <w:rPr>
          <w:rFonts w:hint="default" w:ascii="Cambria" w:hAnsi="Cambria" w:eastAsia="Cambria Math" w:cs="Cambria"/>
          <w:w w:val="112"/>
          <w:sz w:val="24"/>
          <w:szCs w:val="24"/>
          <w:vertAlign w:val="superscript"/>
        </w:rPr>
        <w:t>−</w:t>
      </w:r>
      <w:r>
        <w:rPr>
          <w:rFonts w:hint="default" w:ascii="Cambria" w:hAnsi="Cambria" w:eastAsia="Cambria Math" w:cs="Cambria"/>
          <w:spacing w:val="-1"/>
          <w:w w:val="203"/>
          <w:sz w:val="24"/>
          <w:szCs w:val="24"/>
          <w:vertAlign w:val="superscript"/>
        </w:rPr>
        <w:t>j</w:t>
      </w:r>
      <w:r>
        <w:rPr>
          <w:rFonts w:hint="default" w:ascii="Cambria" w:hAnsi="Cambria" w:eastAsia="Cambria Math" w:cs="Cambria"/>
          <w:spacing w:val="-1"/>
          <w:w w:val="129"/>
          <w:sz w:val="24"/>
          <w:szCs w:val="24"/>
          <w:vertAlign w:val="superscript"/>
        </w:rPr>
        <w:t>𝜔</w:t>
      </w:r>
      <w:r>
        <w:rPr>
          <w:rFonts w:hint="default" w:ascii="Cambria" w:hAnsi="Cambria" w:eastAsia="Cambria Math" w:cs="Cambria"/>
          <w:spacing w:val="1"/>
          <w:w w:val="130"/>
          <w:sz w:val="24"/>
          <w:szCs w:val="24"/>
          <w:vertAlign w:val="superscript"/>
        </w:rPr>
        <w:t>𝑛</w:t>
      </w:r>
      <w:r>
        <w:rPr>
          <w:rFonts w:hint="default" w:ascii="Cambria" w:hAnsi="Cambria" w:eastAsia="Cambria Math" w:cs="Cambria"/>
          <w:w w:val="115"/>
          <w:sz w:val="24"/>
          <w:szCs w:val="24"/>
          <w:vertAlign w:val="superscript"/>
        </w:rPr>
        <w:t>∆</w:t>
      </w:r>
      <w:r>
        <w:rPr>
          <w:rFonts w:hint="default" w:ascii="Cambria" w:hAnsi="Cambria" w:eastAsia="Cambria Math" w:cs="Cambria"/>
          <w:w w:val="119"/>
          <w:sz w:val="24"/>
          <w:szCs w:val="24"/>
          <w:vertAlign w:val="superscript"/>
        </w:rPr>
        <w:t>𝑇</w:t>
      </w:r>
      <w:r>
        <w:rPr>
          <w:rFonts w:hint="default" w:ascii="Cambria" w:hAnsi="Cambria" w:eastAsia="Cambria Math" w:cs="Cambria"/>
          <w:sz w:val="24"/>
          <w:szCs w:val="24"/>
          <w:vertAlign w:val="baseline"/>
        </w:rPr>
        <w:t xml:space="preserve"> </w:t>
      </w:r>
      <w:r>
        <w:rPr>
          <w:rFonts w:hint="default" w:ascii="Cambria" w:hAnsi="Cambria" w:eastAsia="Cambria Math" w:cs="Cambria"/>
          <w:spacing w:val="-23"/>
          <w:sz w:val="24"/>
          <w:szCs w:val="24"/>
          <w:vertAlign w:val="baseline"/>
        </w:rPr>
        <w:t xml:space="preserve"> </w:t>
      </w:r>
      <w:r>
        <w:rPr>
          <w:rFonts w:hint="default" w:ascii="Cambria" w:hAnsi="Cambria" w:eastAsia="Cambria Math" w:cs="Cambria"/>
          <w:w w:val="100"/>
          <w:sz w:val="24"/>
          <w:szCs w:val="24"/>
          <w:vertAlign w:val="baseline"/>
        </w:rPr>
        <w:t>=</w:t>
      </w:r>
      <w:r>
        <w:rPr>
          <w:rFonts w:hint="default" w:ascii="Cambria" w:hAnsi="Cambria" w:eastAsia="Cambria Math" w:cs="Cambria"/>
          <w:spacing w:val="12"/>
          <w:sz w:val="24"/>
          <w:szCs w:val="24"/>
          <w:vertAlign w:val="baseline"/>
        </w:rPr>
        <w:t xml:space="preserve"> </w:t>
      </w:r>
      <w:r>
        <w:rPr>
          <w:rFonts w:hint="default" w:ascii="Cambria" w:hAnsi="Cambria" w:eastAsia="Cambria Math" w:cs="Cambria"/>
          <w:w w:val="187"/>
          <w:sz w:val="24"/>
          <w:szCs w:val="24"/>
          <w:vertAlign w:val="baseline"/>
        </w:rPr>
        <w:t>∑</w:t>
      </w:r>
      <w:r>
        <w:rPr>
          <w:rFonts w:hint="default" w:ascii="Cambria" w:hAnsi="Cambria" w:eastAsia="Cambria Math" w:cs="Cambria"/>
          <w:spacing w:val="-15"/>
          <w:sz w:val="24"/>
          <w:szCs w:val="24"/>
          <w:vertAlign w:val="baseline"/>
        </w:rPr>
        <w:t xml:space="preserve"> </w:t>
      </w:r>
      <w:r>
        <w:rPr>
          <w:rFonts w:hint="default" w:ascii="Cambria" w:hAnsi="Cambria" w:eastAsia="Cambria Math" w:cs="Cambria"/>
          <w:spacing w:val="5"/>
          <w:w w:val="182"/>
          <w:sz w:val="24"/>
          <w:szCs w:val="24"/>
          <w:vertAlign w:val="baseline"/>
        </w:rPr>
        <w:t>ƒ</w:t>
      </w:r>
      <w:r>
        <w:rPr>
          <w:rFonts w:hint="default" w:ascii="Cambria" w:hAnsi="Cambria" w:eastAsia="Cambria Math" w:cs="Cambria"/>
          <w:spacing w:val="1"/>
          <w:w w:val="100"/>
          <w:sz w:val="24"/>
          <w:szCs w:val="24"/>
          <w:vertAlign w:val="baseline"/>
        </w:rPr>
        <w:t>(</w:t>
      </w:r>
      <w:r>
        <w:rPr>
          <w:rFonts w:hint="default" w:ascii="Cambria" w:hAnsi="Cambria" w:eastAsia="Cambria Math" w:cs="Cambria"/>
          <w:spacing w:val="2"/>
          <w:w w:val="100"/>
          <w:sz w:val="24"/>
          <w:szCs w:val="24"/>
          <w:vertAlign w:val="baseline"/>
        </w:rPr>
        <w:t>𝑛</w:t>
      </w:r>
      <w:r>
        <w:rPr>
          <w:rFonts w:hint="default" w:ascii="Cambria" w:hAnsi="Cambria" w:eastAsia="Cambria Math" w:cs="Cambria"/>
          <w:spacing w:val="-1"/>
          <w:w w:val="100"/>
          <w:sz w:val="24"/>
          <w:szCs w:val="24"/>
          <w:vertAlign w:val="baseline"/>
        </w:rPr>
        <w:t>)</w:t>
      </w:r>
      <w:r>
        <w:rPr>
          <w:rFonts w:hint="default" w:ascii="Cambria" w:hAnsi="Cambria" w:eastAsia="Cambria Math" w:cs="Cambria"/>
          <w:spacing w:val="12"/>
          <w:w w:val="102"/>
          <w:sz w:val="24"/>
          <w:szCs w:val="24"/>
          <w:vertAlign w:val="baseline"/>
        </w:rPr>
        <w:t>e</w:t>
      </w:r>
      <w:r>
        <w:rPr>
          <w:rFonts w:hint="default" w:ascii="Cambria" w:hAnsi="Cambria" w:eastAsia="Cambria Math" w:cs="Cambria"/>
          <w:w w:val="112"/>
          <w:sz w:val="24"/>
          <w:szCs w:val="24"/>
          <w:vertAlign w:val="superscript"/>
        </w:rPr>
        <w:t>−</w:t>
      </w:r>
      <w:r>
        <w:rPr>
          <w:rFonts w:hint="default" w:ascii="Cambria" w:hAnsi="Cambria" w:eastAsia="Cambria Math" w:cs="Cambria"/>
          <w:spacing w:val="-2"/>
          <w:w w:val="203"/>
          <w:sz w:val="24"/>
          <w:szCs w:val="24"/>
          <w:vertAlign w:val="superscript"/>
        </w:rPr>
        <w:t>j</w:t>
      </w:r>
      <w:r>
        <w:rPr>
          <w:rFonts w:hint="default" w:ascii="Cambria" w:hAnsi="Cambria" w:eastAsia="Cambria Math" w:cs="Cambria"/>
          <w:spacing w:val="-2"/>
          <w:w w:val="120"/>
          <w:sz w:val="24"/>
          <w:szCs w:val="24"/>
          <w:vertAlign w:val="superscript"/>
        </w:rPr>
        <w:t>2</w:t>
      </w:r>
      <w:r>
        <w:rPr>
          <w:rFonts w:hint="default" w:ascii="Cambria" w:hAnsi="Cambria" w:eastAsia="Cambria Math" w:cs="Cambria"/>
          <w:spacing w:val="-1"/>
          <w:w w:val="128"/>
          <w:sz w:val="24"/>
          <w:szCs w:val="24"/>
          <w:vertAlign w:val="superscript"/>
        </w:rPr>
        <w:t>𝜋</w:t>
      </w:r>
      <w:r>
        <w:rPr>
          <w:rFonts w:hint="default" w:ascii="Cambria" w:hAnsi="Cambria" w:eastAsia="Cambria Math" w:cs="Cambria"/>
          <w:spacing w:val="1"/>
          <w:w w:val="130"/>
          <w:sz w:val="24"/>
          <w:szCs w:val="24"/>
          <w:vertAlign w:val="superscript"/>
        </w:rPr>
        <w:t>𝑢</w:t>
      </w:r>
      <w:r>
        <w:rPr>
          <w:rFonts w:hint="default" w:ascii="Cambria" w:hAnsi="Cambria" w:eastAsia="Cambria Math" w:cs="Cambria"/>
          <w:spacing w:val="-2"/>
          <w:w w:val="130"/>
          <w:sz w:val="24"/>
          <w:szCs w:val="24"/>
          <w:vertAlign w:val="superscript"/>
        </w:rPr>
        <w:t>𝑛</w:t>
      </w:r>
      <w:r>
        <w:rPr>
          <w:rFonts w:hint="default" w:ascii="Cambria" w:hAnsi="Cambria" w:eastAsia="Cambria Math" w:cs="Cambria"/>
          <w:w w:val="115"/>
          <w:sz w:val="24"/>
          <w:szCs w:val="24"/>
          <w:vertAlign w:val="superscript"/>
        </w:rPr>
        <w:t>∆</w:t>
      </w:r>
      <w:r>
        <w:rPr>
          <w:rFonts w:hint="default" w:ascii="Cambria" w:hAnsi="Cambria" w:eastAsia="Cambria Math" w:cs="Cambria"/>
          <w:w w:val="119"/>
          <w:sz w:val="24"/>
          <w:szCs w:val="24"/>
          <w:vertAlign w:val="superscript"/>
        </w:rPr>
        <w:t>𝑇</w:t>
      </w:r>
    </w:p>
    <w:p>
      <w:pPr>
        <w:pStyle w:val="5"/>
        <w:spacing w:before="6"/>
        <w:rPr>
          <w:rFonts w:hint="default" w:ascii="Cambria" w:hAnsi="Cambria" w:cs="Cambria"/>
          <w:sz w:val="24"/>
          <w:szCs w:val="24"/>
        </w:rPr>
      </w:pPr>
    </w:p>
    <w:p>
      <w:pPr>
        <w:pStyle w:val="5"/>
        <w:spacing w:before="1"/>
        <w:ind w:left="1299" w:right="1336"/>
        <w:jc w:val="center"/>
        <w:rPr>
          <w:rFonts w:hint="default" w:ascii="Cambria" w:hAnsi="Cambria" w:cs="Cambria"/>
          <w:sz w:val="24"/>
          <w:szCs w:val="24"/>
        </w:rPr>
      </w:pPr>
      <w:r>
        <w:rPr>
          <w:rFonts w:hint="default" w:ascii="Cambria" w:hAnsi="Cambria" w:cs="Cambria"/>
          <w:sz w:val="24"/>
          <w:szCs w:val="24"/>
        </w:rPr>
        <w:t>u</w:t>
      </w:r>
      <w:r>
        <w:rPr>
          <w:rFonts w:hint="default" w:ascii="Cambria" w:hAnsi="Cambria" w:cs="Cambria"/>
          <w:spacing w:val="-3"/>
          <w:sz w:val="24"/>
          <w:szCs w:val="24"/>
        </w:rPr>
        <w:t xml:space="preserve"> </w:t>
      </w:r>
      <w:r>
        <w:rPr>
          <w:rFonts w:hint="default" w:ascii="Cambria" w:hAnsi="Cambria" w:cs="Cambria"/>
          <w:sz w:val="24"/>
          <w:szCs w:val="24"/>
        </w:rPr>
        <w:t>=cyclic</w:t>
      </w:r>
      <w:r>
        <w:rPr>
          <w:rFonts w:hint="default" w:ascii="Cambria" w:hAnsi="Cambria" w:cs="Cambria"/>
          <w:spacing w:val="-1"/>
          <w:sz w:val="24"/>
          <w:szCs w:val="24"/>
        </w:rPr>
        <w:t xml:space="preserve"> </w:t>
      </w:r>
      <w:r>
        <w:rPr>
          <w:rFonts w:hint="default" w:ascii="Cambria" w:hAnsi="Cambria" w:cs="Cambria"/>
          <w:sz w:val="24"/>
          <w:szCs w:val="24"/>
        </w:rPr>
        <w:t>frequency</w:t>
      </w:r>
    </w:p>
    <w:p>
      <w:pPr>
        <w:pStyle w:val="5"/>
        <w:rPr>
          <w:rFonts w:hint="default" w:ascii="Cambria" w:hAnsi="Cambria" w:cs="Cambria"/>
          <w:sz w:val="24"/>
          <w:szCs w:val="24"/>
        </w:rPr>
      </w:pPr>
    </w:p>
    <w:p>
      <w:pPr>
        <w:tabs>
          <w:tab w:val="left" w:pos="2402"/>
        </w:tabs>
        <w:spacing w:before="101" w:line="72" w:lineRule="exact"/>
        <w:ind w:left="1041" w:right="0" w:firstLine="0"/>
        <w:jc w:val="center"/>
        <w:rPr>
          <w:rFonts w:hint="default" w:ascii="Cambria" w:hAnsi="Cambria" w:eastAsia="Cambria Math" w:cs="Cambria"/>
          <w:sz w:val="24"/>
          <w:szCs w:val="24"/>
        </w:rPr>
      </w:pPr>
      <w:r>
        <w:rPr>
          <w:rFonts w:hint="default" w:ascii="Cambria" w:hAnsi="Cambria" w:eastAsia="Cambria Math" w:cs="Cambria"/>
          <w:w w:val="115"/>
          <w:sz w:val="24"/>
          <w:szCs w:val="24"/>
        </w:rPr>
        <w:t>2𝜋k</w:t>
      </w:r>
      <w:r>
        <w:rPr>
          <w:rFonts w:hint="default" w:ascii="Cambria" w:hAnsi="Cambria" w:eastAsia="Cambria Math" w:cs="Cambria"/>
          <w:w w:val="115"/>
          <w:sz w:val="24"/>
          <w:szCs w:val="24"/>
        </w:rPr>
        <w:tab/>
      </w:r>
      <w:r>
        <w:rPr>
          <w:rFonts w:hint="default" w:ascii="Cambria" w:hAnsi="Cambria" w:eastAsia="Cambria Math" w:cs="Cambria"/>
          <w:w w:val="115"/>
          <w:sz w:val="24"/>
          <w:szCs w:val="24"/>
        </w:rPr>
        <w:t>k</w:t>
      </w:r>
    </w:p>
    <w:p>
      <w:pPr>
        <w:pStyle w:val="5"/>
        <w:spacing w:before="1"/>
        <w:ind w:left="100"/>
        <w:rPr>
          <w:rFonts w:hint="default" w:ascii="Cambria" w:hAnsi="Cambria" w:eastAsia="Cambria Math" w:cs="Cambria"/>
          <w:sz w:val="24"/>
          <w:szCs w:val="24"/>
        </w:rPr>
      </w:pPr>
      <w:r>
        <w:rPr>
          <w:rFonts w:hint="default" w:ascii="Cambria" w:hAnsi="Cambria" w:cs="Cambria"/>
          <w:sz w:val="24"/>
          <w:szCs w:val="24"/>
        </w:rPr>
        <w:pict>
          <v:rect id="_x0000_s1036" o:spid="_x0000_s1036" o:spt="1" style="position:absolute;left:0pt;margin-left:295.95pt;margin-top:7pt;height:0.7pt;width:16.2pt;mso-position-horizontal-relative:page;z-index:-251649024;mso-width-relative:page;mso-height-relative:page;" fillcolor="#000000" filled="t" stroked="f" coordsize="21600,21600">
            <v:path/>
            <v:fill on="t" focussize="0,0"/>
            <v:stroke on="f"/>
            <v:imagedata o:title=""/>
            <o:lock v:ext="edit"/>
            <v:textbox>
              <w:txbxContent>
                <w:p/>
              </w:txbxContent>
            </v:textbox>
          </v:rect>
        </w:pict>
      </w:r>
      <w:r>
        <w:rPr>
          <w:rFonts w:hint="default" w:ascii="Cambria" w:hAnsi="Cambria" w:cs="Cambria"/>
          <w:sz w:val="24"/>
          <w:szCs w:val="24"/>
        </w:rPr>
        <w:pict>
          <v:rect id="_x0000_s1037" o:spid="_x0000_s1037" o:spt="1" style="position:absolute;left:0pt;margin-left:359.1pt;margin-top:7pt;height:0.7pt;width:16.2pt;mso-position-horizontal-relative:page;z-index:-251649024;mso-width-relative:page;mso-height-relative:page;" fillcolor="#000000" filled="t" stroked="f" coordsize="21600,21600">
            <v:path/>
            <v:fill on="t" focussize="0,0"/>
            <v:stroke on="f"/>
            <v:imagedata o:title=""/>
            <o:lock v:ext="edit"/>
            <v:textbox>
              <w:txbxContent>
                <w:p/>
              </w:txbxContent>
            </v:textbox>
          </v:rect>
        </w:pict>
      </w:r>
      <w:r>
        <w:rPr>
          <w:rFonts w:hint="default" w:ascii="Cambria" w:hAnsi="Cambria" w:cs="Cambria"/>
          <w:sz w:val="24"/>
          <w:szCs w:val="24"/>
        </w:rPr>
        <w:t>to</w:t>
      </w:r>
      <w:r>
        <w:rPr>
          <w:rFonts w:hint="default" w:ascii="Cambria" w:hAnsi="Cambria" w:cs="Cambria"/>
          <w:spacing w:val="2"/>
          <w:sz w:val="24"/>
          <w:szCs w:val="24"/>
        </w:rPr>
        <w:t xml:space="preserve"> </w:t>
      </w:r>
      <w:r>
        <w:rPr>
          <w:rFonts w:hint="default" w:ascii="Cambria" w:hAnsi="Cambria" w:cs="Cambria"/>
          <w:sz w:val="24"/>
          <w:szCs w:val="24"/>
        </w:rPr>
        <w:t>convert</w:t>
      </w:r>
      <w:r>
        <w:rPr>
          <w:rFonts w:hint="default" w:ascii="Cambria" w:hAnsi="Cambria" w:cs="Cambria"/>
          <w:spacing w:val="-2"/>
          <w:sz w:val="24"/>
          <w:szCs w:val="24"/>
        </w:rPr>
        <w:t xml:space="preserve"> </w:t>
      </w:r>
      <w:r>
        <w:rPr>
          <w:rFonts w:hint="default" w:ascii="Cambria" w:hAnsi="Cambria" w:cs="Cambria"/>
          <w:sz w:val="24"/>
          <w:szCs w:val="24"/>
        </w:rPr>
        <w:t>DTFT</w:t>
      </w:r>
      <w:r>
        <w:rPr>
          <w:rFonts w:hint="default" w:ascii="Cambria" w:hAnsi="Cambria" w:cs="Cambria"/>
          <w:spacing w:val="2"/>
          <w:sz w:val="24"/>
          <w:szCs w:val="24"/>
        </w:rPr>
        <w:t xml:space="preserve"> </w:t>
      </w:r>
      <w:r>
        <w:rPr>
          <w:rFonts w:hint="default" w:ascii="Cambria" w:hAnsi="Cambria" w:cs="Cambria"/>
          <w:sz w:val="24"/>
          <w:szCs w:val="24"/>
        </w:rPr>
        <w:t>to</w:t>
      </w:r>
      <w:r>
        <w:rPr>
          <w:rFonts w:hint="default" w:ascii="Cambria" w:hAnsi="Cambria" w:cs="Cambria"/>
          <w:spacing w:val="-1"/>
          <w:sz w:val="24"/>
          <w:szCs w:val="24"/>
        </w:rPr>
        <w:t xml:space="preserve"> </w:t>
      </w:r>
      <w:r>
        <w:rPr>
          <w:rFonts w:hint="default" w:ascii="Cambria" w:hAnsi="Cambria" w:cs="Cambria"/>
          <w:sz w:val="24"/>
          <w:szCs w:val="24"/>
        </w:rPr>
        <w:t>DFT,</w:t>
      </w:r>
      <w:r>
        <w:rPr>
          <w:rFonts w:hint="default" w:ascii="Cambria" w:hAnsi="Cambria" w:cs="Cambria"/>
          <w:spacing w:val="-2"/>
          <w:sz w:val="24"/>
          <w:szCs w:val="24"/>
        </w:rPr>
        <w:t xml:space="preserve"> </w:t>
      </w:r>
      <w:r>
        <w:rPr>
          <w:rFonts w:hint="default" w:ascii="Cambria" w:hAnsi="Cambria" w:cs="Cambria"/>
          <w:sz w:val="24"/>
          <w:szCs w:val="24"/>
        </w:rPr>
        <w:t>we</w:t>
      </w:r>
      <w:r>
        <w:rPr>
          <w:rFonts w:hint="default" w:ascii="Cambria" w:hAnsi="Cambria" w:cs="Cambria"/>
          <w:spacing w:val="-1"/>
          <w:sz w:val="24"/>
          <w:szCs w:val="24"/>
        </w:rPr>
        <w:t xml:space="preserve"> </w:t>
      </w:r>
      <w:r>
        <w:rPr>
          <w:rFonts w:hint="default" w:ascii="Cambria" w:hAnsi="Cambria" w:cs="Cambria"/>
          <w:sz w:val="24"/>
          <w:szCs w:val="24"/>
        </w:rPr>
        <w:t>discretize</w:t>
      </w:r>
      <w:r>
        <w:rPr>
          <w:rFonts w:hint="default" w:ascii="Cambria" w:hAnsi="Cambria" w:cs="Cambria"/>
          <w:spacing w:val="-1"/>
          <w:sz w:val="24"/>
          <w:szCs w:val="24"/>
        </w:rPr>
        <w:t xml:space="preserve"> </w:t>
      </w:r>
      <w:r>
        <w:rPr>
          <w:rFonts w:hint="default" w:ascii="Cambria" w:hAnsi="Cambria" w:cs="Cambria"/>
          <w:sz w:val="24"/>
          <w:szCs w:val="24"/>
        </w:rPr>
        <w:t>in</w:t>
      </w:r>
      <w:r>
        <w:rPr>
          <w:rFonts w:hint="default" w:ascii="Cambria" w:hAnsi="Cambria" w:cs="Cambria"/>
          <w:spacing w:val="1"/>
          <w:sz w:val="24"/>
          <w:szCs w:val="24"/>
        </w:rPr>
        <w:t xml:space="preserve"> </w:t>
      </w:r>
      <w:r>
        <w:rPr>
          <w:rFonts w:hint="default" w:ascii="Cambria" w:hAnsi="Cambria" w:cs="Cambria"/>
          <w:sz w:val="24"/>
          <w:szCs w:val="24"/>
        </w:rPr>
        <w:t>ω</w:t>
      </w:r>
      <w:r>
        <w:rPr>
          <w:rFonts w:hint="default" w:ascii="Cambria" w:hAnsi="Cambria" w:cs="Cambria"/>
          <w:spacing w:val="1"/>
          <w:sz w:val="24"/>
          <w:szCs w:val="24"/>
        </w:rPr>
        <w:t xml:space="preserve"> </w:t>
      </w:r>
      <w:r>
        <w:rPr>
          <w:rFonts w:hint="default" w:ascii="Cambria" w:hAnsi="Cambria" w:cs="Cambria"/>
          <w:sz w:val="24"/>
          <w:szCs w:val="24"/>
        </w:rPr>
        <w:t>at</w:t>
      </w:r>
      <w:r>
        <w:rPr>
          <w:rFonts w:hint="default" w:ascii="Cambria" w:hAnsi="Cambria" w:cs="Cambria"/>
          <w:spacing w:val="-1"/>
          <w:sz w:val="24"/>
          <w:szCs w:val="24"/>
        </w:rPr>
        <w:t xml:space="preserve"> </w:t>
      </w:r>
      <w:r>
        <w:rPr>
          <w:rFonts w:hint="default" w:ascii="Cambria" w:hAnsi="Cambria" w:eastAsia="Cambria Math" w:cs="Cambria"/>
          <w:sz w:val="24"/>
          <w:szCs w:val="24"/>
        </w:rPr>
        <w:t>𝜔</w:t>
      </w:r>
      <w:r>
        <w:rPr>
          <w:rFonts w:hint="default" w:ascii="Cambria" w:hAnsi="Cambria" w:eastAsia="Cambria Math" w:cs="Cambria"/>
          <w:spacing w:val="18"/>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position w:val="-10"/>
          <w:sz w:val="24"/>
          <w:szCs w:val="24"/>
        </w:rPr>
        <w:t>𝑁∆𝑇</w:t>
      </w:r>
      <w:r>
        <w:rPr>
          <w:rFonts w:hint="default" w:ascii="Cambria" w:hAnsi="Cambria" w:eastAsia="Cambria Math" w:cs="Cambria"/>
          <w:spacing w:val="20"/>
          <w:position w:val="-10"/>
          <w:sz w:val="24"/>
          <w:szCs w:val="24"/>
        </w:rPr>
        <w:t xml:space="preserve"> </w:t>
      </w:r>
      <w:r>
        <w:rPr>
          <w:rFonts w:hint="default" w:ascii="Cambria" w:hAnsi="Cambria" w:cs="Cambria"/>
          <w:sz w:val="24"/>
          <w:szCs w:val="24"/>
        </w:rPr>
        <w:t>or</w:t>
      </w:r>
      <w:r>
        <w:rPr>
          <w:rFonts w:hint="default" w:ascii="Cambria" w:hAnsi="Cambria" w:cs="Cambria"/>
          <w:spacing w:val="1"/>
          <w:sz w:val="24"/>
          <w:szCs w:val="24"/>
        </w:rPr>
        <w:t xml:space="preserve"> </w:t>
      </w:r>
      <w:r>
        <w:rPr>
          <w:rFonts w:hint="default" w:ascii="Cambria" w:hAnsi="Cambria" w:cs="Cambria"/>
          <w:sz w:val="24"/>
          <w:szCs w:val="24"/>
        </w:rPr>
        <w:t>at</w:t>
      </w:r>
      <w:r>
        <w:rPr>
          <w:rFonts w:hint="default" w:ascii="Cambria" w:hAnsi="Cambria" w:cs="Cambria"/>
          <w:spacing w:val="-2"/>
          <w:sz w:val="24"/>
          <w:szCs w:val="24"/>
        </w:rPr>
        <w:t xml:space="preserve"> </w:t>
      </w:r>
      <w:r>
        <w:rPr>
          <w:rFonts w:hint="default" w:ascii="Cambria" w:hAnsi="Cambria" w:eastAsia="Cambria Math" w:cs="Cambria"/>
          <w:sz w:val="24"/>
          <w:szCs w:val="24"/>
        </w:rPr>
        <w:t>𝑢</w:t>
      </w:r>
      <w:r>
        <w:rPr>
          <w:rFonts w:hint="default" w:ascii="Cambria" w:hAnsi="Cambria" w:eastAsia="Cambria Math" w:cs="Cambria"/>
          <w:spacing w:val="17"/>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position w:val="-10"/>
          <w:sz w:val="24"/>
          <w:szCs w:val="24"/>
        </w:rPr>
        <w:t>𝑁∆𝑇</w:t>
      </w:r>
      <w:r>
        <w:rPr>
          <w:rFonts w:hint="default" w:ascii="Cambria" w:hAnsi="Cambria" w:eastAsia="Cambria Math" w:cs="Cambria"/>
          <w:spacing w:val="20"/>
          <w:position w:val="-10"/>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62"/>
          <w:sz w:val="24"/>
          <w:szCs w:val="24"/>
        </w:rPr>
        <w:t xml:space="preserve"> </w:t>
      </w:r>
      <w:r>
        <w:rPr>
          <w:rFonts w:hint="default" w:ascii="Cambria" w:hAnsi="Cambria" w:eastAsia="Cambria Math" w:cs="Cambria"/>
          <w:sz w:val="24"/>
          <w:szCs w:val="24"/>
        </w:rPr>
        <w:t>𝜔</w:t>
      </w:r>
      <w:r>
        <w:rPr>
          <w:rFonts w:hint="default" w:ascii="Cambria" w:hAnsi="Cambria" w:eastAsia="Cambria Math" w:cs="Cambria"/>
          <w:spacing w:val="17"/>
          <w:sz w:val="24"/>
          <w:szCs w:val="24"/>
        </w:rPr>
        <w:t xml:space="preserve"> </w:t>
      </w:r>
      <w:r>
        <w:rPr>
          <w:rFonts w:hint="default" w:ascii="Cambria" w:hAnsi="Cambria" w:eastAsia="Cambria Math" w:cs="Cambria"/>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z w:val="24"/>
          <w:szCs w:val="24"/>
        </w:rPr>
        <w:t>2𝜋𝑢)</w:t>
      </w:r>
    </w:p>
    <w:p>
      <w:pPr>
        <w:pStyle w:val="5"/>
        <w:spacing w:before="209"/>
        <w:ind w:left="100"/>
        <w:rPr>
          <w:rFonts w:hint="default" w:ascii="Cambria" w:hAnsi="Cambria" w:cs="Cambria"/>
          <w:sz w:val="24"/>
          <w:szCs w:val="24"/>
        </w:rPr>
      </w:pPr>
      <w:r>
        <w:rPr>
          <w:rFonts w:hint="default" w:ascii="Cambria" w:hAnsi="Cambria" w:cs="Cambria"/>
          <w:sz w:val="24"/>
          <w:szCs w:val="24"/>
        </w:rPr>
        <w:t>from</w:t>
      </w:r>
      <w:r>
        <w:rPr>
          <w:rFonts w:hint="default" w:ascii="Cambria" w:hAnsi="Cambria" w:cs="Cambria"/>
          <w:spacing w:val="-3"/>
          <w:sz w:val="24"/>
          <w:szCs w:val="24"/>
        </w:rPr>
        <w:t xml:space="preserve"> </w:t>
      </w:r>
      <w:r>
        <w:rPr>
          <w:rFonts w:hint="default" w:ascii="Cambria" w:hAnsi="Cambria" w:cs="Cambria"/>
          <w:sz w:val="24"/>
          <w:szCs w:val="24"/>
        </w:rPr>
        <w:t>above,</w:t>
      </w:r>
      <w:r>
        <w:rPr>
          <w:rFonts w:hint="default" w:ascii="Cambria" w:hAnsi="Cambria" w:cs="Cambria"/>
          <w:spacing w:val="-3"/>
          <w:sz w:val="24"/>
          <w:szCs w:val="24"/>
        </w:rPr>
        <w:t xml:space="preserve"> </w:t>
      </w:r>
      <w:r>
        <w:rPr>
          <w:rFonts w:hint="default" w:ascii="Cambria" w:hAnsi="Cambria" w:cs="Cambria"/>
          <w:sz w:val="24"/>
          <w:szCs w:val="24"/>
        </w:rPr>
        <w:t>it</w:t>
      </w:r>
      <w:r>
        <w:rPr>
          <w:rFonts w:hint="default" w:ascii="Cambria" w:hAnsi="Cambria" w:cs="Cambria"/>
          <w:spacing w:val="-1"/>
          <w:sz w:val="24"/>
          <w:szCs w:val="24"/>
        </w:rPr>
        <w:t xml:space="preserve"> </w:t>
      </w:r>
      <w:r>
        <w:rPr>
          <w:rFonts w:hint="default" w:ascii="Cambria" w:hAnsi="Cambria" w:cs="Cambria"/>
          <w:sz w:val="24"/>
          <w:szCs w:val="24"/>
        </w:rPr>
        <w:t>can</w:t>
      </w:r>
      <w:r>
        <w:rPr>
          <w:rFonts w:hint="default" w:ascii="Cambria" w:hAnsi="Cambria" w:cs="Cambria"/>
          <w:spacing w:val="-2"/>
          <w:sz w:val="24"/>
          <w:szCs w:val="24"/>
        </w:rPr>
        <w:t xml:space="preserve"> </w:t>
      </w:r>
      <w:r>
        <w:rPr>
          <w:rFonts w:hint="default" w:ascii="Cambria" w:hAnsi="Cambria" w:cs="Cambria"/>
          <w:sz w:val="24"/>
          <w:szCs w:val="24"/>
        </w:rPr>
        <w:t>be</w:t>
      </w:r>
      <w:r>
        <w:rPr>
          <w:rFonts w:hint="default" w:ascii="Cambria" w:hAnsi="Cambria" w:cs="Cambria"/>
          <w:spacing w:val="-1"/>
          <w:sz w:val="24"/>
          <w:szCs w:val="24"/>
        </w:rPr>
        <w:t xml:space="preserve"> </w:t>
      </w:r>
      <w:r>
        <w:rPr>
          <w:rFonts w:hint="default" w:ascii="Cambria" w:hAnsi="Cambria" w:cs="Cambria"/>
          <w:sz w:val="24"/>
          <w:szCs w:val="24"/>
        </w:rPr>
        <w:t>found</w:t>
      </w:r>
      <w:r>
        <w:rPr>
          <w:rFonts w:hint="default" w:ascii="Cambria" w:hAnsi="Cambria" w:cs="Cambria"/>
          <w:spacing w:val="-2"/>
          <w:sz w:val="24"/>
          <w:szCs w:val="24"/>
        </w:rPr>
        <w:t xml:space="preserve"> </w:t>
      </w:r>
      <w:r>
        <w:rPr>
          <w:rFonts w:hint="default" w:ascii="Cambria" w:hAnsi="Cambria" w:cs="Cambria"/>
          <w:sz w:val="24"/>
          <w:szCs w:val="24"/>
        </w:rPr>
        <w:t>that</w:t>
      </w:r>
      <w:r>
        <w:rPr>
          <w:rFonts w:hint="default" w:ascii="Cambria" w:hAnsi="Cambria" w:cs="Cambria"/>
          <w:spacing w:val="-1"/>
          <w:sz w:val="24"/>
          <w:szCs w:val="24"/>
        </w:rPr>
        <w:t xml:space="preserve"> </w:t>
      </w:r>
      <w:r>
        <w:rPr>
          <w:rFonts w:hint="default" w:ascii="Cambria" w:hAnsi="Cambria" w:cs="Cambria"/>
          <w:sz w:val="24"/>
          <w:szCs w:val="24"/>
        </w:rPr>
        <w:t>the</w:t>
      </w:r>
      <w:r>
        <w:rPr>
          <w:rFonts w:hint="default" w:ascii="Cambria" w:hAnsi="Cambria" w:cs="Cambria"/>
          <w:spacing w:val="-4"/>
          <w:sz w:val="24"/>
          <w:szCs w:val="24"/>
        </w:rPr>
        <w:t xml:space="preserve"> </w:t>
      </w:r>
      <w:r>
        <w:rPr>
          <w:rFonts w:hint="default" w:ascii="Cambria" w:hAnsi="Cambria" w:cs="Cambria"/>
          <w:sz w:val="24"/>
          <w:szCs w:val="24"/>
        </w:rPr>
        <w:t>spacing between</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frequencies</w:t>
      </w:r>
      <w:r>
        <w:rPr>
          <w:rFonts w:hint="default" w:ascii="Cambria" w:hAnsi="Cambria" w:cs="Cambria"/>
          <w:spacing w:val="-1"/>
          <w:sz w:val="24"/>
          <w:szCs w:val="24"/>
        </w:rPr>
        <w:t xml:space="preserve"> </w:t>
      </w:r>
      <w:r>
        <w:rPr>
          <w:rFonts w:hint="default" w:ascii="Cambria" w:hAnsi="Cambria" w:cs="Cambria"/>
          <w:sz w:val="24"/>
          <w:szCs w:val="24"/>
        </w:rPr>
        <w:t>is</w:t>
      </w:r>
    </w:p>
    <w:p>
      <w:pPr>
        <w:pStyle w:val="5"/>
        <w:spacing w:before="12"/>
        <w:rPr>
          <w:rFonts w:hint="default" w:ascii="Cambria" w:hAnsi="Cambria" w:cs="Cambria"/>
          <w:sz w:val="24"/>
          <w:szCs w:val="24"/>
        </w:rPr>
      </w:pPr>
    </w:p>
    <w:p>
      <w:pPr>
        <w:pStyle w:val="5"/>
        <w:tabs>
          <w:tab w:val="left" w:pos="705"/>
        </w:tabs>
        <w:spacing w:line="373" w:lineRule="exact"/>
        <w:ind w:right="191"/>
        <w:jc w:val="center"/>
        <w:rPr>
          <w:rFonts w:hint="default" w:ascii="Cambria" w:hAnsi="Cambria" w:eastAsia="Cambria Math" w:cs="Cambria"/>
          <w:sz w:val="24"/>
          <w:szCs w:val="24"/>
        </w:rPr>
      </w:pPr>
      <w:r>
        <w:rPr>
          <w:rFonts w:hint="default" w:ascii="Cambria" w:hAnsi="Cambria" w:cs="Cambria"/>
          <w:sz w:val="24"/>
          <w:szCs w:val="24"/>
        </w:rPr>
        <w:pict>
          <v:rect id="_x0000_s1038" o:spid="_x0000_s1038" o:spt="1" style="position:absolute;left:0pt;margin-left:308.9pt;margin-top:15.45pt;height:0.7pt;width:21.7pt;mso-position-horizontal-relative:page;z-index:-251648000;mso-width-relative:page;mso-height-relative:page;" fillcolor="#000000" filled="t" stroked="f" coordsize="21600,21600">
            <v:path/>
            <v:fill on="t" focussize="0,0"/>
            <v:stroke on="f"/>
            <v:imagedata o:title=""/>
            <o:lock v:ext="edit"/>
            <v:textbox>
              <w:txbxContent>
                <w:p/>
              </w:txbxContent>
            </v:textbox>
          </v:rect>
        </w:pict>
      </w:r>
      <w:r>
        <w:rPr>
          <w:rFonts w:hint="default" w:ascii="Cambria" w:hAnsi="Cambria" w:eastAsia="Cambria Math" w:cs="Cambria"/>
          <w:sz w:val="24"/>
          <w:szCs w:val="24"/>
        </w:rPr>
        <w:t>∆𝑢</w:t>
      </w:r>
      <w:r>
        <w:rPr>
          <w:rFonts w:hint="default" w:ascii="Cambria" w:hAnsi="Cambria" w:eastAsia="Cambria Math" w:cs="Cambria"/>
          <w:spacing w:val="17"/>
          <w:sz w:val="24"/>
          <w:szCs w:val="24"/>
        </w:rPr>
        <w:t xml:space="preserve"> </w:t>
      </w:r>
      <w:r>
        <w:rPr>
          <w:rFonts w:hint="default" w:ascii="Cambria" w:hAnsi="Cambria" w:eastAsia="Cambria Math" w:cs="Cambria"/>
          <w:sz w:val="24"/>
          <w:szCs w:val="24"/>
        </w:rPr>
        <w:t>=</w:t>
      </w:r>
      <w:r>
        <w:rPr>
          <w:rFonts w:hint="default" w:ascii="Cambria" w:hAnsi="Cambria" w:eastAsia="Cambria Math" w:cs="Cambria"/>
          <w:sz w:val="24"/>
          <w:szCs w:val="24"/>
        </w:rPr>
        <w:tab/>
      </w:r>
      <w:r>
        <w:rPr>
          <w:rFonts w:hint="default" w:ascii="Cambria" w:hAnsi="Cambria" w:eastAsia="Cambria Math" w:cs="Cambria"/>
          <w:position w:val="17"/>
          <w:sz w:val="24"/>
          <w:szCs w:val="24"/>
        </w:rPr>
        <w:t>1</w:t>
      </w:r>
    </w:p>
    <w:p>
      <w:pPr>
        <w:pStyle w:val="5"/>
        <w:spacing w:line="203" w:lineRule="exact"/>
        <w:ind w:left="1845" w:right="1336"/>
        <w:jc w:val="center"/>
        <w:rPr>
          <w:rFonts w:hint="default" w:ascii="Cambria" w:hAnsi="Cambria" w:eastAsia="Cambria Math" w:cs="Cambria"/>
          <w:sz w:val="24"/>
          <w:szCs w:val="24"/>
        </w:rPr>
      </w:pPr>
      <w:r>
        <w:rPr>
          <w:rFonts w:hint="default" w:ascii="Cambria" w:hAnsi="Cambria" w:eastAsia="Cambria Math" w:cs="Cambria"/>
          <w:sz w:val="24"/>
          <w:szCs w:val="24"/>
        </w:rPr>
        <w:t>𝑁∆𝑇</w:t>
      </w:r>
    </w:p>
    <w:p>
      <w:pPr>
        <w:pStyle w:val="5"/>
        <w:spacing w:before="3"/>
        <w:rPr>
          <w:rFonts w:hint="default" w:ascii="Cambria" w:hAnsi="Cambria" w:cs="Cambria"/>
          <w:sz w:val="24"/>
          <w:szCs w:val="24"/>
        </w:rPr>
      </w:pPr>
    </w:p>
    <w:p>
      <w:pPr>
        <w:pStyle w:val="5"/>
        <w:spacing w:before="56" w:line="276" w:lineRule="auto"/>
        <w:ind w:left="100" w:right="450"/>
        <w:rPr>
          <w:rFonts w:hint="default" w:ascii="Cambria" w:hAnsi="Cambria" w:cs="Cambria"/>
          <w:sz w:val="24"/>
          <w:szCs w:val="24"/>
        </w:rPr>
      </w:pPr>
      <w:r>
        <w:rPr>
          <w:rFonts w:hint="default" w:ascii="Cambria" w:hAnsi="Cambria" w:cs="Cambria"/>
          <w:sz w:val="24"/>
          <w:szCs w:val="24"/>
        </w:rPr>
        <w:t>In 2-D case, f(t,z) is a continuous image which is sampled to obtain digital image f(x,y) consisting of M</w:t>
      </w:r>
      <w:r>
        <w:rPr>
          <w:rFonts w:hint="default" w:ascii="Cambria" w:hAnsi="Cambria" w:cs="Cambria"/>
          <w:spacing w:val="-48"/>
          <w:sz w:val="24"/>
          <w:szCs w:val="24"/>
        </w:rPr>
        <w:t xml:space="preserve"> </w:t>
      </w:r>
      <w:r>
        <w:rPr>
          <w:rFonts w:hint="default" w:ascii="Cambria" w:hAnsi="Cambria" w:cs="Cambria"/>
          <w:sz w:val="24"/>
          <w:szCs w:val="24"/>
        </w:rPr>
        <w:t>samples in t-direction and N samples in z-direction. Let ΔT and ΔZ be the spatial intervals in t and z-</w:t>
      </w:r>
      <w:r>
        <w:rPr>
          <w:rFonts w:hint="default" w:ascii="Cambria" w:hAnsi="Cambria" w:cs="Cambria"/>
          <w:spacing w:val="1"/>
          <w:sz w:val="24"/>
          <w:szCs w:val="24"/>
        </w:rPr>
        <w:t xml:space="preserve"> </w:t>
      </w:r>
      <w:r>
        <w:rPr>
          <w:rFonts w:hint="default" w:ascii="Cambria" w:hAnsi="Cambria" w:cs="Cambria"/>
          <w:sz w:val="24"/>
          <w:szCs w:val="24"/>
        </w:rPr>
        <w:t>directions.</w:t>
      </w:r>
      <w:r>
        <w:rPr>
          <w:rFonts w:hint="default" w:ascii="Cambria" w:hAnsi="Cambria" w:cs="Cambria"/>
          <w:spacing w:val="-3"/>
          <w:sz w:val="24"/>
          <w:szCs w:val="24"/>
        </w:rPr>
        <w:t xml:space="preserve"> </w:t>
      </w:r>
      <w:r>
        <w:rPr>
          <w:rFonts w:hint="default" w:ascii="Cambria" w:hAnsi="Cambria" w:cs="Cambria"/>
          <w:sz w:val="24"/>
          <w:szCs w:val="24"/>
        </w:rPr>
        <w:t>Then,</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frequency intervals are</w:t>
      </w:r>
      <w:r>
        <w:rPr>
          <w:rFonts w:hint="default" w:ascii="Cambria" w:hAnsi="Cambria" w:cs="Cambria"/>
          <w:spacing w:val="-2"/>
          <w:sz w:val="24"/>
          <w:szCs w:val="24"/>
        </w:rPr>
        <w:t xml:space="preserve"> </w:t>
      </w:r>
      <w:r>
        <w:rPr>
          <w:rFonts w:hint="default" w:ascii="Cambria" w:hAnsi="Cambria" w:cs="Cambria"/>
          <w:sz w:val="24"/>
          <w:szCs w:val="24"/>
        </w:rPr>
        <w:t>given</w:t>
      </w:r>
      <w:r>
        <w:rPr>
          <w:rFonts w:hint="default" w:ascii="Cambria" w:hAnsi="Cambria" w:cs="Cambria"/>
          <w:spacing w:val="-4"/>
          <w:sz w:val="24"/>
          <w:szCs w:val="24"/>
        </w:rPr>
        <w:t xml:space="preserve"> </w:t>
      </w:r>
      <w:r>
        <w:rPr>
          <w:rFonts w:hint="default" w:ascii="Cambria" w:hAnsi="Cambria" w:cs="Cambria"/>
          <w:sz w:val="24"/>
          <w:szCs w:val="24"/>
        </w:rPr>
        <w:t>by</w:t>
      </w:r>
    </w:p>
    <w:p>
      <w:pPr>
        <w:spacing w:after="0" w:line="276" w:lineRule="auto"/>
        <w:rPr>
          <w:rFonts w:hint="default" w:ascii="Cambria" w:hAnsi="Cambria" w:cs="Cambria"/>
          <w:sz w:val="24"/>
          <w:szCs w:val="24"/>
        </w:rPr>
        <w:sectPr>
          <w:pgSz w:w="12240" w:h="15840"/>
          <w:pgMar w:top="1040" w:right="1300" w:bottom="280" w:left="1340" w:header="720" w:footer="720" w:gutter="0"/>
          <w:cols w:space="720" w:num="1"/>
        </w:sectPr>
      </w:pPr>
    </w:p>
    <w:p>
      <w:pPr>
        <w:pStyle w:val="5"/>
        <w:tabs>
          <w:tab w:val="left" w:pos="715"/>
        </w:tabs>
        <w:spacing w:before="169" w:line="373" w:lineRule="exact"/>
        <w:ind w:right="165"/>
        <w:jc w:val="right"/>
        <w:rPr>
          <w:rFonts w:hint="default" w:ascii="Cambria" w:hAnsi="Cambria" w:eastAsia="Cambria Math" w:cs="Cambria"/>
          <w:sz w:val="24"/>
          <w:szCs w:val="24"/>
        </w:rPr>
      </w:pPr>
      <w:r>
        <w:rPr>
          <w:rFonts w:hint="default" w:ascii="Cambria" w:hAnsi="Cambria" w:cs="Cambria"/>
          <w:sz w:val="24"/>
          <w:szCs w:val="24"/>
        </w:rPr>
        <w:pict>
          <v:rect id="_x0000_s1039" o:spid="_x0000_s1039" o:spt="1" style="position:absolute;left:0pt;margin-left:279.65pt;margin-top:23.85pt;height:0.7pt;width:22.9pt;mso-position-horizontal-relative:page;z-index:-251648000;mso-width-relative:page;mso-height-relative:page;" fillcolor="#000000" filled="t" stroked="f" coordsize="21600,21600">
            <v:path/>
            <v:fill on="t" focussize="0,0"/>
            <v:stroke on="f"/>
            <v:imagedata o:title=""/>
            <o:lock v:ext="edit"/>
            <v:textbox>
              <w:txbxContent>
                <w:p/>
              </w:txbxContent>
            </v:textbox>
          </v:rect>
        </w:pict>
      </w:r>
      <w:r>
        <w:rPr>
          <w:rFonts w:hint="default" w:ascii="Cambria" w:hAnsi="Cambria" w:eastAsia="Cambria Math" w:cs="Cambria"/>
          <w:sz w:val="24"/>
          <w:szCs w:val="24"/>
        </w:rPr>
        <w:t>∆𝑢</w:t>
      </w:r>
      <w:r>
        <w:rPr>
          <w:rFonts w:hint="default" w:ascii="Cambria" w:hAnsi="Cambria" w:eastAsia="Cambria Math" w:cs="Cambria"/>
          <w:spacing w:val="14"/>
          <w:sz w:val="24"/>
          <w:szCs w:val="24"/>
        </w:rPr>
        <w:t xml:space="preserve"> </w:t>
      </w:r>
      <w:r>
        <w:rPr>
          <w:rFonts w:hint="default" w:ascii="Cambria" w:hAnsi="Cambria" w:eastAsia="Cambria Math" w:cs="Cambria"/>
          <w:sz w:val="24"/>
          <w:szCs w:val="24"/>
        </w:rPr>
        <w:t>=</w:t>
      </w:r>
      <w:r>
        <w:rPr>
          <w:rFonts w:hint="default" w:ascii="Cambria" w:hAnsi="Cambria" w:eastAsia="Cambria Math" w:cs="Cambria"/>
          <w:sz w:val="24"/>
          <w:szCs w:val="24"/>
        </w:rPr>
        <w:tab/>
      </w:r>
      <w:r>
        <w:rPr>
          <w:rFonts w:hint="default" w:ascii="Cambria" w:hAnsi="Cambria" w:eastAsia="Cambria Math" w:cs="Cambria"/>
          <w:position w:val="17"/>
          <w:sz w:val="24"/>
          <w:szCs w:val="24"/>
        </w:rPr>
        <w:t>1</w:t>
      </w:r>
    </w:p>
    <w:p>
      <w:pPr>
        <w:pStyle w:val="5"/>
        <w:spacing w:line="203" w:lineRule="exact"/>
        <w:jc w:val="right"/>
        <w:rPr>
          <w:rFonts w:hint="default" w:ascii="Cambria" w:hAnsi="Cambria" w:eastAsia="Cambria Math" w:cs="Cambria"/>
          <w:sz w:val="24"/>
          <w:szCs w:val="24"/>
        </w:rPr>
      </w:pPr>
      <w:r>
        <w:rPr>
          <w:rFonts w:hint="default" w:ascii="Cambria" w:hAnsi="Cambria" w:eastAsia="Cambria Math" w:cs="Cambria"/>
          <w:sz w:val="24"/>
          <w:szCs w:val="24"/>
        </w:rPr>
        <w:t>𝑀∆𝑇</w:t>
      </w:r>
    </w:p>
    <w:p>
      <w:pPr>
        <w:pStyle w:val="5"/>
        <w:tabs>
          <w:tab w:val="left" w:pos="829"/>
        </w:tabs>
        <w:spacing w:before="169" w:line="373" w:lineRule="exact"/>
        <w:ind w:left="46"/>
        <w:rPr>
          <w:rFonts w:hint="default" w:ascii="Cambria" w:hAnsi="Cambria" w:eastAsia="Cambria Math" w:cs="Cambria"/>
          <w:sz w:val="24"/>
          <w:szCs w:val="24"/>
        </w:rPr>
      </w:pPr>
      <w:r>
        <w:rPr>
          <w:rFonts w:hint="default" w:ascii="Cambria" w:hAnsi="Cambria" w:cs="Cambria"/>
          <w:sz w:val="24"/>
          <w:szCs w:val="24"/>
        </w:rPr>
        <w:br w:type="column"/>
      </w:r>
      <w:r>
        <w:rPr>
          <w:rFonts w:hint="default" w:ascii="Cambria" w:hAnsi="Cambria" w:eastAsia="Cambria Math" w:cs="Cambria"/>
          <w:sz w:val="24"/>
          <w:szCs w:val="24"/>
        </w:rPr>
        <w:t>,</w:t>
      </w:r>
      <w:r>
        <w:rPr>
          <w:rFonts w:hint="default" w:ascii="Cambria" w:hAnsi="Cambria" w:eastAsia="Cambria Math" w:cs="Cambria"/>
          <w:spacing w:val="-13"/>
          <w:sz w:val="24"/>
          <w:szCs w:val="24"/>
        </w:rPr>
        <w:t xml:space="preserve"> </w:t>
      </w:r>
      <w:r>
        <w:rPr>
          <w:rFonts w:hint="default" w:ascii="Cambria" w:hAnsi="Cambria" w:eastAsia="Cambria Math" w:cs="Cambria"/>
          <w:sz w:val="24"/>
          <w:szCs w:val="24"/>
        </w:rPr>
        <w:t>∆𝑣</w:t>
      </w:r>
      <w:r>
        <w:rPr>
          <w:rFonts w:hint="default" w:ascii="Cambria" w:hAnsi="Cambria" w:eastAsia="Cambria Math" w:cs="Cambria"/>
          <w:spacing w:val="18"/>
          <w:sz w:val="24"/>
          <w:szCs w:val="24"/>
        </w:rPr>
        <w:t xml:space="preserve"> </w:t>
      </w:r>
      <w:r>
        <w:rPr>
          <w:rFonts w:hint="default" w:ascii="Cambria" w:hAnsi="Cambria" w:eastAsia="Cambria Math" w:cs="Cambria"/>
          <w:sz w:val="24"/>
          <w:szCs w:val="24"/>
        </w:rPr>
        <w:t>=</w:t>
      </w:r>
      <w:r>
        <w:rPr>
          <w:rFonts w:hint="default" w:ascii="Cambria" w:hAnsi="Cambria" w:eastAsia="Cambria Math" w:cs="Cambria"/>
          <w:sz w:val="24"/>
          <w:szCs w:val="24"/>
        </w:rPr>
        <w:tab/>
      </w:r>
      <w:r>
        <w:rPr>
          <w:rFonts w:hint="default" w:ascii="Cambria" w:hAnsi="Cambria" w:eastAsia="Cambria Math" w:cs="Cambria"/>
          <w:position w:val="17"/>
          <w:sz w:val="24"/>
          <w:szCs w:val="24"/>
        </w:rPr>
        <w:t>1</w:t>
      </w:r>
    </w:p>
    <w:p>
      <w:pPr>
        <w:pStyle w:val="5"/>
        <w:spacing w:line="203" w:lineRule="exact"/>
        <w:ind w:left="673"/>
        <w:rPr>
          <w:rFonts w:hint="default" w:ascii="Cambria" w:hAnsi="Cambria" w:eastAsia="Cambria Math" w:cs="Cambria"/>
          <w:sz w:val="24"/>
          <w:szCs w:val="24"/>
        </w:rPr>
      </w:pPr>
      <w:r>
        <w:rPr>
          <w:rFonts w:hint="default" w:ascii="Cambria" w:hAnsi="Cambria" w:cs="Cambria"/>
          <w:sz w:val="24"/>
          <w:szCs w:val="24"/>
        </w:rPr>
        <w:pict>
          <v:rect id="_x0000_s1040" o:spid="_x0000_s1040" o:spt="1" style="position:absolute;left:0pt;margin-left:338.2pt;margin-top:-3.2pt;height:0.7pt;width:21.7pt;mso-position-horizontal-relative:page;z-index:-251646976;mso-width-relative:page;mso-height-relative:page;" fillcolor="#000000" filled="t" stroked="f" coordsize="21600,21600">
            <v:path/>
            <v:fill on="t" focussize="0,0"/>
            <v:stroke on="f"/>
            <v:imagedata o:title=""/>
            <o:lock v:ext="edit"/>
            <v:textbox>
              <w:txbxContent>
                <w:p/>
              </w:txbxContent>
            </v:textbox>
          </v:rect>
        </w:pict>
      </w:r>
      <w:r>
        <w:rPr>
          <w:rFonts w:hint="default" w:ascii="Cambria" w:hAnsi="Cambria" w:eastAsia="Cambria Math" w:cs="Cambria"/>
          <w:sz w:val="24"/>
          <w:szCs w:val="24"/>
        </w:rPr>
        <w:t>𝑁∆𝑍</w:t>
      </w:r>
    </w:p>
    <w:p>
      <w:pPr>
        <w:spacing w:after="0" w:line="203" w:lineRule="exact"/>
        <w:rPr>
          <w:rFonts w:hint="default" w:ascii="Cambria" w:hAnsi="Cambria" w:eastAsia="Cambria Math" w:cs="Cambria"/>
          <w:sz w:val="24"/>
          <w:szCs w:val="24"/>
        </w:rPr>
        <w:sectPr>
          <w:type w:val="continuous"/>
          <w:pgSz w:w="12240" w:h="15840"/>
          <w:pgMar w:top="1040" w:right="1300" w:bottom="280" w:left="1340" w:header="720" w:footer="720" w:gutter="0"/>
          <w:cols w:equalWidth="0" w:num="2">
            <w:col w:w="4712" w:space="40"/>
            <w:col w:w="4848"/>
          </w:cols>
        </w:sectPr>
      </w:pPr>
    </w:p>
    <w:p>
      <w:pPr>
        <w:pStyle w:val="5"/>
        <w:rPr>
          <w:rFonts w:hint="default" w:ascii="Cambria" w:hAnsi="Cambria" w:cs="Cambria"/>
          <w:sz w:val="24"/>
          <w:szCs w:val="24"/>
        </w:rPr>
      </w:pPr>
    </w:p>
    <w:p>
      <w:pPr>
        <w:pStyle w:val="5"/>
        <w:spacing w:before="57" w:line="278" w:lineRule="auto"/>
        <w:ind w:left="100" w:right="885"/>
        <w:rPr>
          <w:rFonts w:hint="default" w:ascii="Cambria" w:hAnsi="Cambria" w:cs="Cambria"/>
          <w:sz w:val="24"/>
          <w:szCs w:val="24"/>
        </w:rPr>
      </w:pPr>
      <w:r>
        <w:rPr>
          <w:rFonts w:hint="default" w:ascii="Cambria" w:hAnsi="Cambria" w:cs="Cambria"/>
          <w:sz w:val="24"/>
          <w:szCs w:val="24"/>
        </w:rPr>
        <w:t>The frequency spacing is inversely proportional to both the spatial spacing and to the number of</w:t>
      </w:r>
      <w:r>
        <w:rPr>
          <w:rFonts w:hint="default" w:ascii="Cambria" w:hAnsi="Cambria" w:cs="Cambria"/>
          <w:spacing w:val="-47"/>
          <w:sz w:val="24"/>
          <w:szCs w:val="24"/>
        </w:rPr>
        <w:t xml:space="preserve"> </w:t>
      </w:r>
      <w:r>
        <w:rPr>
          <w:rFonts w:hint="default" w:ascii="Cambria" w:hAnsi="Cambria" w:cs="Cambria"/>
          <w:sz w:val="24"/>
          <w:szCs w:val="24"/>
        </w:rPr>
        <w:t>samples</w:t>
      </w:r>
      <w:r>
        <w:rPr>
          <w:rFonts w:hint="default" w:ascii="Cambria" w:hAnsi="Cambria" w:cs="Cambria"/>
          <w:spacing w:val="-3"/>
          <w:sz w:val="24"/>
          <w:szCs w:val="24"/>
        </w:rPr>
        <w:t xml:space="preserve"> </w:t>
      </w:r>
      <w:r>
        <w:rPr>
          <w:rFonts w:hint="default" w:ascii="Cambria" w:hAnsi="Cambria" w:cs="Cambria"/>
          <w:sz w:val="24"/>
          <w:szCs w:val="24"/>
        </w:rPr>
        <w:t>in</w:t>
      </w:r>
      <w:r>
        <w:rPr>
          <w:rFonts w:hint="default" w:ascii="Cambria" w:hAnsi="Cambria" w:cs="Cambria"/>
          <w:spacing w:val="-1"/>
          <w:sz w:val="24"/>
          <w:szCs w:val="24"/>
        </w:rPr>
        <w:t xml:space="preserve"> </w:t>
      </w:r>
      <w:r>
        <w:rPr>
          <w:rFonts w:hint="default" w:ascii="Cambria" w:hAnsi="Cambria" w:cs="Cambria"/>
          <w:sz w:val="24"/>
          <w:szCs w:val="24"/>
        </w:rPr>
        <w:t>that</w:t>
      </w:r>
      <w:r>
        <w:rPr>
          <w:rFonts w:hint="default" w:ascii="Cambria" w:hAnsi="Cambria" w:cs="Cambria"/>
          <w:spacing w:val="-1"/>
          <w:sz w:val="24"/>
          <w:szCs w:val="24"/>
        </w:rPr>
        <w:t xml:space="preserve"> </w:t>
      </w:r>
      <w:r>
        <w:rPr>
          <w:rFonts w:hint="default" w:ascii="Cambria" w:hAnsi="Cambria" w:cs="Cambria"/>
          <w:sz w:val="24"/>
          <w:szCs w:val="24"/>
        </w:rPr>
        <w:t>direction.</w:t>
      </w:r>
    </w:p>
    <w:p>
      <w:pPr>
        <w:pStyle w:val="2"/>
        <w:numPr>
          <w:ilvl w:val="0"/>
          <w:numId w:val="19"/>
        </w:numPr>
        <w:tabs>
          <w:tab w:val="left" w:pos="821"/>
        </w:tabs>
        <w:spacing w:before="195" w:after="0" w:line="240" w:lineRule="auto"/>
        <w:ind w:left="820" w:right="0" w:hanging="361"/>
        <w:jc w:val="left"/>
        <w:rPr>
          <w:rFonts w:hint="default" w:ascii="Cambria" w:hAnsi="Cambria" w:cs="Cambria"/>
          <w:sz w:val="24"/>
          <w:szCs w:val="24"/>
          <w:u w:val="none"/>
        </w:rPr>
      </w:pPr>
      <w:r>
        <w:rPr>
          <w:rFonts w:hint="default" w:ascii="Cambria" w:hAnsi="Cambria" w:cs="Cambria"/>
          <w:sz w:val="24"/>
          <w:szCs w:val="24"/>
          <w:u w:val="single"/>
        </w:rPr>
        <w:t>Translation</w:t>
      </w:r>
      <w:r>
        <w:rPr>
          <w:rFonts w:hint="default" w:ascii="Cambria" w:hAnsi="Cambria" w:cs="Cambria"/>
          <w:spacing w:val="43"/>
          <w:sz w:val="24"/>
          <w:szCs w:val="24"/>
          <w:u w:val="single"/>
        </w:rPr>
        <w:t xml:space="preserve"> </w:t>
      </w:r>
      <w:r>
        <w:rPr>
          <w:rFonts w:hint="default" w:ascii="Cambria" w:hAnsi="Cambria" w:cs="Cambria"/>
          <w:sz w:val="24"/>
          <w:szCs w:val="24"/>
          <w:u w:val="single"/>
        </w:rPr>
        <w:t>property</w:t>
      </w:r>
    </w:p>
    <w:p>
      <w:pPr>
        <w:rPr>
          <w:rFonts w:hint="default" w:ascii="Cambria" w:hAnsi="Cambria" w:cs="Cambria"/>
          <w:sz w:val="24"/>
          <w:szCs w:val="24"/>
          <w:u w:val="single"/>
        </w:rPr>
      </w:pPr>
    </w:p>
    <w:p>
      <w:pPr>
        <w:rPr>
          <w:rFonts w:hint="default" w:ascii="Cambria" w:hAnsi="Cambria" w:cs="Cambria"/>
          <w:sz w:val="24"/>
          <w:szCs w:val="24"/>
          <w:u w:val="single"/>
        </w:rPr>
      </w:pPr>
      <w:r>
        <w:rPr>
          <w:rFonts w:hint="default" w:ascii="Cambria" w:hAnsi="Cambria" w:cs="Cambria"/>
          <w:sz w:val="24"/>
          <w:szCs w:val="24"/>
        </w:rPr>
        <w:drawing>
          <wp:inline distT="0" distB="0" distL="114300" distR="114300">
            <wp:extent cx="6094730" cy="3114675"/>
            <wp:effectExtent l="0" t="0" r="127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6094730" cy="3114675"/>
                    </a:xfrm>
                    <a:prstGeom prst="rect">
                      <a:avLst/>
                    </a:prstGeom>
                    <a:noFill/>
                    <a:ln>
                      <a:noFill/>
                    </a:ln>
                  </pic:spPr>
                </pic:pic>
              </a:graphicData>
            </a:graphic>
          </wp:inline>
        </w:drawing>
      </w:r>
    </w:p>
    <w:p>
      <w:pPr>
        <w:pStyle w:val="2"/>
        <w:numPr>
          <w:ilvl w:val="0"/>
          <w:numId w:val="19"/>
        </w:numPr>
        <w:tabs>
          <w:tab w:val="left" w:pos="821"/>
        </w:tabs>
        <w:spacing w:before="37" w:after="0" w:line="240" w:lineRule="auto"/>
        <w:ind w:left="820" w:right="0" w:hanging="361"/>
        <w:jc w:val="left"/>
        <w:rPr>
          <w:rFonts w:hint="default" w:ascii="Cambria" w:hAnsi="Cambria" w:cs="Cambria"/>
          <w:sz w:val="24"/>
          <w:szCs w:val="24"/>
          <w:u w:val="none"/>
        </w:rPr>
      </w:pPr>
      <w:r>
        <w:rPr>
          <w:rFonts w:hint="default" w:ascii="Cambria" w:hAnsi="Cambria" w:cs="Cambria"/>
          <w:sz w:val="24"/>
          <w:szCs w:val="24"/>
          <w:u w:val="single"/>
        </w:rPr>
        <w:t>Rotation</w:t>
      </w:r>
      <w:r>
        <w:rPr>
          <w:rFonts w:hint="default" w:ascii="Cambria" w:hAnsi="Cambria" w:cs="Cambria"/>
          <w:spacing w:val="-3"/>
          <w:sz w:val="24"/>
          <w:szCs w:val="24"/>
          <w:u w:val="single"/>
        </w:rPr>
        <w:t xml:space="preserve"> </w:t>
      </w:r>
      <w:r>
        <w:rPr>
          <w:rFonts w:hint="default" w:ascii="Cambria" w:hAnsi="Cambria" w:cs="Cambria"/>
          <w:sz w:val="24"/>
          <w:szCs w:val="24"/>
          <w:u w:val="single"/>
        </w:rPr>
        <w:t>Property</w:t>
      </w:r>
    </w:p>
    <w:p>
      <w:pPr>
        <w:pStyle w:val="5"/>
        <w:spacing w:before="41" w:line="276" w:lineRule="auto"/>
        <w:ind w:left="820" w:right="267"/>
        <w:rPr>
          <w:rFonts w:hint="default" w:ascii="Cambria" w:hAnsi="Cambria" w:cs="Cambria"/>
          <w:sz w:val="24"/>
          <w:szCs w:val="24"/>
        </w:rPr>
      </w:pPr>
      <w:r>
        <w:rPr>
          <w:rFonts w:hint="default" w:ascii="Cambria" w:hAnsi="Cambria" w:cs="Cambria"/>
          <w:sz w:val="24"/>
          <w:szCs w:val="24"/>
        </w:rPr>
        <w:t>This property can be obtained by expressing the independent variables in polar form instead of</w:t>
      </w:r>
      <w:r>
        <w:rPr>
          <w:rFonts w:hint="default" w:ascii="Cambria" w:hAnsi="Cambria" w:cs="Cambria"/>
          <w:spacing w:val="-47"/>
          <w:sz w:val="24"/>
          <w:szCs w:val="24"/>
        </w:rPr>
        <w:t xml:space="preserve"> </w:t>
      </w:r>
      <w:r>
        <w:rPr>
          <w:rFonts w:hint="default" w:ascii="Cambria" w:hAnsi="Cambria" w:cs="Cambria"/>
          <w:sz w:val="24"/>
          <w:szCs w:val="24"/>
        </w:rPr>
        <w:t>Cartesian</w:t>
      </w:r>
      <w:r>
        <w:rPr>
          <w:rFonts w:hint="default" w:ascii="Cambria" w:hAnsi="Cambria" w:cs="Cambria"/>
          <w:spacing w:val="-1"/>
          <w:sz w:val="24"/>
          <w:szCs w:val="24"/>
        </w:rPr>
        <w:t xml:space="preserve"> </w:t>
      </w:r>
      <w:r>
        <w:rPr>
          <w:rFonts w:hint="default" w:ascii="Cambria" w:hAnsi="Cambria" w:cs="Cambria"/>
          <w:sz w:val="24"/>
          <w:szCs w:val="24"/>
        </w:rPr>
        <w:t>coordinates,</w:t>
      </w:r>
      <w:r>
        <w:rPr>
          <w:rFonts w:hint="default" w:ascii="Cambria" w:hAnsi="Cambria" w:cs="Cambria"/>
          <w:spacing w:val="-3"/>
          <w:sz w:val="24"/>
          <w:szCs w:val="24"/>
        </w:rPr>
        <w:t xml:space="preserve"> </w:t>
      </w:r>
      <w:r>
        <w:rPr>
          <w:rFonts w:hint="default" w:ascii="Cambria" w:hAnsi="Cambria" w:cs="Cambria"/>
          <w:sz w:val="24"/>
          <w:szCs w:val="24"/>
        </w:rPr>
        <w:t>as follows:</w:t>
      </w:r>
    </w:p>
    <w:p>
      <w:pPr>
        <w:pStyle w:val="5"/>
        <w:tabs>
          <w:tab w:val="left" w:pos="2844"/>
        </w:tabs>
        <w:spacing w:line="268" w:lineRule="exact"/>
        <w:ind w:left="684"/>
        <w:jc w:val="center"/>
        <w:rPr>
          <w:rFonts w:hint="default" w:ascii="Cambria" w:hAnsi="Cambria" w:cs="Cambria"/>
          <w:sz w:val="24"/>
          <w:szCs w:val="24"/>
        </w:rPr>
      </w:pPr>
      <w:r>
        <w:rPr>
          <w:rFonts w:hint="default" w:ascii="Cambria" w:hAnsi="Cambria" w:cs="Cambria"/>
          <w:sz w:val="24"/>
          <w:szCs w:val="24"/>
        </w:rPr>
        <w:t>Spatial</w:t>
      </w:r>
      <w:r>
        <w:rPr>
          <w:rFonts w:hint="default" w:ascii="Cambria" w:hAnsi="Cambria" w:cs="Cambria"/>
          <w:spacing w:val="-2"/>
          <w:sz w:val="24"/>
          <w:szCs w:val="24"/>
        </w:rPr>
        <w:t xml:space="preserve"> </w:t>
      </w:r>
      <w:r>
        <w:rPr>
          <w:rFonts w:hint="default" w:ascii="Cambria" w:hAnsi="Cambria" w:cs="Cambria"/>
          <w:sz w:val="24"/>
          <w:szCs w:val="24"/>
        </w:rPr>
        <w:t>coordinates:</w:t>
      </w:r>
      <w:r>
        <w:rPr>
          <w:rFonts w:hint="default" w:ascii="Cambria" w:hAnsi="Cambria" w:cs="Cambria"/>
          <w:sz w:val="24"/>
          <w:szCs w:val="24"/>
        </w:rPr>
        <w:tab/>
      </w:r>
      <w:r>
        <w:rPr>
          <w:rFonts w:hint="default" w:ascii="Cambria" w:hAnsi="Cambria" w:cs="Cambria"/>
          <w:sz w:val="24"/>
          <w:szCs w:val="24"/>
        </w:rPr>
        <w:t>x=rcosθ</w:t>
      </w:r>
      <w:r>
        <w:rPr>
          <w:rFonts w:hint="default" w:ascii="Cambria" w:hAnsi="Cambria" w:cs="Cambria"/>
          <w:spacing w:val="-1"/>
          <w:sz w:val="24"/>
          <w:szCs w:val="24"/>
        </w:rPr>
        <w:t xml:space="preserve"> </w:t>
      </w:r>
      <w:r>
        <w:rPr>
          <w:rFonts w:hint="default" w:ascii="Cambria" w:hAnsi="Cambria" w:cs="Cambria"/>
          <w:sz w:val="24"/>
          <w:szCs w:val="24"/>
        </w:rPr>
        <w:t>,</w:t>
      </w:r>
      <w:r>
        <w:rPr>
          <w:rFonts w:hint="default" w:ascii="Cambria" w:hAnsi="Cambria" w:cs="Cambria"/>
          <w:spacing w:val="-3"/>
          <w:sz w:val="24"/>
          <w:szCs w:val="24"/>
        </w:rPr>
        <w:t xml:space="preserve"> </w:t>
      </w:r>
      <w:r>
        <w:rPr>
          <w:rFonts w:hint="default" w:ascii="Cambria" w:hAnsi="Cambria" w:cs="Cambria"/>
          <w:sz w:val="24"/>
          <w:szCs w:val="24"/>
        </w:rPr>
        <w:t>y=rsinθ</w:t>
      </w:r>
    </w:p>
    <w:p>
      <w:pPr>
        <w:pStyle w:val="5"/>
        <w:tabs>
          <w:tab w:val="left" w:pos="2843"/>
        </w:tabs>
        <w:spacing w:before="41"/>
        <w:ind w:left="682"/>
        <w:jc w:val="center"/>
        <w:rPr>
          <w:rFonts w:hint="default" w:ascii="Cambria" w:hAnsi="Cambria" w:cs="Cambria"/>
          <w:sz w:val="24"/>
          <w:szCs w:val="24"/>
        </w:rPr>
      </w:pPr>
      <w:r>
        <w:rPr>
          <w:rFonts w:hint="default" w:ascii="Cambria" w:hAnsi="Cambria" w:cs="Cambria"/>
          <w:sz w:val="24"/>
          <w:szCs w:val="24"/>
        </w:rPr>
        <w:t>Frequency</w:t>
      </w:r>
      <w:r>
        <w:rPr>
          <w:rFonts w:hint="default" w:ascii="Cambria" w:hAnsi="Cambria" w:cs="Cambria"/>
          <w:spacing w:val="-3"/>
          <w:sz w:val="24"/>
          <w:szCs w:val="24"/>
        </w:rPr>
        <w:t xml:space="preserve"> </w:t>
      </w:r>
      <w:r>
        <w:rPr>
          <w:rFonts w:hint="default" w:ascii="Cambria" w:hAnsi="Cambria" w:cs="Cambria"/>
          <w:sz w:val="24"/>
          <w:szCs w:val="24"/>
        </w:rPr>
        <w:t>variables:</w:t>
      </w:r>
      <w:r>
        <w:rPr>
          <w:rFonts w:hint="default" w:ascii="Cambria" w:hAnsi="Cambria" w:cs="Cambria"/>
          <w:sz w:val="24"/>
          <w:szCs w:val="24"/>
        </w:rPr>
        <w:tab/>
      </w:r>
      <w:r>
        <w:rPr>
          <w:rFonts w:hint="default" w:ascii="Cambria" w:hAnsi="Cambria" w:cs="Cambria"/>
          <w:sz w:val="24"/>
          <w:szCs w:val="24"/>
        </w:rPr>
        <w:t>u=ωcosφ ,</w:t>
      </w:r>
      <w:r>
        <w:rPr>
          <w:rFonts w:hint="default" w:ascii="Cambria" w:hAnsi="Cambria" w:cs="Cambria"/>
          <w:spacing w:val="-2"/>
          <w:sz w:val="24"/>
          <w:szCs w:val="24"/>
        </w:rPr>
        <w:t xml:space="preserve"> </w:t>
      </w:r>
      <w:r>
        <w:rPr>
          <w:rFonts w:hint="default" w:ascii="Cambria" w:hAnsi="Cambria" w:cs="Cambria"/>
          <w:sz w:val="24"/>
          <w:szCs w:val="24"/>
        </w:rPr>
        <w:t>v=</w:t>
      </w:r>
      <w:r>
        <w:rPr>
          <w:rFonts w:hint="default" w:ascii="Cambria" w:hAnsi="Cambria" w:cs="Cambria"/>
          <w:spacing w:val="-3"/>
          <w:sz w:val="24"/>
          <w:szCs w:val="24"/>
        </w:rPr>
        <w:t xml:space="preserve"> </w:t>
      </w:r>
      <w:r>
        <w:rPr>
          <w:rFonts w:hint="default" w:ascii="Cambria" w:hAnsi="Cambria" w:cs="Cambria"/>
          <w:sz w:val="24"/>
          <w:szCs w:val="24"/>
        </w:rPr>
        <w:t>ωsinφ</w:t>
      </w:r>
    </w:p>
    <w:p>
      <w:pPr>
        <w:pStyle w:val="5"/>
        <w:tabs>
          <w:tab w:val="left" w:pos="6445"/>
        </w:tabs>
        <w:spacing w:before="38"/>
        <w:ind w:left="683"/>
        <w:jc w:val="center"/>
        <w:rPr>
          <w:rFonts w:hint="default" w:ascii="Cambria" w:hAnsi="Cambria" w:cs="Cambria"/>
          <w:sz w:val="24"/>
          <w:szCs w:val="24"/>
        </w:rPr>
      </w:pPr>
      <w:r>
        <w:rPr>
          <w:rFonts w:hint="default" w:ascii="Cambria" w:hAnsi="Cambria" w:cs="Cambria"/>
          <w:sz w:val="24"/>
          <w:szCs w:val="24"/>
        </w:rPr>
        <w:t>Image in</w:t>
      </w:r>
      <w:r>
        <w:rPr>
          <w:rFonts w:hint="default" w:ascii="Cambria" w:hAnsi="Cambria" w:cs="Cambria"/>
          <w:spacing w:val="-2"/>
          <w:sz w:val="24"/>
          <w:szCs w:val="24"/>
        </w:rPr>
        <w:t xml:space="preserve"> </w:t>
      </w:r>
      <w:r>
        <w:rPr>
          <w:rFonts w:hint="default" w:ascii="Cambria" w:hAnsi="Cambria" w:cs="Cambria"/>
          <w:sz w:val="24"/>
          <w:szCs w:val="24"/>
        </w:rPr>
        <w:t>spatial domain</w:t>
      </w:r>
      <w:r>
        <w:rPr>
          <w:rFonts w:hint="default" w:ascii="Cambria" w:hAnsi="Cambria" w:cs="Cambria"/>
          <w:spacing w:val="-1"/>
          <w:sz w:val="24"/>
          <w:szCs w:val="24"/>
        </w:rPr>
        <w:t xml:space="preserve"> </w:t>
      </w:r>
      <w:r>
        <w:rPr>
          <w:rFonts w:hint="default" w:ascii="Cambria" w:hAnsi="Cambria" w:cs="Cambria"/>
          <w:sz w:val="24"/>
          <w:szCs w:val="24"/>
        </w:rPr>
        <w:t>in</w:t>
      </w:r>
      <w:r>
        <w:rPr>
          <w:rFonts w:hint="default" w:ascii="Cambria" w:hAnsi="Cambria" w:cs="Cambria"/>
          <w:spacing w:val="-3"/>
          <w:sz w:val="24"/>
          <w:szCs w:val="24"/>
        </w:rPr>
        <w:t xml:space="preserve"> </w:t>
      </w:r>
      <w:r>
        <w:rPr>
          <w:rFonts w:hint="default" w:ascii="Cambria" w:hAnsi="Cambria" w:cs="Cambria"/>
          <w:sz w:val="24"/>
          <w:szCs w:val="24"/>
        </w:rPr>
        <w:t>polar</w:t>
      </w:r>
      <w:r>
        <w:rPr>
          <w:rFonts w:hint="default" w:ascii="Cambria" w:hAnsi="Cambria" w:cs="Cambria"/>
          <w:spacing w:val="-1"/>
          <w:sz w:val="24"/>
          <w:szCs w:val="24"/>
        </w:rPr>
        <w:t xml:space="preserve"> </w:t>
      </w:r>
      <w:r>
        <w:rPr>
          <w:rFonts w:hint="default" w:ascii="Cambria" w:hAnsi="Cambria" w:cs="Cambria"/>
          <w:sz w:val="24"/>
          <w:szCs w:val="24"/>
        </w:rPr>
        <w:t>form</w:t>
      </w:r>
      <w:r>
        <w:rPr>
          <w:rFonts w:hint="default" w:ascii="Cambria" w:hAnsi="Cambria" w:cs="Cambria"/>
          <w:spacing w:val="-1"/>
          <w:sz w:val="24"/>
          <w:szCs w:val="24"/>
        </w:rPr>
        <w:t xml:space="preserve"> </w:t>
      </w:r>
      <w:r>
        <w:rPr>
          <w:rFonts w:hint="default" w:ascii="Cambria" w:hAnsi="Cambria" w:cs="Cambria"/>
          <w:sz w:val="24"/>
          <w:szCs w:val="24"/>
        </w:rPr>
        <w:t>:</w:t>
      </w:r>
      <w:r>
        <w:rPr>
          <w:rFonts w:hint="default" w:ascii="Cambria" w:hAnsi="Cambria" w:cs="Cambria"/>
          <w:sz w:val="24"/>
          <w:szCs w:val="24"/>
        </w:rPr>
        <w:tab/>
      </w:r>
      <w:r>
        <w:rPr>
          <w:rFonts w:hint="default" w:ascii="Cambria" w:hAnsi="Cambria" w:cs="Cambria"/>
          <w:sz w:val="24"/>
          <w:szCs w:val="24"/>
        </w:rPr>
        <w:t>f(r,</w:t>
      </w:r>
      <w:r>
        <w:rPr>
          <w:rFonts w:hint="default" w:ascii="Cambria" w:hAnsi="Cambria" w:cs="Cambria"/>
          <w:spacing w:val="-1"/>
          <w:sz w:val="24"/>
          <w:szCs w:val="24"/>
        </w:rPr>
        <w:t xml:space="preserve"> </w:t>
      </w:r>
      <w:r>
        <w:rPr>
          <w:rFonts w:hint="default" w:ascii="Cambria" w:hAnsi="Cambria" w:cs="Cambria"/>
          <w:sz w:val="24"/>
          <w:szCs w:val="24"/>
        </w:rPr>
        <w:t>θ)</w:t>
      </w:r>
    </w:p>
    <w:p>
      <w:pPr>
        <w:pStyle w:val="5"/>
        <w:tabs>
          <w:tab w:val="left" w:pos="7678"/>
        </w:tabs>
        <w:spacing w:before="37" w:line="276" w:lineRule="auto"/>
        <w:ind w:left="820" w:right="1230" w:firstLine="1096"/>
        <w:rPr>
          <w:rFonts w:hint="default" w:ascii="Cambria" w:hAnsi="Cambria" w:cs="Cambria"/>
          <w:sz w:val="24"/>
          <w:szCs w:val="24"/>
        </w:rPr>
      </w:pPr>
      <w:r>
        <w:rPr>
          <w:rFonts w:hint="default" w:ascii="Cambria" w:hAnsi="Cambria" w:cs="Cambria"/>
          <w:sz w:val="24"/>
          <w:szCs w:val="24"/>
        </w:rPr>
        <w:t>Image in</w:t>
      </w:r>
      <w:r>
        <w:rPr>
          <w:rFonts w:hint="default" w:ascii="Cambria" w:hAnsi="Cambria" w:cs="Cambria"/>
          <w:spacing w:val="-4"/>
          <w:sz w:val="24"/>
          <w:szCs w:val="24"/>
        </w:rPr>
        <w:t xml:space="preserve"> </w:t>
      </w:r>
      <w:r>
        <w:rPr>
          <w:rFonts w:hint="default" w:ascii="Cambria" w:hAnsi="Cambria" w:cs="Cambria"/>
          <w:sz w:val="24"/>
          <w:szCs w:val="24"/>
        </w:rPr>
        <w:t>transform</w:t>
      </w:r>
      <w:r>
        <w:rPr>
          <w:rFonts w:hint="default" w:ascii="Cambria" w:hAnsi="Cambria" w:cs="Cambria"/>
          <w:spacing w:val="-2"/>
          <w:sz w:val="24"/>
          <w:szCs w:val="24"/>
        </w:rPr>
        <w:t xml:space="preserve"> </w:t>
      </w:r>
      <w:r>
        <w:rPr>
          <w:rFonts w:hint="default" w:ascii="Cambria" w:hAnsi="Cambria" w:cs="Cambria"/>
          <w:sz w:val="24"/>
          <w:szCs w:val="24"/>
        </w:rPr>
        <w:t>domain</w:t>
      </w:r>
      <w:r>
        <w:rPr>
          <w:rFonts w:hint="default" w:ascii="Cambria" w:hAnsi="Cambria" w:cs="Cambria"/>
          <w:spacing w:val="-4"/>
          <w:sz w:val="24"/>
          <w:szCs w:val="24"/>
        </w:rPr>
        <w:t xml:space="preserve"> </w:t>
      </w:r>
      <w:r>
        <w:rPr>
          <w:rFonts w:hint="default" w:ascii="Cambria" w:hAnsi="Cambria" w:cs="Cambria"/>
          <w:sz w:val="24"/>
          <w:szCs w:val="24"/>
        </w:rPr>
        <w:t>(DFT</w:t>
      </w:r>
      <w:r>
        <w:rPr>
          <w:rFonts w:hint="default" w:ascii="Cambria" w:hAnsi="Cambria" w:cs="Cambria"/>
          <w:spacing w:val="-3"/>
          <w:sz w:val="24"/>
          <w:szCs w:val="24"/>
        </w:rPr>
        <w:t xml:space="preserve"> </w:t>
      </w:r>
      <w:r>
        <w:rPr>
          <w:rFonts w:hint="default" w:ascii="Cambria" w:hAnsi="Cambria" w:cs="Cambria"/>
          <w:sz w:val="24"/>
          <w:szCs w:val="24"/>
        </w:rPr>
        <w:t>of</w:t>
      </w:r>
      <w:r>
        <w:rPr>
          <w:rFonts w:hint="default" w:ascii="Cambria" w:hAnsi="Cambria" w:cs="Cambria"/>
          <w:spacing w:val="-3"/>
          <w:sz w:val="24"/>
          <w:szCs w:val="24"/>
        </w:rPr>
        <w:t xml:space="preserve"> </w:t>
      </w:r>
      <w:r>
        <w:rPr>
          <w:rFonts w:hint="default" w:ascii="Cambria" w:hAnsi="Cambria" w:cs="Cambria"/>
          <w:sz w:val="24"/>
          <w:szCs w:val="24"/>
        </w:rPr>
        <w:t>the image) in</w:t>
      </w:r>
      <w:r>
        <w:rPr>
          <w:rFonts w:hint="default" w:ascii="Cambria" w:hAnsi="Cambria" w:cs="Cambria"/>
          <w:spacing w:val="-2"/>
          <w:sz w:val="24"/>
          <w:szCs w:val="24"/>
        </w:rPr>
        <w:t xml:space="preserve"> </w:t>
      </w:r>
      <w:r>
        <w:rPr>
          <w:rFonts w:hint="default" w:ascii="Cambria" w:hAnsi="Cambria" w:cs="Cambria"/>
          <w:sz w:val="24"/>
          <w:szCs w:val="24"/>
        </w:rPr>
        <w:t>polar</w:t>
      </w:r>
      <w:r>
        <w:rPr>
          <w:rFonts w:hint="default" w:ascii="Cambria" w:hAnsi="Cambria" w:cs="Cambria"/>
          <w:spacing w:val="-4"/>
          <w:sz w:val="24"/>
          <w:szCs w:val="24"/>
        </w:rPr>
        <w:t xml:space="preserve"> </w:t>
      </w:r>
      <w:r>
        <w:rPr>
          <w:rFonts w:hint="default" w:ascii="Cambria" w:hAnsi="Cambria" w:cs="Cambria"/>
          <w:sz w:val="24"/>
          <w:szCs w:val="24"/>
        </w:rPr>
        <w:t>form</w:t>
      </w:r>
      <w:r>
        <w:rPr>
          <w:rFonts w:hint="default" w:ascii="Cambria" w:hAnsi="Cambria" w:cs="Cambria"/>
          <w:spacing w:val="-2"/>
          <w:sz w:val="24"/>
          <w:szCs w:val="24"/>
        </w:rPr>
        <w:t xml:space="preserve"> </w:t>
      </w:r>
      <w:r>
        <w:rPr>
          <w:rFonts w:hint="default" w:ascii="Cambria" w:hAnsi="Cambria" w:cs="Cambria"/>
          <w:sz w:val="24"/>
          <w:szCs w:val="24"/>
        </w:rPr>
        <w:t>:</w:t>
      </w:r>
      <w:r>
        <w:rPr>
          <w:rFonts w:hint="default" w:ascii="Cambria" w:hAnsi="Cambria" w:cs="Cambria"/>
          <w:sz w:val="24"/>
          <w:szCs w:val="24"/>
        </w:rPr>
        <w:tab/>
      </w:r>
      <w:r>
        <w:rPr>
          <w:rFonts w:hint="default" w:ascii="Cambria" w:hAnsi="Cambria" w:cs="Cambria"/>
          <w:sz w:val="24"/>
          <w:szCs w:val="24"/>
        </w:rPr>
        <w:t>F(ω , φ)</w:t>
      </w:r>
      <w:r>
        <w:rPr>
          <w:rFonts w:hint="default" w:ascii="Cambria" w:hAnsi="Cambria" w:cs="Cambria"/>
          <w:spacing w:val="-47"/>
          <w:sz w:val="24"/>
          <w:szCs w:val="24"/>
        </w:rPr>
        <w:t xml:space="preserve"> </w:t>
      </w:r>
      <w:r>
        <w:rPr>
          <w:rFonts w:hint="default" w:ascii="Cambria" w:hAnsi="Cambria" w:cs="Cambria"/>
          <w:sz w:val="24"/>
          <w:szCs w:val="24"/>
        </w:rPr>
        <w:t>Then,</w:t>
      </w:r>
      <w:r>
        <w:rPr>
          <w:rFonts w:hint="default" w:ascii="Cambria" w:hAnsi="Cambria" w:cs="Cambria"/>
          <w:spacing w:val="-1"/>
          <w:sz w:val="24"/>
          <w:szCs w:val="24"/>
        </w:rPr>
        <w:t xml:space="preserve"> </w:t>
      </w:r>
      <w:r>
        <w:rPr>
          <w:rFonts w:hint="default" w:ascii="Cambria" w:hAnsi="Cambria" w:cs="Cambria"/>
          <w:sz w:val="24"/>
          <w:szCs w:val="24"/>
        </w:rPr>
        <w:t>it</w:t>
      </w:r>
      <w:r>
        <w:rPr>
          <w:rFonts w:hint="default" w:ascii="Cambria" w:hAnsi="Cambria" w:cs="Cambria"/>
          <w:spacing w:val="-3"/>
          <w:sz w:val="24"/>
          <w:szCs w:val="24"/>
        </w:rPr>
        <w:t xml:space="preserve"> </w:t>
      </w:r>
      <w:r>
        <w:rPr>
          <w:rFonts w:hint="default" w:ascii="Cambria" w:hAnsi="Cambria" w:cs="Cambria"/>
          <w:sz w:val="24"/>
          <w:szCs w:val="24"/>
        </w:rPr>
        <w:t>can</w:t>
      </w:r>
      <w:r>
        <w:rPr>
          <w:rFonts w:hint="default" w:ascii="Cambria" w:hAnsi="Cambria" w:cs="Cambria"/>
          <w:spacing w:val="-1"/>
          <w:sz w:val="24"/>
          <w:szCs w:val="24"/>
        </w:rPr>
        <w:t xml:space="preserve"> </w:t>
      </w:r>
      <w:r>
        <w:rPr>
          <w:rFonts w:hint="default" w:ascii="Cambria" w:hAnsi="Cambria" w:cs="Cambria"/>
          <w:sz w:val="24"/>
          <w:szCs w:val="24"/>
        </w:rPr>
        <w:t>be shown</w:t>
      </w:r>
      <w:r>
        <w:rPr>
          <w:rFonts w:hint="default" w:ascii="Cambria" w:hAnsi="Cambria" w:cs="Cambria"/>
          <w:spacing w:val="-3"/>
          <w:sz w:val="24"/>
          <w:szCs w:val="24"/>
        </w:rPr>
        <w:t xml:space="preserve"> </w:t>
      </w:r>
      <w:r>
        <w:rPr>
          <w:rFonts w:hint="default" w:ascii="Cambria" w:hAnsi="Cambria" w:cs="Cambria"/>
          <w:sz w:val="24"/>
          <w:szCs w:val="24"/>
        </w:rPr>
        <w:t>that</w:t>
      </w:r>
      <w:r>
        <w:rPr>
          <w:rFonts w:hint="default" w:ascii="Cambria" w:hAnsi="Cambria" w:cs="Cambria"/>
          <w:spacing w:val="-3"/>
          <w:sz w:val="24"/>
          <w:szCs w:val="24"/>
        </w:rPr>
        <w:t xml:space="preserve"> </w:t>
      </w:r>
      <w:r>
        <w:rPr>
          <w:rFonts w:hint="default" w:ascii="Cambria" w:hAnsi="Cambria" w:cs="Cambria"/>
          <w:sz w:val="24"/>
          <w:szCs w:val="24"/>
        </w:rPr>
        <w:t>the</w:t>
      </w:r>
      <w:r>
        <w:rPr>
          <w:rFonts w:hint="default" w:ascii="Cambria" w:hAnsi="Cambria" w:cs="Cambria"/>
          <w:spacing w:val="1"/>
          <w:sz w:val="24"/>
          <w:szCs w:val="24"/>
        </w:rPr>
        <w:t xml:space="preserve"> </w:t>
      </w:r>
      <w:r>
        <w:rPr>
          <w:rFonts w:hint="default" w:ascii="Cambria" w:hAnsi="Cambria" w:cs="Cambria"/>
          <w:sz w:val="24"/>
          <w:szCs w:val="24"/>
        </w:rPr>
        <w:t>2-D</w:t>
      </w:r>
      <w:r>
        <w:rPr>
          <w:rFonts w:hint="default" w:ascii="Cambria" w:hAnsi="Cambria" w:cs="Cambria"/>
          <w:spacing w:val="-2"/>
          <w:sz w:val="24"/>
          <w:szCs w:val="24"/>
        </w:rPr>
        <w:t xml:space="preserve"> </w:t>
      </w:r>
      <w:r>
        <w:rPr>
          <w:rFonts w:hint="default" w:ascii="Cambria" w:hAnsi="Cambria" w:cs="Cambria"/>
          <w:sz w:val="24"/>
          <w:szCs w:val="24"/>
        </w:rPr>
        <w:t>DFT</w:t>
      </w:r>
      <w:r>
        <w:rPr>
          <w:rFonts w:hint="default" w:ascii="Cambria" w:hAnsi="Cambria" w:cs="Cambria"/>
          <w:spacing w:val="-1"/>
          <w:sz w:val="24"/>
          <w:szCs w:val="24"/>
        </w:rPr>
        <w:t xml:space="preserve"> </w:t>
      </w:r>
      <w:r>
        <w:rPr>
          <w:rFonts w:hint="default" w:ascii="Cambria" w:hAnsi="Cambria" w:cs="Cambria"/>
          <w:sz w:val="24"/>
          <w:szCs w:val="24"/>
        </w:rPr>
        <w:t>relation</w:t>
      </w:r>
      <w:r>
        <w:rPr>
          <w:rFonts w:hint="default" w:ascii="Cambria" w:hAnsi="Cambria" w:cs="Cambria"/>
          <w:spacing w:val="-1"/>
          <w:sz w:val="24"/>
          <w:szCs w:val="24"/>
        </w:rPr>
        <w:t xml:space="preserve"> </w:t>
      </w:r>
      <w:r>
        <w:rPr>
          <w:rFonts w:hint="default" w:ascii="Cambria" w:hAnsi="Cambria" w:cs="Cambria"/>
          <w:sz w:val="24"/>
          <w:szCs w:val="24"/>
        </w:rPr>
        <w:t>can</w:t>
      </w:r>
      <w:r>
        <w:rPr>
          <w:rFonts w:hint="default" w:ascii="Cambria" w:hAnsi="Cambria" w:cs="Cambria"/>
          <w:spacing w:val="-1"/>
          <w:sz w:val="24"/>
          <w:szCs w:val="24"/>
        </w:rPr>
        <w:t xml:space="preserve"> </w:t>
      </w:r>
      <w:r>
        <w:rPr>
          <w:rFonts w:hint="default" w:ascii="Cambria" w:hAnsi="Cambria" w:cs="Cambria"/>
          <w:sz w:val="24"/>
          <w:szCs w:val="24"/>
        </w:rPr>
        <w:t>be</w:t>
      </w:r>
      <w:r>
        <w:rPr>
          <w:rFonts w:hint="default" w:ascii="Cambria" w:hAnsi="Cambria" w:cs="Cambria"/>
          <w:spacing w:val="-3"/>
          <w:sz w:val="24"/>
          <w:szCs w:val="24"/>
        </w:rPr>
        <w:t xml:space="preserve"> </w:t>
      </w:r>
      <w:r>
        <w:rPr>
          <w:rFonts w:hint="default" w:ascii="Cambria" w:hAnsi="Cambria" w:cs="Cambria"/>
          <w:sz w:val="24"/>
          <w:szCs w:val="24"/>
        </w:rPr>
        <w:t>expressed</w:t>
      </w:r>
      <w:r>
        <w:rPr>
          <w:rFonts w:hint="default" w:ascii="Cambria" w:hAnsi="Cambria" w:cs="Cambria"/>
          <w:spacing w:val="-1"/>
          <w:sz w:val="24"/>
          <w:szCs w:val="24"/>
        </w:rPr>
        <w:t xml:space="preserve"> </w:t>
      </w:r>
      <w:r>
        <w:rPr>
          <w:rFonts w:hint="default" w:ascii="Cambria" w:hAnsi="Cambria" w:cs="Cambria"/>
          <w:sz w:val="24"/>
          <w:szCs w:val="24"/>
        </w:rPr>
        <w:t>as</w:t>
      </w:r>
    </w:p>
    <w:p>
      <w:pPr>
        <w:spacing w:after="0" w:line="276" w:lineRule="auto"/>
        <w:rPr>
          <w:rFonts w:hint="default" w:ascii="Cambria" w:hAnsi="Cambria" w:cs="Cambria"/>
          <w:sz w:val="24"/>
          <w:szCs w:val="24"/>
        </w:rPr>
        <w:sectPr>
          <w:pgSz w:w="12240" w:h="15840"/>
          <w:pgMar w:top="1040" w:right="1300" w:bottom="280" w:left="1340" w:header="720" w:footer="720" w:gutter="0"/>
          <w:cols w:space="720" w:num="1"/>
        </w:sectPr>
      </w:pPr>
    </w:p>
    <w:p>
      <w:pPr>
        <w:spacing w:before="0" w:line="179" w:lineRule="exact"/>
        <w:ind w:left="4627" w:right="0" w:firstLine="0"/>
        <w:jc w:val="left"/>
        <w:rPr>
          <w:rFonts w:hint="default" w:ascii="Cambria" w:hAnsi="Cambria" w:cs="Cambria"/>
          <w:sz w:val="24"/>
          <w:szCs w:val="24"/>
        </w:rPr>
      </w:pPr>
      <w:r>
        <w:rPr>
          <w:rFonts w:hint="default" w:ascii="Cambria" w:hAnsi="Cambria" w:cs="Cambria"/>
          <w:w w:val="105"/>
          <w:sz w:val="24"/>
          <w:szCs w:val="24"/>
        </w:rPr>
        <w:t>M−1</w:t>
      </w:r>
      <w:r>
        <w:rPr>
          <w:rFonts w:hint="default" w:ascii="Cambria" w:hAnsi="Cambria" w:cs="Cambria"/>
          <w:spacing w:val="-3"/>
          <w:w w:val="105"/>
          <w:sz w:val="24"/>
          <w:szCs w:val="24"/>
        </w:rPr>
        <w:t xml:space="preserve"> </w:t>
      </w:r>
      <w:r>
        <w:rPr>
          <w:rFonts w:hint="default" w:ascii="Cambria" w:hAnsi="Cambria" w:cs="Cambria"/>
          <w:w w:val="105"/>
          <w:sz w:val="24"/>
          <w:szCs w:val="24"/>
        </w:rPr>
        <w:t>N−1</w:t>
      </w:r>
    </w:p>
    <w:p>
      <w:pPr>
        <w:pStyle w:val="5"/>
        <w:spacing w:before="72"/>
        <w:ind w:left="3655"/>
        <w:rPr>
          <w:rFonts w:hint="default" w:ascii="Cambria" w:hAnsi="Cambria" w:cs="Cambria"/>
          <w:sz w:val="24"/>
          <w:szCs w:val="24"/>
        </w:rPr>
      </w:pPr>
      <w:r>
        <w:rPr>
          <w:rFonts w:hint="default" w:ascii="Cambria" w:hAnsi="Cambria" w:cs="Cambria"/>
          <w:sz w:val="24"/>
          <w:szCs w:val="24"/>
        </w:rPr>
        <w:pict>
          <v:shape id="_x0000_s1043" o:spid="_x0000_s1043" o:spt="202" type="#_x0000_t202" style="position:absolute;left:0pt;margin-left:374.2pt;margin-top:5.55pt;height:9.45pt;width:7.25pt;mso-position-horizontal-relative:page;z-index:-25164595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rFonts w:ascii="Cambria Math"/>
                      <w:sz w:val="16"/>
                    </w:rPr>
                  </w:pPr>
                  <w:r>
                    <w:rPr>
                      <w:rFonts w:ascii="Cambria Math"/>
                      <w:w w:val="110"/>
                      <w:sz w:val="16"/>
                    </w:rPr>
                    <w:t>M</w:t>
                  </w:r>
                </w:p>
              </w:txbxContent>
            </v:textbox>
          </v:shape>
        </w:pict>
      </w:r>
      <w:r>
        <w:rPr>
          <w:rFonts w:hint="default" w:ascii="Cambria" w:hAnsi="Cambria" w:cs="Cambria"/>
          <w:spacing w:val="-2"/>
          <w:w w:val="110"/>
          <w:sz w:val="24"/>
          <w:szCs w:val="24"/>
        </w:rPr>
        <w:t>F</w:t>
      </w:r>
      <w:r>
        <w:rPr>
          <w:rFonts w:hint="default" w:ascii="Cambria" w:hAnsi="Cambria" w:cs="Cambria"/>
          <w:spacing w:val="-2"/>
          <w:w w:val="110"/>
          <w:position w:val="1"/>
          <w:sz w:val="24"/>
          <w:szCs w:val="24"/>
        </w:rPr>
        <w:t>(</w:t>
      </w:r>
      <w:r>
        <w:rPr>
          <w:rFonts w:hint="default" w:ascii="Cambria" w:hAnsi="Cambria" w:cs="Cambria"/>
          <w:spacing w:val="-2"/>
          <w:w w:val="110"/>
          <w:sz w:val="24"/>
          <w:szCs w:val="24"/>
        </w:rPr>
        <w:t>ω,</w:t>
      </w:r>
      <w:r>
        <w:rPr>
          <w:rFonts w:hint="default" w:ascii="Cambria" w:hAnsi="Cambria" w:cs="Cambria"/>
          <w:spacing w:val="-18"/>
          <w:w w:val="110"/>
          <w:sz w:val="24"/>
          <w:szCs w:val="24"/>
        </w:rPr>
        <w:t xml:space="preserve"> </w:t>
      </w:r>
      <w:r>
        <w:rPr>
          <w:rFonts w:hint="default" w:ascii="Cambria" w:hAnsi="Cambria" w:cs="Cambria"/>
          <w:spacing w:val="-2"/>
          <w:w w:val="110"/>
          <w:sz w:val="24"/>
          <w:szCs w:val="24"/>
        </w:rPr>
        <w:t>∅</w:t>
      </w:r>
      <w:r>
        <w:rPr>
          <w:rFonts w:hint="default" w:ascii="Cambria" w:hAnsi="Cambria" w:cs="Cambria"/>
          <w:spacing w:val="-2"/>
          <w:w w:val="110"/>
          <w:position w:val="1"/>
          <w:sz w:val="24"/>
          <w:szCs w:val="24"/>
        </w:rPr>
        <w:t>)</w:t>
      </w:r>
      <w:r>
        <w:rPr>
          <w:rFonts w:hint="default" w:ascii="Cambria" w:hAnsi="Cambria" w:cs="Cambria"/>
          <w:spacing w:val="6"/>
          <w:w w:val="110"/>
          <w:position w:val="1"/>
          <w:sz w:val="24"/>
          <w:szCs w:val="24"/>
        </w:rPr>
        <w:t xml:space="preserve"> </w:t>
      </w:r>
      <w:r>
        <w:rPr>
          <w:rFonts w:hint="default" w:ascii="Cambria" w:hAnsi="Cambria" w:cs="Cambria"/>
          <w:spacing w:val="-1"/>
          <w:w w:val="110"/>
          <w:sz w:val="24"/>
          <w:szCs w:val="24"/>
        </w:rPr>
        <w:t>=</w:t>
      </w:r>
      <w:r>
        <w:rPr>
          <w:rFonts w:hint="default" w:ascii="Cambria" w:hAnsi="Cambria" w:cs="Cambria"/>
          <w:spacing w:val="36"/>
          <w:w w:val="110"/>
          <w:sz w:val="24"/>
          <w:szCs w:val="24"/>
        </w:rPr>
        <w:t xml:space="preserve"> </w:t>
      </w:r>
      <w:r>
        <w:rPr>
          <w:rFonts w:hint="default" w:ascii="Cambria" w:hAnsi="Cambria" w:cs="Cambria"/>
          <w:spacing w:val="-1"/>
          <w:w w:val="145"/>
          <w:sz w:val="24"/>
          <w:szCs w:val="24"/>
        </w:rPr>
        <w:t>∑</w:t>
      </w:r>
      <w:r>
        <w:rPr>
          <w:rFonts w:hint="default" w:ascii="Cambria" w:hAnsi="Cambria" w:cs="Cambria"/>
          <w:spacing w:val="15"/>
          <w:w w:val="145"/>
          <w:sz w:val="24"/>
          <w:szCs w:val="24"/>
        </w:rPr>
        <w:t xml:space="preserve"> </w:t>
      </w:r>
      <w:r>
        <w:rPr>
          <w:rFonts w:hint="default" w:ascii="Cambria" w:hAnsi="Cambria" w:cs="Cambria"/>
          <w:spacing w:val="-1"/>
          <w:w w:val="145"/>
          <w:sz w:val="24"/>
          <w:szCs w:val="24"/>
        </w:rPr>
        <w:t>∑</w:t>
      </w:r>
      <w:r>
        <w:rPr>
          <w:rFonts w:hint="default" w:ascii="Cambria" w:hAnsi="Cambria" w:cs="Cambria"/>
          <w:spacing w:val="-16"/>
          <w:w w:val="145"/>
          <w:sz w:val="24"/>
          <w:szCs w:val="24"/>
        </w:rPr>
        <w:t xml:space="preserve"> </w:t>
      </w:r>
      <w:r>
        <w:rPr>
          <w:rFonts w:hint="default" w:ascii="Cambria" w:hAnsi="Cambria" w:cs="Cambria"/>
          <w:spacing w:val="-1"/>
          <w:w w:val="110"/>
          <w:sz w:val="24"/>
          <w:szCs w:val="24"/>
        </w:rPr>
        <w:t>f</w:t>
      </w:r>
      <w:r>
        <w:rPr>
          <w:rFonts w:hint="default" w:ascii="Cambria" w:hAnsi="Cambria" w:cs="Cambria"/>
          <w:spacing w:val="-1"/>
          <w:w w:val="110"/>
          <w:position w:val="1"/>
          <w:sz w:val="24"/>
          <w:szCs w:val="24"/>
        </w:rPr>
        <w:t>(</w:t>
      </w:r>
      <w:r>
        <w:rPr>
          <w:rFonts w:hint="default" w:ascii="Cambria" w:hAnsi="Cambria" w:cs="Cambria"/>
          <w:spacing w:val="-1"/>
          <w:w w:val="110"/>
          <w:sz w:val="24"/>
          <w:szCs w:val="24"/>
        </w:rPr>
        <w:t>r,</w:t>
      </w:r>
      <w:r>
        <w:rPr>
          <w:rFonts w:hint="default" w:ascii="Cambria" w:hAnsi="Cambria" w:cs="Cambria"/>
          <w:spacing w:val="-17"/>
          <w:w w:val="110"/>
          <w:sz w:val="24"/>
          <w:szCs w:val="24"/>
        </w:rPr>
        <w:t xml:space="preserve"> </w:t>
      </w:r>
      <w:r>
        <w:rPr>
          <w:rFonts w:hint="default" w:ascii="Cambria" w:hAnsi="Cambria" w:cs="Cambria"/>
          <w:spacing w:val="-1"/>
          <w:w w:val="110"/>
          <w:sz w:val="24"/>
          <w:szCs w:val="24"/>
        </w:rPr>
        <w:t>θ</w:t>
      </w:r>
      <w:r>
        <w:rPr>
          <w:rFonts w:hint="default" w:ascii="Cambria" w:hAnsi="Cambria" w:cs="Cambria"/>
          <w:spacing w:val="-1"/>
          <w:w w:val="110"/>
          <w:position w:val="1"/>
          <w:sz w:val="24"/>
          <w:szCs w:val="24"/>
        </w:rPr>
        <w:t>)</w:t>
      </w:r>
      <w:r>
        <w:rPr>
          <w:rFonts w:hint="default" w:ascii="Cambria" w:hAnsi="Cambria" w:cs="Cambria"/>
          <w:spacing w:val="-1"/>
          <w:w w:val="110"/>
          <w:sz w:val="24"/>
          <w:szCs w:val="24"/>
        </w:rPr>
        <w:t>e</w:t>
      </w:r>
    </w:p>
    <w:p>
      <w:pPr>
        <w:spacing w:before="82"/>
        <w:ind w:left="4654" w:right="0" w:firstLine="0"/>
        <w:jc w:val="left"/>
        <w:rPr>
          <w:rFonts w:hint="default" w:ascii="Cambria" w:hAnsi="Cambria" w:cs="Cambria"/>
          <w:sz w:val="24"/>
          <w:szCs w:val="24"/>
        </w:rPr>
      </w:pPr>
      <w:r>
        <w:rPr>
          <w:rFonts w:hint="default" w:ascii="Cambria" w:hAnsi="Cambria" w:cs="Cambria"/>
          <w:w w:val="105"/>
          <w:sz w:val="24"/>
          <w:szCs w:val="24"/>
        </w:rPr>
        <w:t>x=0</w:t>
      </w:r>
      <w:r>
        <w:rPr>
          <w:rFonts w:hint="default" w:ascii="Cambria" w:hAnsi="Cambria" w:cs="Cambria"/>
          <w:spacing w:val="3"/>
          <w:w w:val="105"/>
          <w:sz w:val="24"/>
          <w:szCs w:val="24"/>
        </w:rPr>
        <w:t xml:space="preserve"> </w:t>
      </w:r>
      <w:r>
        <w:rPr>
          <w:rFonts w:hint="default" w:ascii="Cambria" w:hAnsi="Cambria" w:cs="Cambria"/>
          <w:w w:val="105"/>
          <w:sz w:val="24"/>
          <w:szCs w:val="24"/>
        </w:rPr>
        <w:t>y=0</w:t>
      </w:r>
    </w:p>
    <w:p>
      <w:pPr>
        <w:spacing w:before="120"/>
        <w:ind w:left="-40" w:right="0" w:firstLine="0"/>
        <w:jc w:val="left"/>
        <w:rPr>
          <w:rFonts w:hint="default" w:ascii="Cambria" w:hAnsi="Cambria" w:cs="Cambria"/>
          <w:sz w:val="24"/>
          <w:szCs w:val="24"/>
        </w:rPr>
      </w:pPr>
      <w:r>
        <w:rPr>
          <w:rFonts w:hint="default" w:ascii="Cambria" w:hAnsi="Cambria" w:cs="Cambria"/>
          <w:sz w:val="24"/>
          <w:szCs w:val="24"/>
        </w:rPr>
        <w:br w:type="column"/>
      </w:r>
      <w:r>
        <w:rPr>
          <w:rFonts w:hint="default" w:ascii="Cambria" w:hAnsi="Cambria" w:cs="Cambria"/>
          <w:w w:val="110"/>
          <w:position w:val="9"/>
          <w:sz w:val="24"/>
          <w:szCs w:val="24"/>
          <w:u w:val="single"/>
        </w:rPr>
        <w:t>−j2π</w:t>
      </w:r>
      <w:r>
        <w:rPr>
          <w:rFonts w:hint="default" w:ascii="Cambria" w:hAnsi="Cambria" w:cs="Cambria"/>
          <w:w w:val="110"/>
          <w:sz w:val="24"/>
          <w:szCs w:val="24"/>
        </w:rPr>
        <w:t>ωrcos</w:t>
      </w:r>
      <w:r>
        <w:rPr>
          <w:rFonts w:hint="default" w:ascii="Cambria" w:hAnsi="Cambria" w:cs="Cambria"/>
          <w:w w:val="110"/>
          <w:position w:val="1"/>
          <w:sz w:val="24"/>
          <w:szCs w:val="24"/>
        </w:rPr>
        <w:t>(</w:t>
      </w:r>
      <w:r>
        <w:rPr>
          <w:rFonts w:hint="default" w:ascii="Cambria" w:hAnsi="Cambria" w:cs="Cambria"/>
          <w:w w:val="110"/>
          <w:sz w:val="24"/>
          <w:szCs w:val="24"/>
        </w:rPr>
        <w:t>θ−∅</w:t>
      </w:r>
      <w:r>
        <w:rPr>
          <w:rFonts w:hint="default" w:ascii="Cambria" w:hAnsi="Cambria" w:cs="Cambria"/>
          <w:w w:val="110"/>
          <w:position w:val="1"/>
          <w:sz w:val="24"/>
          <w:szCs w:val="24"/>
        </w:rPr>
        <w:t>)</w:t>
      </w:r>
    </w:p>
    <w:p>
      <w:pPr>
        <w:spacing w:after="0"/>
        <w:jc w:val="left"/>
        <w:rPr>
          <w:rFonts w:hint="default" w:ascii="Cambria" w:hAnsi="Cambria" w:cs="Cambria"/>
          <w:sz w:val="24"/>
          <w:szCs w:val="24"/>
        </w:rPr>
        <w:sectPr>
          <w:type w:val="continuous"/>
          <w:pgSz w:w="12240" w:h="15840"/>
          <w:pgMar w:top="1040" w:right="1300" w:bottom="280" w:left="1340" w:header="720" w:footer="720" w:gutter="0"/>
          <w:cols w:equalWidth="0" w:num="2">
            <w:col w:w="6034" w:space="40"/>
            <w:col w:w="3526"/>
          </w:cols>
        </w:sectPr>
      </w:pPr>
    </w:p>
    <w:p>
      <w:pPr>
        <w:pStyle w:val="5"/>
        <w:spacing w:before="3"/>
        <w:rPr>
          <w:rFonts w:hint="default" w:ascii="Cambria" w:hAnsi="Cambria" w:cs="Cambria"/>
          <w:sz w:val="24"/>
          <w:szCs w:val="24"/>
        </w:rPr>
      </w:pPr>
    </w:p>
    <w:p>
      <w:pPr>
        <w:pStyle w:val="5"/>
        <w:spacing w:before="56" w:line="278" w:lineRule="auto"/>
        <w:ind w:left="100" w:right="609" w:firstLine="748"/>
        <w:rPr>
          <w:rFonts w:hint="default" w:ascii="Cambria" w:hAnsi="Cambria" w:cs="Cambria"/>
          <w:sz w:val="24"/>
          <w:szCs w:val="24"/>
        </w:rPr>
      </w:pPr>
      <w:r>
        <w:rPr>
          <w:rFonts w:hint="default" w:ascii="Cambria" w:hAnsi="Cambria" w:cs="Cambria"/>
          <w:sz w:val="24"/>
          <w:szCs w:val="24"/>
        </w:rPr>
        <w:t>Now, according to rotation property, if the image is rotated by an angle θ</w:t>
      </w:r>
      <w:r>
        <w:rPr>
          <w:rFonts w:hint="default" w:ascii="Cambria" w:hAnsi="Cambria" w:cs="Cambria"/>
          <w:sz w:val="24"/>
          <w:szCs w:val="24"/>
          <w:vertAlign w:val="subscript"/>
        </w:rPr>
        <w:t>0</w:t>
      </w:r>
      <w:r>
        <w:rPr>
          <w:rFonts w:hint="default" w:ascii="Cambria" w:hAnsi="Cambria" w:cs="Cambria"/>
          <w:sz w:val="24"/>
          <w:szCs w:val="24"/>
          <w:vertAlign w:val="baseline"/>
        </w:rPr>
        <w:t>, its DFT (in polar</w:t>
      </w:r>
      <w:r>
        <w:rPr>
          <w:rFonts w:hint="default" w:ascii="Cambria" w:hAnsi="Cambria" w:cs="Cambria"/>
          <w:spacing w:val="-47"/>
          <w:sz w:val="24"/>
          <w:szCs w:val="24"/>
          <w:vertAlign w:val="baseline"/>
        </w:rPr>
        <w:t xml:space="preserve"> </w:t>
      </w:r>
      <w:r>
        <w:rPr>
          <w:rFonts w:hint="default" w:ascii="Cambria" w:hAnsi="Cambria" w:cs="Cambria"/>
          <w:sz w:val="24"/>
          <w:szCs w:val="24"/>
          <w:vertAlign w:val="baseline"/>
        </w:rPr>
        <w:t>form) is</w:t>
      </w:r>
      <w:r>
        <w:rPr>
          <w:rFonts w:hint="default" w:ascii="Cambria" w:hAnsi="Cambria" w:cs="Cambria"/>
          <w:spacing w:val="-1"/>
          <w:sz w:val="24"/>
          <w:szCs w:val="24"/>
          <w:vertAlign w:val="baseline"/>
        </w:rPr>
        <w:t xml:space="preserve"> </w:t>
      </w:r>
      <w:r>
        <w:rPr>
          <w:rFonts w:hint="default" w:ascii="Cambria" w:hAnsi="Cambria" w:cs="Cambria"/>
          <w:sz w:val="24"/>
          <w:szCs w:val="24"/>
          <w:vertAlign w:val="baseline"/>
        </w:rPr>
        <w:t>given by</w:t>
      </w:r>
    </w:p>
    <w:p>
      <w:pPr>
        <w:pStyle w:val="5"/>
        <w:spacing w:before="8"/>
        <w:rPr>
          <w:rFonts w:hint="default" w:ascii="Cambria" w:hAnsi="Cambria" w:cs="Cambria"/>
          <w:sz w:val="24"/>
          <w:szCs w:val="24"/>
        </w:rPr>
      </w:pPr>
    </w:p>
    <w:p>
      <w:pPr>
        <w:spacing w:before="0" w:line="147" w:lineRule="exact"/>
        <w:ind w:left="1220" w:right="1336" w:firstLine="0"/>
        <w:jc w:val="center"/>
        <w:rPr>
          <w:rFonts w:hint="default" w:ascii="Cambria" w:hAnsi="Cambria" w:eastAsia="Cambria Math" w:cs="Cambria"/>
          <w:sz w:val="24"/>
          <w:szCs w:val="24"/>
        </w:rPr>
      </w:pPr>
      <w:r>
        <w:rPr>
          <w:rFonts w:hint="default" w:ascii="Cambria" w:hAnsi="Cambria" w:eastAsia="Cambria Math" w:cs="Cambria"/>
          <w:w w:val="105"/>
          <w:sz w:val="24"/>
          <w:szCs w:val="24"/>
        </w:rPr>
        <w:t>2−𝐷</w:t>
      </w:r>
      <w:r>
        <w:rPr>
          <w:rFonts w:hint="default" w:ascii="Cambria" w:hAnsi="Cambria" w:eastAsia="Cambria Math" w:cs="Cambria"/>
          <w:spacing w:val="-8"/>
          <w:w w:val="105"/>
          <w:sz w:val="24"/>
          <w:szCs w:val="24"/>
        </w:rPr>
        <w:t xml:space="preserve"> </w:t>
      </w:r>
      <w:r>
        <w:rPr>
          <w:rFonts w:hint="default" w:ascii="Cambria" w:hAnsi="Cambria" w:eastAsia="Cambria Math" w:cs="Cambria"/>
          <w:w w:val="105"/>
          <w:sz w:val="24"/>
          <w:szCs w:val="24"/>
        </w:rPr>
        <w:t>𝐷𝐹𝑇</w:t>
      </w:r>
    </w:p>
    <w:p>
      <w:pPr>
        <w:pStyle w:val="5"/>
        <w:spacing w:line="227" w:lineRule="exact"/>
        <w:ind w:left="1304" w:right="1336"/>
        <w:jc w:val="center"/>
        <w:rPr>
          <w:rFonts w:hint="default" w:ascii="Cambria" w:hAnsi="Cambria" w:eastAsia="Cambria Math" w:cs="Cambria"/>
          <w:sz w:val="24"/>
          <w:szCs w:val="24"/>
        </w:rPr>
      </w:pPr>
      <w:r>
        <w:rPr>
          <w:rFonts w:hint="default" w:ascii="Cambria" w:hAnsi="Cambria" w:eastAsia="Cambria Math" w:cs="Cambria"/>
          <w:w w:val="95"/>
          <w:sz w:val="24"/>
          <w:szCs w:val="24"/>
        </w:rPr>
        <w:t>ƒ</w:t>
      </w:r>
      <w:r>
        <w:rPr>
          <w:rFonts w:hint="default" w:ascii="Cambria" w:hAnsi="Cambria" w:eastAsia="Cambria Math" w:cs="Cambria"/>
          <w:w w:val="95"/>
          <w:position w:val="1"/>
          <w:sz w:val="24"/>
          <w:szCs w:val="24"/>
        </w:rPr>
        <w:t>(</w:t>
      </w:r>
      <w:r>
        <w:rPr>
          <w:rFonts w:hint="default" w:ascii="Cambria" w:hAnsi="Cambria" w:eastAsia="Cambria Math" w:cs="Cambria"/>
          <w:w w:val="95"/>
          <w:sz w:val="24"/>
          <w:szCs w:val="24"/>
        </w:rPr>
        <w:t>𝑟,</w:t>
      </w:r>
      <w:r>
        <w:rPr>
          <w:rFonts w:hint="default" w:ascii="Cambria" w:hAnsi="Cambria" w:eastAsia="Cambria Math" w:cs="Cambria"/>
          <w:spacing w:val="-6"/>
          <w:w w:val="95"/>
          <w:sz w:val="24"/>
          <w:szCs w:val="24"/>
        </w:rPr>
        <w:t xml:space="preserve"> </w:t>
      </w:r>
      <w:r>
        <w:rPr>
          <w:rFonts w:hint="default" w:ascii="Cambria" w:hAnsi="Cambria" w:eastAsia="Cambria Math" w:cs="Cambria"/>
          <w:w w:val="95"/>
          <w:sz w:val="24"/>
          <w:szCs w:val="24"/>
        </w:rPr>
        <w:t>𝜃</w:t>
      </w:r>
      <w:r>
        <w:rPr>
          <w:rFonts w:hint="default" w:ascii="Cambria" w:hAnsi="Cambria" w:eastAsia="Cambria Math" w:cs="Cambria"/>
          <w:spacing w:val="18"/>
          <w:w w:val="95"/>
          <w:sz w:val="24"/>
          <w:szCs w:val="24"/>
        </w:rPr>
        <w:t xml:space="preserve"> </w:t>
      </w:r>
      <w:r>
        <w:rPr>
          <w:rFonts w:hint="default" w:ascii="Cambria" w:hAnsi="Cambria" w:eastAsia="Cambria Math" w:cs="Cambria"/>
          <w:w w:val="95"/>
          <w:sz w:val="24"/>
          <w:szCs w:val="24"/>
        </w:rPr>
        <w:t>+</w:t>
      </w:r>
      <w:r>
        <w:rPr>
          <w:rFonts w:hint="default" w:ascii="Cambria" w:hAnsi="Cambria" w:eastAsia="Cambria Math" w:cs="Cambria"/>
          <w:spacing w:val="9"/>
          <w:w w:val="95"/>
          <w:sz w:val="24"/>
          <w:szCs w:val="24"/>
        </w:rPr>
        <w:t xml:space="preserve"> </w:t>
      </w:r>
      <w:r>
        <w:rPr>
          <w:rFonts w:hint="default" w:ascii="Cambria" w:hAnsi="Cambria" w:eastAsia="Cambria Math" w:cs="Cambria"/>
          <w:w w:val="95"/>
          <w:sz w:val="24"/>
          <w:szCs w:val="24"/>
        </w:rPr>
        <w:t>𝜃</w:t>
      </w:r>
      <w:r>
        <w:rPr>
          <w:rFonts w:hint="default" w:ascii="Cambria" w:hAnsi="Cambria" w:eastAsia="Cambria Math" w:cs="Cambria"/>
          <w:w w:val="95"/>
          <w:sz w:val="24"/>
          <w:szCs w:val="24"/>
          <w:vertAlign w:val="subscript"/>
        </w:rPr>
        <w:t>0</w:t>
      </w:r>
      <w:r>
        <w:rPr>
          <w:rFonts w:hint="default" w:ascii="Cambria" w:hAnsi="Cambria" w:eastAsia="Cambria Math" w:cs="Cambria"/>
          <w:w w:val="95"/>
          <w:position w:val="1"/>
          <w:sz w:val="24"/>
          <w:szCs w:val="24"/>
          <w:vertAlign w:val="baseline"/>
        </w:rPr>
        <w:t>)</w:t>
      </w:r>
      <w:r>
        <w:rPr>
          <w:rFonts w:hint="default" w:ascii="Cambria" w:hAnsi="Cambria" w:eastAsia="Cambria Math" w:cs="Cambria"/>
          <w:spacing w:val="-8"/>
          <w:w w:val="95"/>
          <w:position w:val="1"/>
          <w:sz w:val="24"/>
          <w:szCs w:val="24"/>
          <w:vertAlign w:val="baseline"/>
        </w:rPr>
        <w:t xml:space="preserve"> </w:t>
      </w:r>
      <w:r>
        <w:rPr>
          <w:rFonts w:hint="default" w:ascii="Cambria" w:hAnsi="Cambria" w:eastAsia="Cambria Math" w:cs="Cambria"/>
          <w:w w:val="95"/>
          <w:sz w:val="24"/>
          <w:szCs w:val="24"/>
          <w:vertAlign w:val="baseline"/>
        </w:rPr>
        <w:t>↔−</w:t>
      </w:r>
      <w:r>
        <w:rPr>
          <w:rFonts w:hint="default" w:ascii="Cambria" w:hAnsi="Cambria" w:eastAsia="Cambria Math" w:cs="Cambria"/>
          <w:spacing w:val="29"/>
          <w:w w:val="95"/>
          <w:sz w:val="24"/>
          <w:szCs w:val="24"/>
          <w:vertAlign w:val="baseline"/>
        </w:rPr>
        <w:t xml:space="preserve"> </w:t>
      </w:r>
      <w:r>
        <w:rPr>
          <w:rFonts w:hint="default" w:ascii="Cambria" w:hAnsi="Cambria" w:eastAsia="Cambria Math" w:cs="Cambria"/>
          <w:w w:val="95"/>
          <w:sz w:val="24"/>
          <w:szCs w:val="24"/>
          <w:vertAlign w:val="baseline"/>
        </w:rPr>
        <w:t>−</w:t>
      </w:r>
      <w:r>
        <w:rPr>
          <w:rFonts w:hint="default" w:ascii="Cambria" w:hAnsi="Cambria" w:eastAsia="Cambria Math" w:cs="Cambria"/>
          <w:spacing w:val="26"/>
          <w:w w:val="95"/>
          <w:sz w:val="24"/>
          <w:szCs w:val="24"/>
          <w:vertAlign w:val="baseline"/>
        </w:rPr>
        <w:t xml:space="preserve"> </w:t>
      </w:r>
      <w:r>
        <w:rPr>
          <w:rFonts w:hint="default" w:ascii="Cambria" w:hAnsi="Cambria" w:eastAsia="Cambria Math" w:cs="Cambria"/>
          <w:w w:val="95"/>
          <w:sz w:val="24"/>
          <w:szCs w:val="24"/>
          <w:vertAlign w:val="baseline"/>
        </w:rPr>
        <w:t>→</w:t>
      </w:r>
      <w:r>
        <w:rPr>
          <w:rFonts w:hint="default" w:ascii="Cambria" w:hAnsi="Cambria" w:eastAsia="Cambria Math" w:cs="Cambria"/>
          <w:spacing w:val="-5"/>
          <w:w w:val="95"/>
          <w:sz w:val="24"/>
          <w:szCs w:val="24"/>
          <w:vertAlign w:val="baseline"/>
        </w:rPr>
        <w:t xml:space="preserve"> </w:t>
      </w:r>
      <w:r>
        <w:rPr>
          <w:rFonts w:hint="default" w:ascii="Cambria" w:hAnsi="Cambria" w:eastAsia="Cambria Math" w:cs="Cambria"/>
          <w:w w:val="95"/>
          <w:sz w:val="24"/>
          <w:szCs w:val="24"/>
          <w:vertAlign w:val="baseline"/>
        </w:rPr>
        <w:t>𝐹(𝜔,</w:t>
      </w:r>
      <w:r>
        <w:rPr>
          <w:rFonts w:hint="default" w:ascii="Cambria" w:hAnsi="Cambria" w:eastAsia="Cambria Math" w:cs="Cambria"/>
          <w:spacing w:val="-5"/>
          <w:w w:val="95"/>
          <w:sz w:val="24"/>
          <w:szCs w:val="24"/>
          <w:vertAlign w:val="baseline"/>
        </w:rPr>
        <w:t xml:space="preserve"> </w:t>
      </w:r>
      <w:r>
        <w:rPr>
          <w:rFonts w:hint="default" w:ascii="Cambria" w:hAnsi="Cambria" w:eastAsia="Cambria Math" w:cs="Cambria"/>
          <w:w w:val="95"/>
          <w:sz w:val="24"/>
          <w:szCs w:val="24"/>
          <w:vertAlign w:val="baseline"/>
        </w:rPr>
        <w:t>∅</w:t>
      </w:r>
      <w:r>
        <w:rPr>
          <w:rFonts w:hint="default" w:ascii="Cambria" w:hAnsi="Cambria" w:eastAsia="Cambria Math" w:cs="Cambria"/>
          <w:spacing w:val="9"/>
          <w:w w:val="95"/>
          <w:sz w:val="24"/>
          <w:szCs w:val="24"/>
          <w:vertAlign w:val="baseline"/>
        </w:rPr>
        <w:t xml:space="preserve"> </w:t>
      </w:r>
      <w:r>
        <w:rPr>
          <w:rFonts w:hint="default" w:ascii="Cambria" w:hAnsi="Cambria" w:eastAsia="Cambria Math" w:cs="Cambria"/>
          <w:w w:val="95"/>
          <w:sz w:val="24"/>
          <w:szCs w:val="24"/>
          <w:vertAlign w:val="baseline"/>
        </w:rPr>
        <w:t>+</w:t>
      </w:r>
      <w:r>
        <w:rPr>
          <w:rFonts w:hint="default" w:ascii="Cambria" w:hAnsi="Cambria" w:eastAsia="Cambria Math" w:cs="Cambria"/>
          <w:spacing w:val="10"/>
          <w:w w:val="95"/>
          <w:sz w:val="24"/>
          <w:szCs w:val="24"/>
          <w:vertAlign w:val="baseline"/>
        </w:rPr>
        <w:t xml:space="preserve"> </w:t>
      </w:r>
      <w:r>
        <w:rPr>
          <w:rFonts w:hint="default" w:ascii="Cambria" w:hAnsi="Cambria" w:eastAsia="Cambria Math" w:cs="Cambria"/>
          <w:w w:val="95"/>
          <w:sz w:val="24"/>
          <w:szCs w:val="24"/>
          <w:vertAlign w:val="baseline"/>
        </w:rPr>
        <w:t>𝜃</w:t>
      </w:r>
      <w:r>
        <w:rPr>
          <w:rFonts w:hint="default" w:ascii="Cambria" w:hAnsi="Cambria" w:eastAsia="Cambria Math" w:cs="Cambria"/>
          <w:w w:val="95"/>
          <w:sz w:val="24"/>
          <w:szCs w:val="24"/>
          <w:vertAlign w:val="subscript"/>
        </w:rPr>
        <w:t>0</w:t>
      </w:r>
      <w:r>
        <w:rPr>
          <w:rFonts w:hint="default" w:ascii="Cambria" w:hAnsi="Cambria" w:eastAsia="Cambria Math" w:cs="Cambria"/>
          <w:w w:val="95"/>
          <w:sz w:val="24"/>
          <w:szCs w:val="24"/>
          <w:vertAlign w:val="baseline"/>
        </w:rPr>
        <w:t>)</w:t>
      </w:r>
    </w:p>
    <w:p>
      <w:pPr>
        <w:pStyle w:val="5"/>
        <w:spacing w:before="6"/>
        <w:rPr>
          <w:rFonts w:hint="default" w:ascii="Cambria" w:hAnsi="Cambria" w:cs="Cambria"/>
          <w:sz w:val="24"/>
          <w:szCs w:val="24"/>
        </w:rPr>
      </w:pPr>
    </w:p>
    <w:p>
      <w:pPr>
        <w:pStyle w:val="2"/>
        <w:numPr>
          <w:ilvl w:val="0"/>
          <w:numId w:val="19"/>
        </w:numPr>
        <w:tabs>
          <w:tab w:val="left" w:pos="821"/>
        </w:tabs>
        <w:spacing w:before="0" w:after="0" w:line="240" w:lineRule="auto"/>
        <w:ind w:left="820" w:right="0" w:hanging="361"/>
        <w:jc w:val="left"/>
        <w:rPr>
          <w:rFonts w:hint="default" w:ascii="Cambria" w:hAnsi="Cambria" w:cs="Cambria"/>
          <w:sz w:val="24"/>
          <w:szCs w:val="24"/>
          <w:u w:val="none"/>
        </w:rPr>
      </w:pPr>
      <w:r>
        <w:rPr>
          <w:rFonts w:hint="default" w:ascii="Cambria" w:hAnsi="Cambria" w:cs="Cambria"/>
          <w:sz w:val="24"/>
          <w:szCs w:val="24"/>
          <w:u w:val="single"/>
        </w:rPr>
        <w:t>Periodicity</w:t>
      </w:r>
    </w:p>
    <w:p>
      <w:pPr>
        <w:pStyle w:val="5"/>
        <w:spacing w:before="38" w:line="273" w:lineRule="auto"/>
        <w:ind w:left="820" w:right="210"/>
        <w:rPr>
          <w:rFonts w:hint="default" w:ascii="Cambria" w:hAnsi="Cambria" w:cs="Cambria"/>
          <w:sz w:val="24"/>
          <w:szCs w:val="24"/>
        </w:rPr>
      </w:pPr>
      <w:r>
        <w:rPr>
          <w:rFonts w:hint="default" w:ascii="Cambria" w:hAnsi="Cambria" w:cs="Cambria"/>
          <w:sz w:val="24"/>
          <w:szCs w:val="24"/>
        </w:rPr>
        <w:t>This property states that the 2-D DFT is periodic in both variables u and v, with period M or N or</w:t>
      </w:r>
      <w:r>
        <w:rPr>
          <w:rFonts w:hint="default" w:ascii="Cambria" w:hAnsi="Cambria" w:cs="Cambria"/>
          <w:spacing w:val="-47"/>
          <w:sz w:val="24"/>
          <w:szCs w:val="24"/>
        </w:rPr>
        <w:t xml:space="preserve"> </w:t>
      </w:r>
      <w:r>
        <w:rPr>
          <w:rFonts w:hint="default" w:ascii="Cambria" w:hAnsi="Cambria" w:cs="Cambria"/>
          <w:sz w:val="24"/>
          <w:szCs w:val="24"/>
        </w:rPr>
        <w:t>both.</w:t>
      </w:r>
      <w:r>
        <w:rPr>
          <w:rFonts w:hint="default" w:ascii="Cambria" w:hAnsi="Cambria" w:cs="Cambria"/>
          <w:spacing w:val="-1"/>
          <w:sz w:val="24"/>
          <w:szCs w:val="24"/>
        </w:rPr>
        <w:t xml:space="preserve"> </w:t>
      </w:r>
      <w:r>
        <w:rPr>
          <w:rFonts w:hint="default" w:ascii="Cambria" w:hAnsi="Cambria" w:cs="Cambria"/>
          <w:sz w:val="24"/>
          <w:szCs w:val="24"/>
        </w:rPr>
        <w:t>i.e.,</w:t>
      </w:r>
    </w:p>
    <w:p>
      <w:pPr>
        <w:pStyle w:val="5"/>
        <w:rPr>
          <w:rFonts w:hint="default" w:ascii="Cambria" w:hAnsi="Cambria" w:cs="Cambria"/>
          <w:sz w:val="24"/>
          <w:szCs w:val="24"/>
          <w:lang w:val="en-US"/>
        </w:rPr>
      </w:pPr>
      <w:r>
        <w:rPr>
          <w:rFonts w:hint="default" w:ascii="Cambria" w:hAnsi="Cambria" w:cs="Cambria"/>
          <w:sz w:val="24"/>
          <w:szCs w:val="24"/>
        </w:rPr>
        <w:drawing>
          <wp:inline distT="0" distB="0" distL="114300" distR="114300">
            <wp:extent cx="4274820" cy="1242695"/>
            <wp:effectExtent l="0" t="0" r="7620" b="698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3"/>
                    <a:stretch>
                      <a:fillRect/>
                    </a:stretch>
                  </pic:blipFill>
                  <pic:spPr>
                    <a:xfrm>
                      <a:off x="0" y="0"/>
                      <a:ext cx="4274820" cy="1242695"/>
                    </a:xfrm>
                    <a:prstGeom prst="rect">
                      <a:avLst/>
                    </a:prstGeom>
                    <a:noFill/>
                    <a:ln>
                      <a:noFill/>
                    </a:ln>
                  </pic:spPr>
                </pic:pic>
              </a:graphicData>
            </a:graphic>
          </wp:inline>
        </w:drawing>
      </w:r>
    </w:p>
    <w:p>
      <w:pPr>
        <w:pStyle w:val="5"/>
        <w:spacing w:before="9"/>
        <w:rPr>
          <w:rFonts w:hint="default" w:ascii="Cambria" w:hAnsi="Cambria" w:cs="Cambria"/>
          <w:sz w:val="24"/>
          <w:szCs w:val="24"/>
        </w:rPr>
      </w:pPr>
    </w:p>
    <w:p>
      <w:pPr>
        <w:pStyle w:val="2"/>
        <w:numPr>
          <w:ilvl w:val="0"/>
          <w:numId w:val="19"/>
        </w:numPr>
        <w:tabs>
          <w:tab w:val="left" w:pos="821"/>
        </w:tabs>
        <w:spacing w:before="0" w:after="0" w:line="240" w:lineRule="auto"/>
        <w:ind w:left="820" w:right="0" w:hanging="361"/>
        <w:jc w:val="left"/>
        <w:rPr>
          <w:rFonts w:hint="default" w:ascii="Cambria" w:hAnsi="Cambria" w:cs="Cambria"/>
          <w:sz w:val="24"/>
          <w:szCs w:val="24"/>
          <w:u w:val="none"/>
        </w:rPr>
      </w:pPr>
      <w:r>
        <w:rPr>
          <w:rFonts w:hint="default" w:ascii="Cambria" w:hAnsi="Cambria" w:cs="Cambria"/>
          <w:sz w:val="24"/>
          <w:szCs w:val="24"/>
          <w:u w:val="single"/>
        </w:rPr>
        <w:t>Symmetry</w:t>
      </w:r>
      <w:r>
        <w:rPr>
          <w:rFonts w:hint="default" w:ascii="Cambria" w:hAnsi="Cambria" w:cs="Cambria"/>
          <w:spacing w:val="-5"/>
          <w:sz w:val="24"/>
          <w:szCs w:val="24"/>
          <w:u w:val="single"/>
        </w:rPr>
        <w:t xml:space="preserve"> </w:t>
      </w:r>
      <w:r>
        <w:rPr>
          <w:rFonts w:hint="default" w:ascii="Cambria" w:hAnsi="Cambria" w:cs="Cambria"/>
          <w:sz w:val="24"/>
          <w:szCs w:val="24"/>
          <w:u w:val="single"/>
        </w:rPr>
        <w:t>Properties</w:t>
      </w:r>
    </w:p>
    <w:p>
      <w:pPr>
        <w:pStyle w:val="5"/>
        <w:spacing w:before="41"/>
        <w:ind w:left="820"/>
        <w:rPr>
          <w:rFonts w:hint="default" w:ascii="Cambria" w:hAnsi="Cambria" w:cs="Cambria"/>
          <w:sz w:val="24"/>
          <w:szCs w:val="24"/>
        </w:rPr>
      </w:pPr>
      <w:r>
        <w:rPr>
          <w:rFonts w:hint="default" w:ascii="Cambria" w:hAnsi="Cambria" w:cs="Cambria"/>
          <w:sz w:val="24"/>
          <w:szCs w:val="24"/>
        </w:rPr>
        <w:t>Any image f(x,y)</w:t>
      </w:r>
      <w:r>
        <w:rPr>
          <w:rFonts w:hint="default" w:ascii="Cambria" w:hAnsi="Cambria" w:cs="Cambria"/>
          <w:spacing w:val="-3"/>
          <w:sz w:val="24"/>
          <w:szCs w:val="24"/>
        </w:rPr>
        <w:t xml:space="preserve"> </w:t>
      </w:r>
      <w:r>
        <w:rPr>
          <w:rFonts w:hint="default" w:ascii="Cambria" w:hAnsi="Cambria" w:cs="Cambria"/>
          <w:sz w:val="24"/>
          <w:szCs w:val="24"/>
        </w:rPr>
        <w:t>can</w:t>
      </w:r>
      <w:r>
        <w:rPr>
          <w:rFonts w:hint="default" w:ascii="Cambria" w:hAnsi="Cambria" w:cs="Cambria"/>
          <w:spacing w:val="-1"/>
          <w:sz w:val="24"/>
          <w:szCs w:val="24"/>
        </w:rPr>
        <w:t xml:space="preserve"> </w:t>
      </w:r>
      <w:r>
        <w:rPr>
          <w:rFonts w:hint="default" w:ascii="Cambria" w:hAnsi="Cambria" w:cs="Cambria"/>
          <w:sz w:val="24"/>
          <w:szCs w:val="24"/>
        </w:rPr>
        <w:t>be</w:t>
      </w:r>
      <w:r>
        <w:rPr>
          <w:rFonts w:hint="default" w:ascii="Cambria" w:hAnsi="Cambria" w:cs="Cambria"/>
          <w:spacing w:val="-3"/>
          <w:sz w:val="24"/>
          <w:szCs w:val="24"/>
        </w:rPr>
        <w:t xml:space="preserve"> </w:t>
      </w:r>
      <w:r>
        <w:rPr>
          <w:rFonts w:hint="default" w:ascii="Cambria" w:hAnsi="Cambria" w:cs="Cambria"/>
          <w:sz w:val="24"/>
          <w:szCs w:val="24"/>
        </w:rPr>
        <w:t>expressed</w:t>
      </w:r>
      <w:r>
        <w:rPr>
          <w:rFonts w:hint="default" w:ascii="Cambria" w:hAnsi="Cambria" w:cs="Cambria"/>
          <w:spacing w:val="-1"/>
          <w:sz w:val="24"/>
          <w:szCs w:val="24"/>
        </w:rPr>
        <w:t xml:space="preserve"> </w:t>
      </w:r>
      <w:r>
        <w:rPr>
          <w:rFonts w:hint="default" w:ascii="Cambria" w:hAnsi="Cambria" w:cs="Cambria"/>
          <w:sz w:val="24"/>
          <w:szCs w:val="24"/>
        </w:rPr>
        <w:t>as</w:t>
      </w:r>
      <w:r>
        <w:rPr>
          <w:rFonts w:hint="default" w:ascii="Cambria" w:hAnsi="Cambria" w:cs="Cambria"/>
          <w:spacing w:val="-3"/>
          <w:sz w:val="24"/>
          <w:szCs w:val="24"/>
        </w:rPr>
        <w:t xml:space="preserve"> </w:t>
      </w:r>
      <w:r>
        <w:rPr>
          <w:rFonts w:hint="default" w:ascii="Cambria" w:hAnsi="Cambria" w:cs="Cambria"/>
          <w:sz w:val="24"/>
          <w:szCs w:val="24"/>
        </w:rPr>
        <w:t>a sum</w:t>
      </w:r>
      <w:r>
        <w:rPr>
          <w:rFonts w:hint="default" w:ascii="Cambria" w:hAnsi="Cambria" w:cs="Cambria"/>
          <w:spacing w:val="-2"/>
          <w:sz w:val="24"/>
          <w:szCs w:val="24"/>
        </w:rPr>
        <w:t xml:space="preserve"> </w:t>
      </w:r>
      <w:r>
        <w:rPr>
          <w:rFonts w:hint="default" w:ascii="Cambria" w:hAnsi="Cambria" w:cs="Cambria"/>
          <w:sz w:val="24"/>
          <w:szCs w:val="24"/>
        </w:rPr>
        <w:t>of</w:t>
      </w:r>
      <w:r>
        <w:rPr>
          <w:rFonts w:hint="default" w:ascii="Cambria" w:hAnsi="Cambria" w:cs="Cambria"/>
          <w:spacing w:val="-1"/>
          <w:sz w:val="24"/>
          <w:szCs w:val="24"/>
        </w:rPr>
        <w:t xml:space="preserve"> </w:t>
      </w:r>
      <w:r>
        <w:rPr>
          <w:rFonts w:hint="default" w:ascii="Cambria" w:hAnsi="Cambria" w:cs="Cambria"/>
          <w:sz w:val="24"/>
          <w:szCs w:val="24"/>
        </w:rPr>
        <w:t>an</w:t>
      </w:r>
      <w:r>
        <w:rPr>
          <w:rFonts w:hint="default" w:ascii="Cambria" w:hAnsi="Cambria" w:cs="Cambria"/>
          <w:spacing w:val="-3"/>
          <w:sz w:val="24"/>
          <w:szCs w:val="24"/>
        </w:rPr>
        <w:t xml:space="preserve"> </w:t>
      </w:r>
      <w:r>
        <w:rPr>
          <w:rFonts w:hint="default" w:ascii="Cambria" w:hAnsi="Cambria" w:cs="Cambria"/>
          <w:sz w:val="24"/>
          <w:szCs w:val="24"/>
        </w:rPr>
        <w:t>even</w:t>
      </w:r>
      <w:r>
        <w:rPr>
          <w:rFonts w:hint="default" w:ascii="Cambria" w:hAnsi="Cambria" w:cs="Cambria"/>
          <w:spacing w:val="-2"/>
          <w:sz w:val="24"/>
          <w:szCs w:val="24"/>
        </w:rPr>
        <w:t xml:space="preserve"> </w:t>
      </w:r>
      <w:r>
        <w:rPr>
          <w:rFonts w:hint="default" w:ascii="Cambria" w:hAnsi="Cambria" w:cs="Cambria"/>
          <w:sz w:val="24"/>
          <w:szCs w:val="24"/>
        </w:rPr>
        <w:t>and</w:t>
      </w:r>
      <w:r>
        <w:rPr>
          <w:rFonts w:hint="default" w:ascii="Cambria" w:hAnsi="Cambria" w:cs="Cambria"/>
          <w:spacing w:val="-1"/>
          <w:sz w:val="24"/>
          <w:szCs w:val="24"/>
        </w:rPr>
        <w:t xml:space="preserve"> </w:t>
      </w:r>
      <w:r>
        <w:rPr>
          <w:rFonts w:hint="default" w:ascii="Cambria" w:hAnsi="Cambria" w:cs="Cambria"/>
          <w:sz w:val="24"/>
          <w:szCs w:val="24"/>
        </w:rPr>
        <w:t>an</w:t>
      </w:r>
      <w:r>
        <w:rPr>
          <w:rFonts w:hint="default" w:ascii="Cambria" w:hAnsi="Cambria" w:cs="Cambria"/>
          <w:spacing w:val="-1"/>
          <w:sz w:val="24"/>
          <w:szCs w:val="24"/>
        </w:rPr>
        <w:t xml:space="preserve"> </w:t>
      </w:r>
      <w:r>
        <w:rPr>
          <w:rFonts w:hint="default" w:ascii="Cambria" w:hAnsi="Cambria" w:cs="Cambria"/>
          <w:sz w:val="24"/>
          <w:szCs w:val="24"/>
        </w:rPr>
        <w:t>odd</w:t>
      </w:r>
      <w:r>
        <w:rPr>
          <w:rFonts w:hint="default" w:ascii="Cambria" w:hAnsi="Cambria" w:cs="Cambria"/>
          <w:spacing w:val="2"/>
          <w:sz w:val="24"/>
          <w:szCs w:val="24"/>
        </w:rPr>
        <w:t xml:space="preserve"> </w:t>
      </w:r>
      <w:r>
        <w:rPr>
          <w:rFonts w:hint="default" w:ascii="Cambria" w:hAnsi="Cambria" w:cs="Cambria"/>
          <w:sz w:val="24"/>
          <w:szCs w:val="24"/>
        </w:rPr>
        <w:t>function</w:t>
      </w:r>
      <w:r>
        <w:rPr>
          <w:rFonts w:hint="default" w:ascii="Cambria" w:hAnsi="Cambria" w:cs="Cambria"/>
          <w:spacing w:val="-1"/>
          <w:sz w:val="24"/>
          <w:szCs w:val="24"/>
        </w:rPr>
        <w:t xml:space="preserve"> </w:t>
      </w:r>
      <w:r>
        <w:rPr>
          <w:rFonts w:hint="default" w:ascii="Cambria" w:hAnsi="Cambria" w:cs="Cambria"/>
          <w:sz w:val="24"/>
          <w:szCs w:val="24"/>
        </w:rPr>
        <w:t>as follows</w:t>
      </w:r>
    </w:p>
    <w:p>
      <w:pPr>
        <w:pStyle w:val="5"/>
        <w:spacing w:before="29"/>
        <w:ind w:left="2021" w:right="1336"/>
        <w:jc w:val="center"/>
        <w:rPr>
          <w:rFonts w:hint="default" w:ascii="Cambria" w:hAnsi="Cambria" w:eastAsia="Cambria Math" w:cs="Cambria"/>
          <w:sz w:val="24"/>
          <w:szCs w:val="24"/>
        </w:rPr>
      </w:pPr>
      <w:r>
        <w:rPr>
          <w:rFonts w:hint="default" w:ascii="Cambria" w:hAnsi="Cambria" w:eastAsia="Cambria Math" w:cs="Cambria"/>
          <w:spacing w:val="-2"/>
          <w:w w:val="110"/>
          <w:sz w:val="24"/>
          <w:szCs w:val="24"/>
        </w:rPr>
        <w:t>ƒ</w:t>
      </w:r>
      <w:r>
        <w:rPr>
          <w:rFonts w:hint="default" w:ascii="Cambria" w:hAnsi="Cambria" w:eastAsia="Cambria Math" w:cs="Cambria"/>
          <w:spacing w:val="-2"/>
          <w:w w:val="110"/>
          <w:position w:val="1"/>
          <w:sz w:val="24"/>
          <w:szCs w:val="24"/>
        </w:rPr>
        <w:t>(</w:t>
      </w:r>
      <w:r>
        <w:rPr>
          <w:rFonts w:hint="default" w:ascii="Cambria" w:hAnsi="Cambria" w:eastAsia="Cambria Math" w:cs="Cambria"/>
          <w:spacing w:val="-2"/>
          <w:w w:val="110"/>
          <w:sz w:val="24"/>
          <w:szCs w:val="24"/>
        </w:rPr>
        <w:t>𝑥,</w:t>
      </w:r>
      <w:r>
        <w:rPr>
          <w:rFonts w:hint="default" w:ascii="Cambria" w:hAnsi="Cambria" w:eastAsia="Cambria Math" w:cs="Cambria"/>
          <w:spacing w:val="-18"/>
          <w:w w:val="110"/>
          <w:sz w:val="24"/>
          <w:szCs w:val="24"/>
        </w:rPr>
        <w:t xml:space="preserve"> </w:t>
      </w:r>
      <w:r>
        <w:rPr>
          <w:rFonts w:hint="default" w:ascii="Cambria" w:hAnsi="Cambria" w:eastAsia="Cambria Math" w:cs="Cambria"/>
          <w:spacing w:val="-2"/>
          <w:w w:val="110"/>
          <w:sz w:val="24"/>
          <w:szCs w:val="24"/>
        </w:rPr>
        <w:t>𝑦</w:t>
      </w:r>
      <w:r>
        <w:rPr>
          <w:rFonts w:hint="default" w:ascii="Cambria" w:hAnsi="Cambria" w:eastAsia="Cambria Math" w:cs="Cambria"/>
          <w:spacing w:val="-2"/>
          <w:w w:val="110"/>
          <w:position w:val="1"/>
          <w:sz w:val="24"/>
          <w:szCs w:val="24"/>
        </w:rPr>
        <w:t>)</w:t>
      </w:r>
      <w:r>
        <w:rPr>
          <w:rFonts w:hint="default" w:ascii="Cambria" w:hAnsi="Cambria" w:eastAsia="Cambria Math" w:cs="Cambria"/>
          <w:spacing w:val="8"/>
          <w:w w:val="110"/>
          <w:position w:val="1"/>
          <w:sz w:val="24"/>
          <w:szCs w:val="24"/>
        </w:rPr>
        <w:t xml:space="preserve"> </w:t>
      </w:r>
      <w:r>
        <w:rPr>
          <w:rFonts w:hint="default" w:ascii="Cambria" w:hAnsi="Cambria" w:eastAsia="Cambria Math" w:cs="Cambria"/>
          <w:spacing w:val="-2"/>
          <w:w w:val="110"/>
          <w:sz w:val="24"/>
          <w:szCs w:val="24"/>
        </w:rPr>
        <w:t>=</w:t>
      </w:r>
      <w:r>
        <w:rPr>
          <w:rFonts w:hint="default" w:ascii="Cambria" w:hAnsi="Cambria" w:eastAsia="Cambria Math" w:cs="Cambria"/>
          <w:spacing w:val="7"/>
          <w:w w:val="110"/>
          <w:sz w:val="24"/>
          <w:szCs w:val="24"/>
        </w:rPr>
        <w:t xml:space="preserve"> </w:t>
      </w:r>
      <w:r>
        <w:rPr>
          <w:rFonts w:hint="default" w:ascii="Cambria" w:hAnsi="Cambria" w:eastAsia="Cambria Math" w:cs="Cambria"/>
          <w:spacing w:val="-2"/>
          <w:w w:val="110"/>
          <w:sz w:val="24"/>
          <w:szCs w:val="24"/>
        </w:rPr>
        <w:t>ƒ</w:t>
      </w:r>
      <w:r>
        <w:rPr>
          <w:rFonts w:hint="default" w:ascii="Cambria" w:hAnsi="Cambria" w:eastAsia="Cambria Math" w:cs="Cambria"/>
          <w:spacing w:val="-2"/>
          <w:w w:val="110"/>
          <w:sz w:val="24"/>
          <w:szCs w:val="24"/>
          <w:vertAlign w:val="subscript"/>
        </w:rPr>
        <w:t>𝑒</w:t>
      </w:r>
      <w:r>
        <w:rPr>
          <w:rFonts w:hint="default" w:ascii="Cambria" w:hAnsi="Cambria" w:eastAsia="Cambria Math" w:cs="Cambria"/>
          <w:spacing w:val="-2"/>
          <w:w w:val="110"/>
          <w:position w:val="1"/>
          <w:sz w:val="24"/>
          <w:szCs w:val="24"/>
          <w:vertAlign w:val="baseline"/>
        </w:rPr>
        <w:t>(</w:t>
      </w:r>
      <w:r>
        <w:rPr>
          <w:rFonts w:hint="default" w:ascii="Cambria" w:hAnsi="Cambria" w:eastAsia="Cambria Math" w:cs="Cambria"/>
          <w:spacing w:val="-2"/>
          <w:w w:val="110"/>
          <w:sz w:val="24"/>
          <w:szCs w:val="24"/>
          <w:vertAlign w:val="baseline"/>
        </w:rPr>
        <w:t>𝑥,</w:t>
      </w:r>
      <w:r>
        <w:rPr>
          <w:rFonts w:hint="default" w:ascii="Cambria" w:hAnsi="Cambria" w:eastAsia="Cambria Math" w:cs="Cambria"/>
          <w:spacing w:val="-17"/>
          <w:w w:val="110"/>
          <w:sz w:val="24"/>
          <w:szCs w:val="24"/>
          <w:vertAlign w:val="baseline"/>
        </w:rPr>
        <w:t xml:space="preserve"> </w:t>
      </w:r>
      <w:r>
        <w:rPr>
          <w:rFonts w:hint="default" w:ascii="Cambria" w:hAnsi="Cambria" w:eastAsia="Cambria Math" w:cs="Cambria"/>
          <w:spacing w:val="-2"/>
          <w:w w:val="110"/>
          <w:sz w:val="24"/>
          <w:szCs w:val="24"/>
          <w:vertAlign w:val="baseline"/>
        </w:rPr>
        <w:t>𝑦</w:t>
      </w:r>
      <w:r>
        <w:rPr>
          <w:rFonts w:hint="default" w:ascii="Cambria" w:hAnsi="Cambria" w:eastAsia="Cambria Math" w:cs="Cambria"/>
          <w:spacing w:val="-2"/>
          <w:w w:val="110"/>
          <w:position w:val="1"/>
          <w:sz w:val="24"/>
          <w:szCs w:val="24"/>
          <w:vertAlign w:val="baseline"/>
        </w:rPr>
        <w:t>)</w:t>
      </w:r>
      <w:r>
        <w:rPr>
          <w:rFonts w:hint="default" w:ascii="Cambria" w:hAnsi="Cambria" w:eastAsia="Cambria Math" w:cs="Cambria"/>
          <w:spacing w:val="-6"/>
          <w:w w:val="110"/>
          <w:position w:val="1"/>
          <w:sz w:val="24"/>
          <w:szCs w:val="24"/>
          <w:vertAlign w:val="baseline"/>
        </w:rPr>
        <w:t xml:space="preserve"> </w:t>
      </w:r>
      <w:r>
        <w:rPr>
          <w:rFonts w:hint="default" w:ascii="Cambria" w:hAnsi="Cambria" w:eastAsia="Cambria Math" w:cs="Cambria"/>
          <w:spacing w:val="-1"/>
          <w:w w:val="110"/>
          <w:sz w:val="24"/>
          <w:szCs w:val="24"/>
          <w:vertAlign w:val="baseline"/>
        </w:rPr>
        <w:t>+</w:t>
      </w:r>
      <w:r>
        <w:rPr>
          <w:rFonts w:hint="default" w:ascii="Cambria" w:hAnsi="Cambria" w:eastAsia="Cambria Math" w:cs="Cambria"/>
          <w:spacing w:val="-5"/>
          <w:w w:val="110"/>
          <w:sz w:val="24"/>
          <w:szCs w:val="24"/>
          <w:vertAlign w:val="baseline"/>
        </w:rPr>
        <w:t xml:space="preserve"> </w:t>
      </w:r>
      <w:r>
        <w:rPr>
          <w:rFonts w:hint="default" w:ascii="Cambria" w:hAnsi="Cambria" w:eastAsia="Cambria Math" w:cs="Cambria"/>
          <w:spacing w:val="-1"/>
          <w:w w:val="110"/>
          <w:sz w:val="24"/>
          <w:szCs w:val="24"/>
          <w:vertAlign w:val="baseline"/>
        </w:rPr>
        <w:t>ƒ</w:t>
      </w:r>
      <w:r>
        <w:rPr>
          <w:rFonts w:hint="default" w:ascii="Cambria" w:hAnsi="Cambria" w:eastAsia="Cambria Math" w:cs="Cambria"/>
          <w:spacing w:val="-1"/>
          <w:w w:val="110"/>
          <w:sz w:val="24"/>
          <w:szCs w:val="24"/>
          <w:vertAlign w:val="subscript"/>
        </w:rPr>
        <w:t>o</w:t>
      </w:r>
      <w:r>
        <w:rPr>
          <w:rFonts w:hint="default" w:ascii="Cambria" w:hAnsi="Cambria" w:eastAsia="Cambria Math" w:cs="Cambria"/>
          <w:spacing w:val="-1"/>
          <w:w w:val="110"/>
          <w:position w:val="1"/>
          <w:sz w:val="24"/>
          <w:szCs w:val="24"/>
          <w:vertAlign w:val="baseline"/>
        </w:rPr>
        <w:t>(</w:t>
      </w:r>
      <w:r>
        <w:rPr>
          <w:rFonts w:hint="default" w:ascii="Cambria" w:hAnsi="Cambria" w:eastAsia="Cambria Math" w:cs="Cambria"/>
          <w:spacing w:val="-1"/>
          <w:w w:val="110"/>
          <w:sz w:val="24"/>
          <w:szCs w:val="24"/>
          <w:vertAlign w:val="baseline"/>
        </w:rPr>
        <w:t>𝑥,</w:t>
      </w:r>
      <w:r>
        <w:rPr>
          <w:rFonts w:hint="default" w:ascii="Cambria" w:hAnsi="Cambria" w:eastAsia="Cambria Math" w:cs="Cambria"/>
          <w:spacing w:val="-17"/>
          <w:w w:val="110"/>
          <w:sz w:val="24"/>
          <w:szCs w:val="24"/>
          <w:vertAlign w:val="baseline"/>
        </w:rPr>
        <w:t xml:space="preserve"> </w:t>
      </w:r>
      <w:r>
        <w:rPr>
          <w:rFonts w:hint="default" w:ascii="Cambria" w:hAnsi="Cambria" w:eastAsia="Cambria Math" w:cs="Cambria"/>
          <w:spacing w:val="-1"/>
          <w:w w:val="110"/>
          <w:sz w:val="24"/>
          <w:szCs w:val="24"/>
          <w:vertAlign w:val="baseline"/>
        </w:rPr>
        <w:t>𝑦</w:t>
      </w:r>
      <w:r>
        <w:rPr>
          <w:rFonts w:hint="default" w:ascii="Cambria" w:hAnsi="Cambria" w:eastAsia="Cambria Math" w:cs="Cambria"/>
          <w:spacing w:val="-1"/>
          <w:w w:val="110"/>
          <w:position w:val="1"/>
          <w:sz w:val="24"/>
          <w:szCs w:val="24"/>
          <w:vertAlign w:val="baseline"/>
        </w:rPr>
        <w:t>)</w:t>
      </w:r>
    </w:p>
    <w:p>
      <w:pPr>
        <w:spacing w:after="0"/>
        <w:jc w:val="center"/>
        <w:rPr>
          <w:rFonts w:hint="default" w:ascii="Cambria" w:hAnsi="Cambria" w:eastAsia="Cambria Math" w:cs="Cambria"/>
          <w:sz w:val="24"/>
          <w:szCs w:val="24"/>
        </w:rPr>
        <w:sectPr>
          <w:type w:val="continuous"/>
          <w:pgSz w:w="12240" w:h="15840"/>
          <w:pgMar w:top="1040" w:right="1300" w:bottom="280" w:left="1340" w:header="720" w:footer="720" w:gutter="0"/>
          <w:cols w:space="720" w:num="1"/>
        </w:sectPr>
      </w:pPr>
    </w:p>
    <w:p>
      <w:pPr>
        <w:pStyle w:val="5"/>
        <w:spacing w:before="39"/>
        <w:ind w:left="820"/>
        <w:rPr>
          <w:rFonts w:hint="default" w:ascii="Cambria" w:hAnsi="Cambria" w:cs="Cambria"/>
          <w:sz w:val="24"/>
          <w:szCs w:val="24"/>
        </w:rPr>
      </w:pPr>
      <w:r>
        <w:rPr>
          <w:rFonts w:hint="default" w:ascii="Cambria" w:hAnsi="Cambria" w:cs="Cambria"/>
          <w:sz w:val="24"/>
          <w:szCs w:val="24"/>
        </w:rPr>
        <w:t>Where</w:t>
      </w:r>
    </w:p>
    <w:p>
      <w:pPr>
        <w:pStyle w:val="5"/>
        <w:spacing w:before="352" w:line="64" w:lineRule="auto"/>
        <w:ind w:left="820"/>
        <w:rPr>
          <w:rFonts w:hint="default" w:ascii="Cambria" w:hAnsi="Cambria" w:eastAsia="Cambria Math" w:cs="Cambria"/>
          <w:sz w:val="24"/>
          <w:szCs w:val="24"/>
        </w:rPr>
      </w:pPr>
      <w:r>
        <w:rPr>
          <w:rFonts w:hint="default" w:ascii="Cambria" w:hAnsi="Cambria" w:cs="Cambria"/>
          <w:sz w:val="24"/>
          <w:szCs w:val="24"/>
        </w:rPr>
        <w:br w:type="column"/>
      </w:r>
      <w:r>
        <w:rPr>
          <w:rFonts w:hint="default" w:ascii="Cambria" w:hAnsi="Cambria" w:eastAsia="Cambria Math" w:cs="Cambria"/>
          <w:w w:val="105"/>
          <w:position w:val="-16"/>
          <w:sz w:val="24"/>
          <w:szCs w:val="24"/>
        </w:rPr>
        <w:t>ƒ</w:t>
      </w:r>
      <w:r>
        <w:rPr>
          <w:rFonts w:hint="default" w:ascii="Cambria" w:hAnsi="Cambria" w:eastAsia="Cambria Math" w:cs="Cambria"/>
          <w:spacing w:val="21"/>
          <w:w w:val="105"/>
          <w:position w:val="-16"/>
          <w:sz w:val="24"/>
          <w:szCs w:val="24"/>
        </w:rPr>
        <w:t xml:space="preserve"> </w:t>
      </w:r>
      <w:r>
        <w:rPr>
          <w:rFonts w:hint="default" w:ascii="Cambria" w:hAnsi="Cambria" w:eastAsia="Cambria Math" w:cs="Cambria"/>
          <w:w w:val="105"/>
          <w:position w:val="-16"/>
          <w:sz w:val="24"/>
          <w:szCs w:val="24"/>
        </w:rPr>
        <w:t>(𝑥,</w:t>
      </w:r>
      <w:r>
        <w:rPr>
          <w:rFonts w:hint="default" w:ascii="Cambria" w:hAnsi="Cambria" w:eastAsia="Cambria Math" w:cs="Cambria"/>
          <w:spacing w:val="-7"/>
          <w:w w:val="105"/>
          <w:position w:val="-16"/>
          <w:sz w:val="24"/>
          <w:szCs w:val="24"/>
        </w:rPr>
        <w:t xml:space="preserve"> </w:t>
      </w:r>
      <w:r>
        <w:rPr>
          <w:rFonts w:hint="default" w:ascii="Cambria" w:hAnsi="Cambria" w:eastAsia="Cambria Math" w:cs="Cambria"/>
          <w:w w:val="105"/>
          <w:position w:val="-16"/>
          <w:sz w:val="24"/>
          <w:szCs w:val="24"/>
        </w:rPr>
        <w:t>𝑦)</w:t>
      </w:r>
      <w:r>
        <w:rPr>
          <w:rFonts w:hint="default" w:ascii="Cambria" w:hAnsi="Cambria" w:eastAsia="Cambria Math" w:cs="Cambria"/>
          <w:spacing w:val="25"/>
          <w:w w:val="105"/>
          <w:position w:val="-16"/>
          <w:sz w:val="24"/>
          <w:szCs w:val="24"/>
        </w:rPr>
        <w:t xml:space="preserve"> </w:t>
      </w:r>
      <w:r>
        <w:rPr>
          <w:rFonts w:hint="default" w:ascii="Cambria" w:hAnsi="Cambria" w:eastAsia="Cambria Math" w:cs="Cambria"/>
          <w:w w:val="105"/>
          <w:position w:val="-16"/>
          <w:sz w:val="24"/>
          <w:szCs w:val="24"/>
        </w:rPr>
        <w:t>≜</w:t>
      </w:r>
      <w:r>
        <w:rPr>
          <w:rFonts w:hint="default" w:ascii="Cambria" w:hAnsi="Cambria" w:eastAsia="Cambria Math" w:cs="Cambria"/>
          <w:spacing w:val="22"/>
          <w:w w:val="105"/>
          <w:position w:val="-16"/>
          <w:sz w:val="24"/>
          <w:szCs w:val="24"/>
        </w:rPr>
        <w:t xml:space="preserve"> </w:t>
      </w:r>
      <w:r>
        <w:rPr>
          <w:rFonts w:hint="default" w:ascii="Cambria" w:hAnsi="Cambria" w:eastAsia="Cambria Math" w:cs="Cambria"/>
          <w:w w:val="105"/>
          <w:sz w:val="24"/>
          <w:szCs w:val="24"/>
        </w:rPr>
        <w:t>ƒ</w:t>
      </w:r>
      <w:r>
        <w:rPr>
          <w:rFonts w:hint="default" w:ascii="Cambria" w:hAnsi="Cambria" w:eastAsia="Cambria Math" w:cs="Cambria"/>
          <w:w w:val="105"/>
          <w:position w:val="1"/>
          <w:sz w:val="24"/>
          <w:szCs w:val="24"/>
        </w:rPr>
        <w:t>(</w:t>
      </w:r>
      <w:r>
        <w:rPr>
          <w:rFonts w:hint="default" w:ascii="Cambria" w:hAnsi="Cambria" w:eastAsia="Cambria Math" w:cs="Cambria"/>
          <w:w w:val="105"/>
          <w:sz w:val="24"/>
          <w:szCs w:val="24"/>
        </w:rPr>
        <w:t>𝑥,</w:t>
      </w:r>
      <w:r>
        <w:rPr>
          <w:rFonts w:hint="default" w:ascii="Cambria" w:hAnsi="Cambria" w:eastAsia="Cambria Math" w:cs="Cambria"/>
          <w:spacing w:val="-7"/>
          <w:w w:val="105"/>
          <w:sz w:val="24"/>
          <w:szCs w:val="24"/>
        </w:rPr>
        <w:t xml:space="preserve"> </w:t>
      </w:r>
      <w:r>
        <w:rPr>
          <w:rFonts w:hint="default" w:ascii="Cambria" w:hAnsi="Cambria" w:eastAsia="Cambria Math" w:cs="Cambria"/>
          <w:w w:val="105"/>
          <w:sz w:val="24"/>
          <w:szCs w:val="24"/>
        </w:rPr>
        <w:t>𝑦</w:t>
      </w:r>
      <w:r>
        <w:rPr>
          <w:rFonts w:hint="default" w:ascii="Cambria" w:hAnsi="Cambria" w:eastAsia="Cambria Math" w:cs="Cambria"/>
          <w:w w:val="105"/>
          <w:position w:val="1"/>
          <w:sz w:val="24"/>
          <w:szCs w:val="24"/>
        </w:rPr>
        <w:t>)</w:t>
      </w:r>
      <w:r>
        <w:rPr>
          <w:rFonts w:hint="default" w:ascii="Cambria" w:hAnsi="Cambria" w:eastAsia="Cambria Math" w:cs="Cambria"/>
          <w:spacing w:val="10"/>
          <w:w w:val="105"/>
          <w:position w:val="1"/>
          <w:sz w:val="24"/>
          <w:szCs w:val="24"/>
        </w:rPr>
        <w:t xml:space="preserve"> </w:t>
      </w:r>
      <w:r>
        <w:rPr>
          <w:rFonts w:hint="default" w:ascii="Cambria" w:hAnsi="Cambria" w:eastAsia="Cambria Math" w:cs="Cambria"/>
          <w:w w:val="105"/>
          <w:sz w:val="24"/>
          <w:szCs w:val="24"/>
        </w:rPr>
        <w:t>+</w:t>
      </w:r>
      <w:r>
        <w:rPr>
          <w:rFonts w:hint="default" w:ascii="Cambria" w:hAnsi="Cambria" w:eastAsia="Cambria Math" w:cs="Cambria"/>
          <w:spacing w:val="6"/>
          <w:w w:val="105"/>
          <w:sz w:val="24"/>
          <w:szCs w:val="24"/>
        </w:rPr>
        <w:t xml:space="preserve"> </w:t>
      </w:r>
      <w:r>
        <w:rPr>
          <w:rFonts w:hint="default" w:ascii="Cambria" w:hAnsi="Cambria" w:eastAsia="Cambria Math" w:cs="Cambria"/>
          <w:w w:val="105"/>
          <w:sz w:val="24"/>
          <w:szCs w:val="24"/>
        </w:rPr>
        <w:t>ƒ(−𝑥,</w:t>
      </w:r>
      <w:r>
        <w:rPr>
          <w:rFonts w:hint="default" w:ascii="Cambria" w:hAnsi="Cambria" w:eastAsia="Cambria Math" w:cs="Cambria"/>
          <w:spacing w:val="-7"/>
          <w:w w:val="105"/>
          <w:sz w:val="24"/>
          <w:szCs w:val="24"/>
        </w:rPr>
        <w:t xml:space="preserve"> </w:t>
      </w:r>
      <w:r>
        <w:rPr>
          <w:rFonts w:hint="default" w:ascii="Cambria" w:hAnsi="Cambria" w:eastAsia="Cambria Math" w:cs="Cambria"/>
          <w:w w:val="105"/>
          <w:sz w:val="24"/>
          <w:szCs w:val="24"/>
        </w:rPr>
        <w:t>−𝑦)</w:t>
      </w:r>
    </w:p>
    <w:p>
      <w:pPr>
        <w:pStyle w:val="5"/>
        <w:spacing w:before="3"/>
        <w:rPr>
          <w:rFonts w:hint="default" w:ascii="Cambria" w:hAnsi="Cambria" w:cs="Cambria"/>
          <w:sz w:val="24"/>
          <w:szCs w:val="24"/>
        </w:rPr>
      </w:pPr>
    </w:p>
    <w:p>
      <w:pPr>
        <w:pStyle w:val="5"/>
        <w:spacing w:line="20" w:lineRule="exact"/>
        <w:ind w:left="1799"/>
        <w:rPr>
          <w:rFonts w:hint="default" w:ascii="Cambria" w:hAnsi="Cambria" w:cs="Cambria"/>
          <w:sz w:val="24"/>
          <w:szCs w:val="24"/>
        </w:rPr>
      </w:pPr>
      <w:r>
        <w:rPr>
          <w:rFonts w:hint="default" w:ascii="Cambria" w:hAnsi="Cambria" w:cs="Cambria"/>
          <w:sz w:val="24"/>
          <w:szCs w:val="24"/>
        </w:rPr>
        <w:pict>
          <v:group id="_x0000_s1044" o:spid="_x0000_s1044" o:spt="203" style="height:0.75pt;width:93.85pt;" coordsize="1877,15">
            <o:lock v:ext="edit"/>
            <v:rect id="_x0000_s1045" o:spid="_x0000_s1045" o:spt="1" style="position:absolute;left:0;top:0;height:15;width:1877;" fillcolor="#000000" filled="t" stroked="f" coordsize="21600,21600">
              <v:path/>
              <v:fill on="t" focussize="0,0"/>
              <v:stroke on="f"/>
              <v:imagedata o:title=""/>
              <o:lock v:ext="edit"/>
            </v:rect>
            <w10:wrap type="none"/>
            <w10:anchorlock/>
          </v:group>
        </w:pict>
      </w:r>
    </w:p>
    <w:p>
      <w:pPr>
        <w:spacing w:after="0" w:line="20" w:lineRule="exact"/>
        <w:rPr>
          <w:rFonts w:hint="default" w:ascii="Cambria" w:hAnsi="Cambria" w:cs="Cambria"/>
          <w:sz w:val="24"/>
          <w:szCs w:val="24"/>
        </w:rPr>
        <w:sectPr>
          <w:type w:val="continuous"/>
          <w:pgSz w:w="12240" w:h="15840"/>
          <w:pgMar w:top="1040" w:right="1300" w:bottom="280" w:left="1340" w:header="720" w:footer="720" w:gutter="0"/>
          <w:cols w:equalWidth="0" w:num="2">
            <w:col w:w="1470" w:space="1422"/>
            <w:col w:w="6708"/>
          </w:cols>
        </w:sectPr>
      </w:pPr>
    </w:p>
    <w:p>
      <w:pPr>
        <w:tabs>
          <w:tab w:val="left" w:pos="1776"/>
        </w:tabs>
        <w:spacing w:before="2" w:line="108" w:lineRule="auto"/>
        <w:ind w:left="0" w:right="114" w:firstLine="0"/>
        <w:jc w:val="center"/>
        <w:rPr>
          <w:rFonts w:hint="default" w:ascii="Cambria" w:hAnsi="Cambria" w:eastAsia="Cambria Math" w:cs="Cambria"/>
          <w:sz w:val="24"/>
          <w:szCs w:val="24"/>
        </w:rPr>
      </w:pPr>
      <w:r>
        <w:rPr>
          <w:rFonts w:hint="default" w:ascii="Cambria" w:hAnsi="Cambria" w:eastAsia="Cambria Math" w:cs="Cambria"/>
          <w:w w:val="105"/>
          <w:sz w:val="24"/>
          <w:szCs w:val="24"/>
        </w:rPr>
        <w:t>𝑒</w:t>
      </w:r>
      <w:r>
        <w:rPr>
          <w:rFonts w:hint="default" w:ascii="Cambria" w:hAnsi="Cambria" w:eastAsia="Cambria Math" w:cs="Cambria"/>
          <w:w w:val="105"/>
          <w:sz w:val="24"/>
          <w:szCs w:val="24"/>
        </w:rPr>
        <w:tab/>
      </w:r>
      <w:r>
        <w:rPr>
          <w:rFonts w:hint="default" w:ascii="Cambria" w:hAnsi="Cambria" w:eastAsia="Cambria Math" w:cs="Cambria"/>
          <w:w w:val="105"/>
          <w:position w:val="-9"/>
          <w:sz w:val="24"/>
          <w:szCs w:val="24"/>
        </w:rPr>
        <w:t>2</w:t>
      </w:r>
    </w:p>
    <w:p>
      <w:pPr>
        <w:pStyle w:val="5"/>
        <w:spacing w:before="76" w:line="64" w:lineRule="auto"/>
        <w:ind w:left="2018" w:right="1336"/>
        <w:jc w:val="center"/>
        <w:rPr>
          <w:rFonts w:hint="default" w:ascii="Cambria" w:hAnsi="Cambria" w:eastAsia="Cambria Math" w:cs="Cambria"/>
          <w:sz w:val="24"/>
          <w:szCs w:val="24"/>
        </w:rPr>
      </w:pPr>
      <w:r>
        <w:rPr>
          <w:rFonts w:hint="default" w:ascii="Cambria" w:hAnsi="Cambria" w:cs="Cambria"/>
          <w:sz w:val="24"/>
          <w:szCs w:val="24"/>
        </w:rPr>
        <w:pict>
          <v:rect id="_x0000_s1046" o:spid="_x0000_s1046" o:spt="1" style="position:absolute;left:0pt;margin-left:301.85pt;margin-top:18.25pt;height:0.7pt;width:93.8pt;mso-position-horizontal-relative:page;mso-wrap-distance-bottom:0pt;mso-wrap-distance-top:0pt;z-index:-251643904;mso-width-relative:page;mso-height-relative:page;" fillcolor="#000000" filled="t" stroked="f" coordsize="21600,21600">
            <v:path/>
            <v:fill on="t" focussize="0,0"/>
            <v:stroke on="f"/>
            <v:imagedata o:title=""/>
            <o:lock v:ext="edit"/>
            <v:textbox>
              <w:txbxContent>
                <w:p/>
              </w:txbxContent>
            </v:textbox>
            <w10:wrap type="topAndBottom"/>
          </v:rect>
        </w:pict>
      </w:r>
      <w:r>
        <w:rPr>
          <w:rFonts w:hint="default" w:ascii="Cambria" w:hAnsi="Cambria" w:eastAsia="Cambria Math" w:cs="Cambria"/>
          <w:w w:val="105"/>
          <w:position w:val="-16"/>
          <w:sz w:val="24"/>
          <w:szCs w:val="24"/>
        </w:rPr>
        <w:t>ƒ</w:t>
      </w:r>
      <w:r>
        <w:rPr>
          <w:rFonts w:hint="default" w:ascii="Cambria" w:hAnsi="Cambria" w:eastAsia="Cambria Math" w:cs="Cambria"/>
          <w:spacing w:val="23"/>
          <w:w w:val="105"/>
          <w:position w:val="-16"/>
          <w:sz w:val="24"/>
          <w:szCs w:val="24"/>
        </w:rPr>
        <w:t xml:space="preserve"> </w:t>
      </w:r>
      <w:r>
        <w:rPr>
          <w:rFonts w:hint="default" w:ascii="Cambria" w:hAnsi="Cambria" w:eastAsia="Cambria Math" w:cs="Cambria"/>
          <w:w w:val="105"/>
          <w:position w:val="-16"/>
          <w:sz w:val="24"/>
          <w:szCs w:val="24"/>
        </w:rPr>
        <w:t>(𝑥,</w:t>
      </w:r>
      <w:r>
        <w:rPr>
          <w:rFonts w:hint="default" w:ascii="Cambria" w:hAnsi="Cambria" w:eastAsia="Cambria Math" w:cs="Cambria"/>
          <w:spacing w:val="-9"/>
          <w:w w:val="105"/>
          <w:position w:val="-16"/>
          <w:sz w:val="24"/>
          <w:szCs w:val="24"/>
        </w:rPr>
        <w:t xml:space="preserve"> </w:t>
      </w:r>
      <w:r>
        <w:rPr>
          <w:rFonts w:hint="default" w:ascii="Cambria" w:hAnsi="Cambria" w:eastAsia="Cambria Math" w:cs="Cambria"/>
          <w:w w:val="105"/>
          <w:position w:val="-16"/>
          <w:sz w:val="24"/>
          <w:szCs w:val="24"/>
        </w:rPr>
        <w:t>𝑦)</w:t>
      </w:r>
      <w:r>
        <w:rPr>
          <w:rFonts w:hint="default" w:ascii="Cambria" w:hAnsi="Cambria" w:eastAsia="Cambria Math" w:cs="Cambria"/>
          <w:spacing w:val="21"/>
          <w:w w:val="105"/>
          <w:position w:val="-16"/>
          <w:sz w:val="24"/>
          <w:szCs w:val="24"/>
        </w:rPr>
        <w:t xml:space="preserve"> </w:t>
      </w:r>
      <w:r>
        <w:rPr>
          <w:rFonts w:hint="default" w:ascii="Cambria" w:hAnsi="Cambria" w:eastAsia="Cambria Math" w:cs="Cambria"/>
          <w:w w:val="105"/>
          <w:position w:val="-16"/>
          <w:sz w:val="24"/>
          <w:szCs w:val="24"/>
        </w:rPr>
        <w:t>≜</w:t>
      </w:r>
      <w:r>
        <w:rPr>
          <w:rFonts w:hint="default" w:ascii="Cambria" w:hAnsi="Cambria" w:eastAsia="Cambria Math" w:cs="Cambria"/>
          <w:spacing w:val="21"/>
          <w:w w:val="105"/>
          <w:position w:val="-16"/>
          <w:sz w:val="24"/>
          <w:szCs w:val="24"/>
        </w:rPr>
        <w:t xml:space="preserve"> </w:t>
      </w:r>
      <w:r>
        <w:rPr>
          <w:rFonts w:hint="default" w:ascii="Cambria" w:hAnsi="Cambria" w:eastAsia="Cambria Math" w:cs="Cambria"/>
          <w:w w:val="105"/>
          <w:sz w:val="24"/>
          <w:szCs w:val="24"/>
        </w:rPr>
        <w:t>ƒ</w:t>
      </w:r>
      <w:r>
        <w:rPr>
          <w:rFonts w:hint="default" w:ascii="Cambria" w:hAnsi="Cambria" w:eastAsia="Cambria Math" w:cs="Cambria"/>
          <w:w w:val="105"/>
          <w:position w:val="1"/>
          <w:sz w:val="24"/>
          <w:szCs w:val="24"/>
        </w:rPr>
        <w:t>(</w:t>
      </w:r>
      <w:r>
        <w:rPr>
          <w:rFonts w:hint="default" w:ascii="Cambria" w:hAnsi="Cambria" w:eastAsia="Cambria Math" w:cs="Cambria"/>
          <w:w w:val="105"/>
          <w:sz w:val="24"/>
          <w:szCs w:val="24"/>
        </w:rPr>
        <w:t>𝑥,</w:t>
      </w:r>
      <w:r>
        <w:rPr>
          <w:rFonts w:hint="default" w:ascii="Cambria" w:hAnsi="Cambria" w:eastAsia="Cambria Math" w:cs="Cambria"/>
          <w:spacing w:val="-5"/>
          <w:w w:val="105"/>
          <w:sz w:val="24"/>
          <w:szCs w:val="24"/>
        </w:rPr>
        <w:t xml:space="preserve"> </w:t>
      </w:r>
      <w:r>
        <w:rPr>
          <w:rFonts w:hint="default" w:ascii="Cambria" w:hAnsi="Cambria" w:eastAsia="Cambria Math" w:cs="Cambria"/>
          <w:w w:val="105"/>
          <w:sz w:val="24"/>
          <w:szCs w:val="24"/>
        </w:rPr>
        <w:t>𝑦</w:t>
      </w:r>
      <w:r>
        <w:rPr>
          <w:rFonts w:hint="default" w:ascii="Cambria" w:hAnsi="Cambria" w:eastAsia="Cambria Math" w:cs="Cambria"/>
          <w:w w:val="105"/>
          <w:position w:val="1"/>
          <w:sz w:val="24"/>
          <w:szCs w:val="24"/>
        </w:rPr>
        <w:t>)</w:t>
      </w:r>
      <w:r>
        <w:rPr>
          <w:rFonts w:hint="default" w:ascii="Cambria" w:hAnsi="Cambria" w:eastAsia="Cambria Math" w:cs="Cambria"/>
          <w:spacing w:val="5"/>
          <w:w w:val="105"/>
          <w:position w:val="1"/>
          <w:sz w:val="24"/>
          <w:szCs w:val="24"/>
        </w:rPr>
        <w:t xml:space="preserve"> </w:t>
      </w:r>
      <w:r>
        <w:rPr>
          <w:rFonts w:hint="default" w:ascii="Cambria" w:hAnsi="Cambria" w:eastAsia="Cambria Math" w:cs="Cambria"/>
          <w:w w:val="105"/>
          <w:sz w:val="24"/>
          <w:szCs w:val="24"/>
        </w:rPr>
        <w:t>−</w:t>
      </w:r>
      <w:r>
        <w:rPr>
          <w:rFonts w:hint="default" w:ascii="Cambria" w:hAnsi="Cambria" w:eastAsia="Cambria Math" w:cs="Cambria"/>
          <w:spacing w:val="6"/>
          <w:w w:val="105"/>
          <w:sz w:val="24"/>
          <w:szCs w:val="24"/>
        </w:rPr>
        <w:t xml:space="preserve"> </w:t>
      </w:r>
      <w:r>
        <w:rPr>
          <w:rFonts w:hint="default" w:ascii="Cambria" w:hAnsi="Cambria" w:eastAsia="Cambria Math" w:cs="Cambria"/>
          <w:w w:val="105"/>
          <w:sz w:val="24"/>
          <w:szCs w:val="24"/>
        </w:rPr>
        <w:t>ƒ(−𝑥,</w:t>
      </w:r>
      <w:r>
        <w:rPr>
          <w:rFonts w:hint="default" w:ascii="Cambria" w:hAnsi="Cambria" w:eastAsia="Cambria Math" w:cs="Cambria"/>
          <w:spacing w:val="-8"/>
          <w:w w:val="105"/>
          <w:sz w:val="24"/>
          <w:szCs w:val="24"/>
        </w:rPr>
        <w:t xml:space="preserve"> </w:t>
      </w:r>
      <w:r>
        <w:rPr>
          <w:rFonts w:hint="default" w:ascii="Cambria" w:hAnsi="Cambria" w:eastAsia="Cambria Math" w:cs="Cambria"/>
          <w:w w:val="105"/>
          <w:sz w:val="24"/>
          <w:szCs w:val="24"/>
        </w:rPr>
        <w:t>−𝑦)</w:t>
      </w:r>
    </w:p>
    <w:p>
      <w:pPr>
        <w:tabs>
          <w:tab w:val="right" w:pos="5695"/>
        </w:tabs>
        <w:spacing w:before="0" w:line="81" w:lineRule="auto"/>
        <w:ind w:left="3789" w:right="0" w:firstLine="0"/>
        <w:jc w:val="left"/>
        <w:rPr>
          <w:rFonts w:hint="default" w:ascii="Cambria" w:hAnsi="Cambria" w:cs="Cambria"/>
          <w:sz w:val="24"/>
          <w:szCs w:val="24"/>
        </w:rPr>
      </w:pPr>
      <w:r>
        <w:rPr>
          <w:rFonts w:hint="default" w:ascii="Cambria" w:hAnsi="Cambria" w:cs="Cambria"/>
          <w:w w:val="105"/>
          <w:sz w:val="24"/>
          <w:szCs w:val="24"/>
        </w:rPr>
        <w:t>o</w:t>
      </w:r>
      <w:r>
        <w:rPr>
          <w:rFonts w:hint="default" w:ascii="Cambria" w:hAnsi="Cambria" w:cs="Cambria"/>
          <w:w w:val="105"/>
          <w:sz w:val="24"/>
          <w:szCs w:val="24"/>
        </w:rPr>
        <w:tab/>
      </w:r>
      <w:r>
        <w:rPr>
          <w:rFonts w:hint="default" w:ascii="Cambria" w:hAnsi="Cambria" w:cs="Cambria"/>
          <w:w w:val="105"/>
          <w:position w:val="-9"/>
          <w:sz w:val="24"/>
          <w:szCs w:val="24"/>
        </w:rPr>
        <w:t>2</w:t>
      </w:r>
    </w:p>
    <w:p>
      <w:pPr>
        <w:pStyle w:val="5"/>
        <w:spacing w:before="4"/>
        <w:rPr>
          <w:rFonts w:hint="default" w:ascii="Cambria" w:hAnsi="Cambria" w:cs="Cambria"/>
          <w:sz w:val="24"/>
          <w:szCs w:val="24"/>
        </w:rPr>
      </w:pPr>
    </w:p>
    <w:p>
      <w:pPr>
        <w:pStyle w:val="5"/>
        <w:ind w:left="100"/>
        <w:rPr>
          <w:rFonts w:hint="default" w:ascii="Cambria" w:hAnsi="Cambria" w:eastAsia="Cambria Math" w:cs="Cambria"/>
          <w:sz w:val="24"/>
          <w:szCs w:val="24"/>
        </w:rPr>
      </w:pPr>
      <w:r>
        <w:rPr>
          <w:rFonts w:hint="default" w:ascii="Cambria" w:hAnsi="Cambria" w:cs="Cambria"/>
          <w:sz w:val="24"/>
          <w:szCs w:val="24"/>
        </w:rPr>
        <w:t>Even</w:t>
      </w:r>
      <w:r>
        <w:rPr>
          <w:rFonts w:hint="default" w:ascii="Cambria" w:hAnsi="Cambria" w:cs="Cambria"/>
          <w:spacing w:val="8"/>
          <w:sz w:val="24"/>
          <w:szCs w:val="24"/>
        </w:rPr>
        <w:t xml:space="preserve"> </w:t>
      </w:r>
      <w:r>
        <w:rPr>
          <w:rFonts w:hint="default" w:ascii="Cambria" w:hAnsi="Cambria" w:cs="Cambria"/>
          <w:sz w:val="24"/>
          <w:szCs w:val="24"/>
        </w:rPr>
        <w:t>function</w:t>
      </w:r>
      <w:r>
        <w:rPr>
          <w:rFonts w:hint="default" w:ascii="Cambria" w:hAnsi="Cambria" w:cs="Cambria"/>
          <w:spacing w:val="6"/>
          <w:sz w:val="24"/>
          <w:szCs w:val="24"/>
        </w:rPr>
        <w:t xml:space="preserve"> </w:t>
      </w:r>
      <w:r>
        <w:rPr>
          <w:rFonts w:hint="default" w:ascii="Cambria" w:hAnsi="Cambria" w:cs="Cambria"/>
          <w:sz w:val="24"/>
          <w:szCs w:val="24"/>
        </w:rPr>
        <w:t>is</w:t>
      </w:r>
      <w:r>
        <w:rPr>
          <w:rFonts w:hint="default" w:ascii="Cambria" w:hAnsi="Cambria" w:cs="Cambria"/>
          <w:spacing w:val="5"/>
          <w:sz w:val="24"/>
          <w:szCs w:val="24"/>
        </w:rPr>
        <w:t xml:space="preserve"> </w:t>
      </w:r>
      <w:r>
        <w:rPr>
          <w:rFonts w:hint="default" w:ascii="Cambria" w:hAnsi="Cambria" w:cs="Cambria"/>
          <w:sz w:val="24"/>
          <w:szCs w:val="24"/>
        </w:rPr>
        <w:t>a</w:t>
      </w:r>
      <w:r>
        <w:rPr>
          <w:rFonts w:hint="default" w:ascii="Cambria" w:hAnsi="Cambria" w:cs="Cambria"/>
          <w:spacing w:val="8"/>
          <w:sz w:val="24"/>
          <w:szCs w:val="24"/>
        </w:rPr>
        <w:t xml:space="preserve"> </w:t>
      </w:r>
      <w:r>
        <w:rPr>
          <w:rFonts w:hint="default" w:ascii="Cambria" w:hAnsi="Cambria" w:cs="Cambria"/>
          <w:sz w:val="24"/>
          <w:szCs w:val="24"/>
        </w:rPr>
        <w:t>symmetric</w:t>
      </w:r>
      <w:r>
        <w:rPr>
          <w:rFonts w:hint="default" w:ascii="Cambria" w:hAnsi="Cambria" w:cs="Cambria"/>
          <w:spacing w:val="7"/>
          <w:sz w:val="24"/>
          <w:szCs w:val="24"/>
        </w:rPr>
        <w:t xml:space="preserve"> </w:t>
      </w:r>
      <w:r>
        <w:rPr>
          <w:rFonts w:hint="default" w:ascii="Cambria" w:hAnsi="Cambria" w:cs="Cambria"/>
          <w:sz w:val="24"/>
          <w:szCs w:val="24"/>
        </w:rPr>
        <w:t>function</w:t>
      </w:r>
      <w:r>
        <w:rPr>
          <w:rFonts w:hint="default" w:ascii="Cambria" w:hAnsi="Cambria" w:cs="Cambria"/>
          <w:spacing w:val="7"/>
          <w:sz w:val="24"/>
          <w:szCs w:val="24"/>
        </w:rPr>
        <w:t xml:space="preserve"> </w:t>
      </w:r>
      <w:r>
        <w:rPr>
          <w:rFonts w:hint="default" w:ascii="Cambria" w:hAnsi="Cambria" w:cs="Cambria"/>
          <w:sz w:val="24"/>
          <w:szCs w:val="24"/>
        </w:rPr>
        <w:t>.i.e.,</w:t>
      </w:r>
      <w:r>
        <w:rPr>
          <w:rFonts w:hint="default" w:ascii="Cambria" w:hAnsi="Cambria" w:cs="Cambria"/>
          <w:spacing w:val="3"/>
          <w:sz w:val="24"/>
          <w:szCs w:val="24"/>
        </w:rPr>
        <w:t xml:space="preserve"> </w:t>
      </w:r>
      <w:r>
        <w:rPr>
          <w:rFonts w:hint="default" w:ascii="Cambria" w:hAnsi="Cambria" w:eastAsia="Cambria Math" w:cs="Cambria"/>
          <w:sz w:val="24"/>
          <w:szCs w:val="24"/>
        </w:rPr>
        <w:t>ƒ</w:t>
      </w:r>
      <w:r>
        <w:rPr>
          <w:rFonts w:hint="default" w:ascii="Cambria" w:hAnsi="Cambria" w:eastAsia="Cambria Math" w:cs="Cambria"/>
          <w:sz w:val="24"/>
          <w:szCs w:val="24"/>
          <w:vertAlign w:val="subscript"/>
        </w:rPr>
        <w:t>𝑒</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7"/>
          <w:sz w:val="24"/>
          <w:szCs w:val="24"/>
          <w:vertAlign w:val="baseline"/>
        </w:rPr>
        <w:t xml:space="preserve"> </w:t>
      </w:r>
      <w:r>
        <w:rPr>
          <w:rFonts w:hint="default" w:ascii="Cambria" w:hAnsi="Cambria" w:eastAsia="Cambria Math" w:cs="Cambria"/>
          <w:sz w:val="24"/>
          <w:szCs w:val="24"/>
          <w:vertAlign w:val="baseline"/>
        </w:rPr>
        <w:t>𝑦</w:t>
      </w:r>
      <w:r>
        <w:rPr>
          <w:rFonts w:hint="default" w:ascii="Cambria" w:hAnsi="Cambria" w:eastAsia="Cambria Math" w:cs="Cambria"/>
          <w:position w:val="1"/>
          <w:sz w:val="24"/>
          <w:szCs w:val="24"/>
          <w:vertAlign w:val="baseline"/>
        </w:rPr>
        <w:t>)</w:t>
      </w:r>
      <w:r>
        <w:rPr>
          <w:rFonts w:hint="default" w:ascii="Cambria" w:hAnsi="Cambria" w:eastAsia="Cambria Math" w:cs="Cambria"/>
          <w:spacing w:val="22"/>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21"/>
          <w:sz w:val="24"/>
          <w:szCs w:val="24"/>
          <w:vertAlign w:val="baseline"/>
        </w:rPr>
        <w:t xml:space="preserve"> </w:t>
      </w:r>
      <w:r>
        <w:rPr>
          <w:rFonts w:hint="default" w:ascii="Cambria" w:hAnsi="Cambria" w:eastAsia="Cambria Math" w:cs="Cambria"/>
          <w:sz w:val="24"/>
          <w:szCs w:val="24"/>
          <w:vertAlign w:val="baseline"/>
        </w:rPr>
        <w:t>ƒ</w:t>
      </w:r>
      <w:r>
        <w:rPr>
          <w:rFonts w:hint="default" w:ascii="Cambria" w:hAnsi="Cambria" w:eastAsia="Cambria Math" w:cs="Cambria"/>
          <w:sz w:val="24"/>
          <w:szCs w:val="24"/>
          <w:vertAlign w:val="subscript"/>
        </w:rPr>
        <w:t>𝑒</w:t>
      </w:r>
      <w:r>
        <w:rPr>
          <w:rFonts w:hint="default" w:ascii="Cambria" w:hAnsi="Cambria" w:eastAsia="Cambria Math" w:cs="Cambria"/>
          <w:sz w:val="24"/>
          <w:szCs w:val="24"/>
          <w:vertAlign w:val="baseline"/>
        </w:rPr>
        <w:t>(−𝑥,</w:t>
      </w:r>
      <w:r>
        <w:rPr>
          <w:rFonts w:hint="default" w:ascii="Cambria" w:hAnsi="Cambria" w:eastAsia="Cambria Math" w:cs="Cambria"/>
          <w:spacing w:val="-7"/>
          <w:sz w:val="24"/>
          <w:szCs w:val="24"/>
          <w:vertAlign w:val="baseline"/>
        </w:rPr>
        <w:t xml:space="preserve"> </w:t>
      </w:r>
      <w:r>
        <w:rPr>
          <w:rFonts w:hint="default" w:ascii="Cambria" w:hAnsi="Cambria" w:eastAsia="Cambria Math" w:cs="Cambria"/>
          <w:sz w:val="24"/>
          <w:szCs w:val="24"/>
          <w:vertAlign w:val="baseline"/>
        </w:rPr>
        <w:t>−𝑦)</w:t>
      </w:r>
    </w:p>
    <w:p>
      <w:pPr>
        <w:pStyle w:val="5"/>
        <w:spacing w:before="231"/>
        <w:ind w:left="100"/>
        <w:rPr>
          <w:rFonts w:hint="default" w:ascii="Cambria" w:hAnsi="Cambria" w:eastAsia="Cambria Math" w:cs="Cambria"/>
          <w:sz w:val="24"/>
          <w:szCs w:val="24"/>
        </w:rPr>
      </w:pPr>
      <w:r>
        <w:rPr>
          <w:rFonts w:hint="default" w:ascii="Cambria" w:hAnsi="Cambria" w:cs="Cambria"/>
          <w:sz w:val="24"/>
          <w:szCs w:val="24"/>
        </w:rPr>
        <w:t>And,</w:t>
      </w:r>
      <w:r>
        <w:rPr>
          <w:rFonts w:hint="default" w:ascii="Cambria" w:hAnsi="Cambria" w:cs="Cambria"/>
          <w:spacing w:val="9"/>
          <w:sz w:val="24"/>
          <w:szCs w:val="24"/>
        </w:rPr>
        <w:t xml:space="preserve"> </w:t>
      </w:r>
      <w:r>
        <w:rPr>
          <w:rFonts w:hint="default" w:ascii="Cambria" w:hAnsi="Cambria" w:cs="Cambria"/>
          <w:sz w:val="24"/>
          <w:szCs w:val="24"/>
        </w:rPr>
        <w:t>odd</w:t>
      </w:r>
      <w:r>
        <w:rPr>
          <w:rFonts w:hint="default" w:ascii="Cambria" w:hAnsi="Cambria" w:cs="Cambria"/>
          <w:spacing w:val="8"/>
          <w:sz w:val="24"/>
          <w:szCs w:val="24"/>
        </w:rPr>
        <w:t xml:space="preserve"> </w:t>
      </w:r>
      <w:r>
        <w:rPr>
          <w:rFonts w:hint="default" w:ascii="Cambria" w:hAnsi="Cambria" w:cs="Cambria"/>
          <w:sz w:val="24"/>
          <w:szCs w:val="24"/>
        </w:rPr>
        <w:t>function</w:t>
      </w:r>
      <w:r>
        <w:rPr>
          <w:rFonts w:hint="default" w:ascii="Cambria" w:hAnsi="Cambria" w:cs="Cambria"/>
          <w:spacing w:val="5"/>
          <w:sz w:val="24"/>
          <w:szCs w:val="24"/>
        </w:rPr>
        <w:t xml:space="preserve"> </w:t>
      </w:r>
      <w:r>
        <w:rPr>
          <w:rFonts w:hint="default" w:ascii="Cambria" w:hAnsi="Cambria" w:cs="Cambria"/>
          <w:sz w:val="24"/>
          <w:szCs w:val="24"/>
        </w:rPr>
        <w:t>is</w:t>
      </w:r>
      <w:r>
        <w:rPr>
          <w:rFonts w:hint="default" w:ascii="Cambria" w:hAnsi="Cambria" w:cs="Cambria"/>
          <w:spacing w:val="9"/>
          <w:sz w:val="24"/>
          <w:szCs w:val="24"/>
        </w:rPr>
        <w:t xml:space="preserve"> </w:t>
      </w:r>
      <w:r>
        <w:rPr>
          <w:rFonts w:hint="default" w:ascii="Cambria" w:hAnsi="Cambria" w:cs="Cambria"/>
          <w:sz w:val="24"/>
          <w:szCs w:val="24"/>
        </w:rPr>
        <w:t>antisymmetric</w:t>
      </w:r>
      <w:r>
        <w:rPr>
          <w:rFonts w:hint="default" w:ascii="Cambria" w:hAnsi="Cambria" w:cs="Cambria"/>
          <w:spacing w:val="6"/>
          <w:sz w:val="24"/>
          <w:szCs w:val="24"/>
        </w:rPr>
        <w:t xml:space="preserve"> </w:t>
      </w:r>
      <w:r>
        <w:rPr>
          <w:rFonts w:hint="default" w:ascii="Cambria" w:hAnsi="Cambria" w:cs="Cambria"/>
          <w:sz w:val="24"/>
          <w:szCs w:val="24"/>
        </w:rPr>
        <w:t>.i.e.,</w:t>
      </w:r>
      <w:r>
        <w:rPr>
          <w:rFonts w:hint="default" w:ascii="Cambria" w:hAnsi="Cambria" w:cs="Cambria"/>
          <w:spacing w:val="5"/>
          <w:sz w:val="24"/>
          <w:szCs w:val="24"/>
        </w:rPr>
        <w:t xml:space="preserve"> </w:t>
      </w:r>
      <w:r>
        <w:rPr>
          <w:rFonts w:hint="default" w:ascii="Cambria" w:hAnsi="Cambria" w:eastAsia="Cambria Math" w:cs="Cambria"/>
          <w:sz w:val="24"/>
          <w:szCs w:val="24"/>
        </w:rPr>
        <w:t>ƒ</w:t>
      </w:r>
      <w:r>
        <w:rPr>
          <w:rFonts w:hint="default" w:ascii="Cambria" w:hAnsi="Cambria" w:eastAsia="Cambria Math" w:cs="Cambria"/>
          <w:sz w:val="24"/>
          <w:szCs w:val="24"/>
          <w:vertAlign w:val="subscript"/>
        </w:rPr>
        <w:t>o</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6"/>
          <w:sz w:val="24"/>
          <w:szCs w:val="24"/>
          <w:vertAlign w:val="baseline"/>
        </w:rPr>
        <w:t xml:space="preserve"> </w:t>
      </w:r>
      <w:r>
        <w:rPr>
          <w:rFonts w:hint="default" w:ascii="Cambria" w:hAnsi="Cambria" w:eastAsia="Cambria Math" w:cs="Cambria"/>
          <w:sz w:val="24"/>
          <w:szCs w:val="24"/>
          <w:vertAlign w:val="baseline"/>
        </w:rPr>
        <w:t>𝑦</w:t>
      </w:r>
      <w:r>
        <w:rPr>
          <w:rFonts w:hint="default" w:ascii="Cambria" w:hAnsi="Cambria" w:eastAsia="Cambria Math" w:cs="Cambria"/>
          <w:position w:val="1"/>
          <w:sz w:val="24"/>
          <w:szCs w:val="24"/>
          <w:vertAlign w:val="baseline"/>
        </w:rPr>
        <w:t>)</w:t>
      </w:r>
      <w:r>
        <w:rPr>
          <w:rFonts w:hint="default" w:ascii="Cambria" w:hAnsi="Cambria" w:eastAsia="Cambria Math" w:cs="Cambria"/>
          <w:spacing w:val="22"/>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23"/>
          <w:sz w:val="24"/>
          <w:szCs w:val="24"/>
          <w:vertAlign w:val="baseline"/>
        </w:rPr>
        <w:t xml:space="preserve"> </w:t>
      </w:r>
      <w:r>
        <w:rPr>
          <w:rFonts w:hint="default" w:ascii="Cambria" w:hAnsi="Cambria" w:eastAsia="Cambria Math" w:cs="Cambria"/>
          <w:sz w:val="24"/>
          <w:szCs w:val="24"/>
          <w:vertAlign w:val="baseline"/>
        </w:rPr>
        <w:t>−ƒ</w:t>
      </w:r>
      <w:r>
        <w:rPr>
          <w:rFonts w:hint="default" w:ascii="Cambria" w:hAnsi="Cambria" w:eastAsia="Cambria Math" w:cs="Cambria"/>
          <w:sz w:val="24"/>
          <w:szCs w:val="24"/>
          <w:vertAlign w:val="subscript"/>
        </w:rPr>
        <w:t>o</w:t>
      </w:r>
      <w:r>
        <w:rPr>
          <w:rFonts w:hint="default" w:ascii="Cambria" w:hAnsi="Cambria" w:eastAsia="Cambria Math" w:cs="Cambria"/>
          <w:sz w:val="24"/>
          <w:szCs w:val="24"/>
          <w:vertAlign w:val="baseline"/>
        </w:rPr>
        <w:t>(−𝑥,</w:t>
      </w:r>
      <w:r>
        <w:rPr>
          <w:rFonts w:hint="default" w:ascii="Cambria" w:hAnsi="Cambria" w:eastAsia="Cambria Math" w:cs="Cambria"/>
          <w:spacing w:val="-7"/>
          <w:sz w:val="24"/>
          <w:szCs w:val="24"/>
          <w:vertAlign w:val="baseline"/>
        </w:rPr>
        <w:t xml:space="preserve"> </w:t>
      </w:r>
      <w:r>
        <w:rPr>
          <w:rFonts w:hint="default" w:ascii="Cambria" w:hAnsi="Cambria" w:eastAsia="Cambria Math" w:cs="Cambria"/>
          <w:sz w:val="24"/>
          <w:szCs w:val="24"/>
          <w:vertAlign w:val="baseline"/>
        </w:rPr>
        <w:t>−𝑦)</w:t>
      </w:r>
    </w:p>
    <w:p>
      <w:pPr>
        <w:pStyle w:val="5"/>
        <w:spacing w:before="238" w:line="276" w:lineRule="auto"/>
        <w:ind w:left="820" w:right="471"/>
        <w:rPr>
          <w:rFonts w:hint="default" w:ascii="Cambria" w:hAnsi="Cambria" w:cs="Cambria"/>
          <w:sz w:val="24"/>
          <w:szCs w:val="24"/>
        </w:rPr>
      </w:pPr>
      <w:r>
        <w:rPr>
          <w:rFonts w:hint="default" w:ascii="Cambria" w:hAnsi="Cambria" w:cs="Cambria"/>
          <w:sz w:val="24"/>
          <w:szCs w:val="24"/>
        </w:rPr>
        <w:t>Since all the indices in the DFT or IDFT are positive, the symmetry or antisymmetry is defined</w:t>
      </w:r>
      <w:r>
        <w:rPr>
          <w:rFonts w:hint="default" w:ascii="Cambria" w:hAnsi="Cambria" w:cs="Cambria"/>
          <w:spacing w:val="-47"/>
          <w:sz w:val="24"/>
          <w:szCs w:val="24"/>
        </w:rPr>
        <w:t xml:space="preserve"> </w:t>
      </w:r>
      <w:r>
        <w:rPr>
          <w:rFonts w:hint="default" w:ascii="Cambria" w:hAnsi="Cambria" w:cs="Cambria"/>
          <w:sz w:val="24"/>
          <w:szCs w:val="24"/>
        </w:rPr>
        <w:t>about the center point of the sequence. The indices to the right of center are considered</w:t>
      </w:r>
      <w:r>
        <w:rPr>
          <w:rFonts w:hint="default" w:ascii="Cambria" w:hAnsi="Cambria" w:cs="Cambria"/>
          <w:spacing w:val="1"/>
          <w:sz w:val="24"/>
          <w:szCs w:val="24"/>
        </w:rPr>
        <w:t xml:space="preserve"> </w:t>
      </w:r>
      <w:r>
        <w:rPr>
          <w:rFonts w:hint="default" w:ascii="Cambria" w:hAnsi="Cambria" w:cs="Cambria"/>
          <w:sz w:val="24"/>
          <w:szCs w:val="24"/>
        </w:rPr>
        <w:t>positive, and those to the left are considered negative. So, the even and odd functions are</w:t>
      </w:r>
      <w:r>
        <w:rPr>
          <w:rFonts w:hint="default" w:ascii="Cambria" w:hAnsi="Cambria" w:cs="Cambria"/>
          <w:spacing w:val="1"/>
          <w:sz w:val="24"/>
          <w:szCs w:val="24"/>
        </w:rPr>
        <w:t xml:space="preserve"> </w:t>
      </w:r>
      <w:r>
        <w:rPr>
          <w:rFonts w:hint="default" w:ascii="Cambria" w:hAnsi="Cambria" w:cs="Cambria"/>
          <w:sz w:val="24"/>
          <w:szCs w:val="24"/>
        </w:rPr>
        <w:t>redefined as</w:t>
      </w:r>
      <w:r>
        <w:rPr>
          <w:rFonts w:hint="default" w:ascii="Cambria" w:hAnsi="Cambria" w:cs="Cambria"/>
          <w:spacing w:val="-1"/>
          <w:sz w:val="24"/>
          <w:szCs w:val="24"/>
        </w:rPr>
        <w:t xml:space="preserve"> </w:t>
      </w:r>
      <w:r>
        <w:rPr>
          <w:rFonts w:hint="default" w:ascii="Cambria" w:hAnsi="Cambria" w:cs="Cambria"/>
          <w:sz w:val="24"/>
          <w:szCs w:val="24"/>
        </w:rPr>
        <w:t>follows:</w:t>
      </w:r>
    </w:p>
    <w:p>
      <w:pPr>
        <w:pStyle w:val="5"/>
        <w:tabs>
          <w:tab w:val="left" w:pos="3031"/>
        </w:tabs>
        <w:spacing w:before="193"/>
        <w:ind w:left="100"/>
        <w:rPr>
          <w:rFonts w:hint="default" w:ascii="Cambria" w:hAnsi="Cambria" w:eastAsia="Cambria Math" w:cs="Cambria"/>
          <w:sz w:val="24"/>
          <w:szCs w:val="24"/>
        </w:rPr>
      </w:pPr>
      <w:r>
        <w:rPr>
          <w:rFonts w:hint="default" w:ascii="Cambria" w:hAnsi="Cambria" w:cs="Cambria"/>
          <w:sz w:val="24"/>
          <w:szCs w:val="24"/>
        </w:rPr>
        <w:t>Even</w:t>
      </w:r>
      <w:r>
        <w:rPr>
          <w:rFonts w:hint="default" w:ascii="Cambria" w:hAnsi="Cambria" w:cs="Cambria"/>
          <w:spacing w:val="-1"/>
          <w:sz w:val="24"/>
          <w:szCs w:val="24"/>
        </w:rPr>
        <w:t xml:space="preserve"> </w:t>
      </w:r>
      <w:r>
        <w:rPr>
          <w:rFonts w:hint="default" w:ascii="Cambria" w:hAnsi="Cambria" w:cs="Cambria"/>
          <w:sz w:val="24"/>
          <w:szCs w:val="24"/>
        </w:rPr>
        <w:t>function</w:t>
      </w:r>
      <w:r>
        <w:rPr>
          <w:rFonts w:hint="default" w:ascii="Cambria" w:hAnsi="Cambria" w:cs="Cambria"/>
          <w:spacing w:val="-3"/>
          <w:sz w:val="24"/>
          <w:szCs w:val="24"/>
        </w:rPr>
        <w:t xml:space="preserve"> </w:t>
      </w:r>
      <w:r>
        <w:rPr>
          <w:rFonts w:hint="default" w:ascii="Cambria" w:hAnsi="Cambria" w:cs="Cambria"/>
          <w:sz w:val="24"/>
          <w:szCs w:val="24"/>
        </w:rPr>
        <w:t>:</w:t>
      </w:r>
      <w:r>
        <w:rPr>
          <w:rFonts w:hint="default" w:ascii="Cambria" w:hAnsi="Cambria" w:eastAsia="Times New Roman" w:cs="Cambria"/>
          <w:sz w:val="24"/>
          <w:szCs w:val="24"/>
        </w:rPr>
        <w:tab/>
      </w:r>
      <w:r>
        <w:rPr>
          <w:rFonts w:hint="default" w:ascii="Cambria" w:hAnsi="Cambria" w:eastAsia="Cambria Math" w:cs="Cambria"/>
          <w:w w:val="105"/>
          <w:sz w:val="24"/>
          <w:szCs w:val="24"/>
        </w:rPr>
        <w:t>ƒ</w:t>
      </w:r>
      <w:r>
        <w:rPr>
          <w:rFonts w:hint="default" w:ascii="Cambria" w:hAnsi="Cambria" w:eastAsia="Cambria Math" w:cs="Cambria"/>
          <w:w w:val="105"/>
          <w:sz w:val="24"/>
          <w:szCs w:val="24"/>
          <w:vertAlign w:val="subscript"/>
        </w:rPr>
        <w:t>𝑒</w:t>
      </w:r>
      <w:r>
        <w:rPr>
          <w:rFonts w:hint="default" w:ascii="Cambria" w:hAnsi="Cambria" w:eastAsia="Cambria Math" w:cs="Cambria"/>
          <w:w w:val="105"/>
          <w:position w:val="1"/>
          <w:sz w:val="24"/>
          <w:szCs w:val="24"/>
          <w:vertAlign w:val="baseline"/>
        </w:rPr>
        <w:t>(</w:t>
      </w:r>
      <w:r>
        <w:rPr>
          <w:rFonts w:hint="default" w:ascii="Cambria" w:hAnsi="Cambria" w:eastAsia="Cambria Math" w:cs="Cambria"/>
          <w:w w:val="105"/>
          <w:sz w:val="24"/>
          <w:szCs w:val="24"/>
          <w:vertAlign w:val="baseline"/>
        </w:rPr>
        <w:t>𝑥,</w:t>
      </w:r>
      <w:r>
        <w:rPr>
          <w:rFonts w:hint="default" w:ascii="Cambria" w:hAnsi="Cambria" w:eastAsia="Cambria Math" w:cs="Cambria"/>
          <w:spacing w:val="-15"/>
          <w:w w:val="105"/>
          <w:sz w:val="24"/>
          <w:szCs w:val="24"/>
          <w:vertAlign w:val="baseline"/>
        </w:rPr>
        <w:t xml:space="preserve"> </w:t>
      </w:r>
      <w:r>
        <w:rPr>
          <w:rFonts w:hint="default" w:ascii="Cambria" w:hAnsi="Cambria" w:eastAsia="Cambria Math" w:cs="Cambria"/>
          <w:w w:val="105"/>
          <w:sz w:val="24"/>
          <w:szCs w:val="24"/>
          <w:vertAlign w:val="baseline"/>
        </w:rPr>
        <w:t>𝑦</w:t>
      </w:r>
      <w:r>
        <w:rPr>
          <w:rFonts w:hint="default" w:ascii="Cambria" w:hAnsi="Cambria" w:eastAsia="Cambria Math" w:cs="Cambria"/>
          <w:w w:val="105"/>
          <w:position w:val="1"/>
          <w:sz w:val="24"/>
          <w:szCs w:val="24"/>
          <w:vertAlign w:val="baseline"/>
        </w:rPr>
        <w:t>)</w:t>
      </w:r>
      <w:r>
        <w:rPr>
          <w:rFonts w:hint="default" w:ascii="Cambria" w:hAnsi="Cambria" w:eastAsia="Cambria Math" w:cs="Cambria"/>
          <w:spacing w:val="10"/>
          <w:w w:val="105"/>
          <w:position w:val="1"/>
          <w:sz w:val="24"/>
          <w:szCs w:val="24"/>
          <w:vertAlign w:val="baseline"/>
        </w:rPr>
        <w:t xml:space="preserve"> </w:t>
      </w:r>
      <w:r>
        <w:rPr>
          <w:rFonts w:hint="default" w:ascii="Cambria" w:hAnsi="Cambria" w:eastAsia="Cambria Math" w:cs="Cambria"/>
          <w:w w:val="105"/>
          <w:sz w:val="24"/>
          <w:szCs w:val="24"/>
          <w:vertAlign w:val="baseline"/>
        </w:rPr>
        <w:t>=</w:t>
      </w:r>
      <w:r>
        <w:rPr>
          <w:rFonts w:hint="default" w:ascii="Cambria" w:hAnsi="Cambria" w:eastAsia="Cambria Math" w:cs="Cambria"/>
          <w:spacing w:val="10"/>
          <w:w w:val="105"/>
          <w:sz w:val="24"/>
          <w:szCs w:val="24"/>
          <w:vertAlign w:val="baseline"/>
        </w:rPr>
        <w:t xml:space="preserve"> </w:t>
      </w:r>
      <w:r>
        <w:rPr>
          <w:rFonts w:hint="default" w:ascii="Cambria" w:hAnsi="Cambria" w:eastAsia="Cambria Math" w:cs="Cambria"/>
          <w:w w:val="105"/>
          <w:sz w:val="24"/>
          <w:szCs w:val="24"/>
          <w:vertAlign w:val="baseline"/>
        </w:rPr>
        <w:t>ƒ</w:t>
      </w:r>
      <w:r>
        <w:rPr>
          <w:rFonts w:hint="default" w:ascii="Cambria" w:hAnsi="Cambria" w:eastAsia="Cambria Math" w:cs="Cambria"/>
          <w:w w:val="105"/>
          <w:sz w:val="24"/>
          <w:szCs w:val="24"/>
          <w:vertAlign w:val="subscript"/>
        </w:rPr>
        <w:t>𝑒</w:t>
      </w:r>
      <w:r>
        <w:rPr>
          <w:rFonts w:hint="default" w:ascii="Cambria" w:hAnsi="Cambria" w:eastAsia="Cambria Math" w:cs="Cambria"/>
          <w:w w:val="105"/>
          <w:sz w:val="24"/>
          <w:szCs w:val="24"/>
          <w:vertAlign w:val="baseline"/>
        </w:rPr>
        <w:t>(𝑀</w:t>
      </w:r>
      <w:r>
        <w:rPr>
          <w:rFonts w:hint="default" w:ascii="Cambria" w:hAnsi="Cambria" w:eastAsia="Cambria Math" w:cs="Cambria"/>
          <w:spacing w:val="2"/>
          <w:w w:val="105"/>
          <w:sz w:val="24"/>
          <w:szCs w:val="24"/>
          <w:vertAlign w:val="baseline"/>
        </w:rPr>
        <w:t xml:space="preserve"> </w:t>
      </w:r>
      <w:r>
        <w:rPr>
          <w:rFonts w:hint="default" w:ascii="Cambria" w:hAnsi="Cambria" w:eastAsia="Cambria Math" w:cs="Cambria"/>
          <w:w w:val="105"/>
          <w:sz w:val="24"/>
          <w:szCs w:val="24"/>
          <w:vertAlign w:val="baseline"/>
        </w:rPr>
        <w:t>−</w:t>
      </w:r>
      <w:r>
        <w:rPr>
          <w:rFonts w:hint="default" w:ascii="Cambria" w:hAnsi="Cambria" w:eastAsia="Cambria Math" w:cs="Cambria"/>
          <w:spacing w:val="-2"/>
          <w:w w:val="105"/>
          <w:sz w:val="24"/>
          <w:szCs w:val="24"/>
          <w:vertAlign w:val="baseline"/>
        </w:rPr>
        <w:t xml:space="preserve"> </w:t>
      </w:r>
      <w:r>
        <w:rPr>
          <w:rFonts w:hint="default" w:ascii="Cambria" w:hAnsi="Cambria" w:eastAsia="Cambria Math" w:cs="Cambria"/>
          <w:w w:val="105"/>
          <w:sz w:val="24"/>
          <w:szCs w:val="24"/>
          <w:vertAlign w:val="baseline"/>
        </w:rPr>
        <w:t>𝑥,</w:t>
      </w:r>
      <w:r>
        <w:rPr>
          <w:rFonts w:hint="default" w:ascii="Cambria" w:hAnsi="Cambria" w:eastAsia="Cambria Math" w:cs="Cambria"/>
          <w:spacing w:val="-15"/>
          <w:w w:val="105"/>
          <w:sz w:val="24"/>
          <w:szCs w:val="24"/>
          <w:vertAlign w:val="baseline"/>
        </w:rPr>
        <w:t xml:space="preserve"> </w:t>
      </w:r>
      <w:r>
        <w:rPr>
          <w:rFonts w:hint="default" w:ascii="Cambria" w:hAnsi="Cambria" w:eastAsia="Cambria Math" w:cs="Cambria"/>
          <w:w w:val="105"/>
          <w:sz w:val="24"/>
          <w:szCs w:val="24"/>
          <w:vertAlign w:val="baseline"/>
        </w:rPr>
        <w:t>𝑁</w:t>
      </w:r>
      <w:r>
        <w:rPr>
          <w:rFonts w:hint="default" w:ascii="Cambria" w:hAnsi="Cambria" w:eastAsia="Cambria Math" w:cs="Cambria"/>
          <w:spacing w:val="3"/>
          <w:w w:val="105"/>
          <w:sz w:val="24"/>
          <w:szCs w:val="24"/>
          <w:vertAlign w:val="baseline"/>
        </w:rPr>
        <w:t xml:space="preserve"> </w:t>
      </w:r>
      <w:r>
        <w:rPr>
          <w:rFonts w:hint="default" w:ascii="Cambria" w:hAnsi="Cambria" w:eastAsia="Cambria Math" w:cs="Cambria"/>
          <w:w w:val="105"/>
          <w:sz w:val="24"/>
          <w:szCs w:val="24"/>
          <w:vertAlign w:val="baseline"/>
        </w:rPr>
        <w:t>−</w:t>
      </w:r>
      <w:r>
        <w:rPr>
          <w:rFonts w:hint="default" w:ascii="Cambria" w:hAnsi="Cambria" w:eastAsia="Cambria Math" w:cs="Cambria"/>
          <w:spacing w:val="-5"/>
          <w:w w:val="105"/>
          <w:sz w:val="24"/>
          <w:szCs w:val="24"/>
          <w:vertAlign w:val="baseline"/>
        </w:rPr>
        <w:t xml:space="preserve"> </w:t>
      </w:r>
      <w:r>
        <w:rPr>
          <w:rFonts w:hint="default" w:ascii="Cambria" w:hAnsi="Cambria" w:eastAsia="Cambria Math" w:cs="Cambria"/>
          <w:w w:val="105"/>
          <w:sz w:val="24"/>
          <w:szCs w:val="24"/>
          <w:vertAlign w:val="baseline"/>
        </w:rPr>
        <w:t>𝑦)</w:t>
      </w:r>
    </w:p>
    <w:p>
      <w:pPr>
        <w:pStyle w:val="5"/>
        <w:tabs>
          <w:tab w:val="left" w:pos="3031"/>
        </w:tabs>
        <w:spacing w:before="231"/>
        <w:ind w:left="100"/>
        <w:rPr>
          <w:rFonts w:hint="default" w:ascii="Cambria" w:hAnsi="Cambria" w:eastAsia="Cambria Math" w:cs="Cambria"/>
          <w:sz w:val="24"/>
          <w:szCs w:val="24"/>
        </w:rPr>
      </w:pPr>
      <w:r>
        <w:rPr>
          <w:rFonts w:hint="default" w:ascii="Cambria" w:hAnsi="Cambria" w:cs="Cambria"/>
          <w:sz w:val="24"/>
          <w:szCs w:val="24"/>
        </w:rPr>
        <w:t>And, odd</w:t>
      </w:r>
      <w:r>
        <w:rPr>
          <w:rFonts w:hint="default" w:ascii="Cambria" w:hAnsi="Cambria" w:cs="Cambria"/>
          <w:spacing w:val="-1"/>
          <w:sz w:val="24"/>
          <w:szCs w:val="24"/>
        </w:rPr>
        <w:t xml:space="preserve"> </w:t>
      </w:r>
      <w:r>
        <w:rPr>
          <w:rFonts w:hint="default" w:ascii="Cambria" w:hAnsi="Cambria" w:cs="Cambria"/>
          <w:sz w:val="24"/>
          <w:szCs w:val="24"/>
        </w:rPr>
        <w:t>function</w:t>
      </w:r>
      <w:r>
        <w:rPr>
          <w:rFonts w:hint="default" w:ascii="Cambria" w:hAnsi="Cambria" w:cs="Cambria"/>
          <w:spacing w:val="-4"/>
          <w:sz w:val="24"/>
          <w:szCs w:val="24"/>
        </w:rPr>
        <w:t xml:space="preserve"> </w:t>
      </w:r>
      <w:r>
        <w:rPr>
          <w:rFonts w:hint="default" w:ascii="Cambria" w:hAnsi="Cambria" w:cs="Cambria"/>
          <w:sz w:val="24"/>
          <w:szCs w:val="24"/>
        </w:rPr>
        <w:t>:</w:t>
      </w:r>
      <w:r>
        <w:rPr>
          <w:rFonts w:hint="default" w:ascii="Cambria" w:hAnsi="Cambria" w:eastAsia="Times New Roman" w:cs="Cambria"/>
          <w:sz w:val="24"/>
          <w:szCs w:val="24"/>
        </w:rPr>
        <w:tab/>
      </w:r>
      <w:r>
        <w:rPr>
          <w:rFonts w:hint="default" w:ascii="Cambria" w:hAnsi="Cambria" w:eastAsia="Cambria Math" w:cs="Cambria"/>
          <w:sz w:val="24"/>
          <w:szCs w:val="24"/>
        </w:rPr>
        <w:t>ƒ</w:t>
      </w:r>
      <w:r>
        <w:rPr>
          <w:rFonts w:hint="default" w:ascii="Cambria" w:hAnsi="Cambria" w:eastAsia="Cambria Math" w:cs="Cambria"/>
          <w:sz w:val="24"/>
          <w:szCs w:val="24"/>
          <w:vertAlign w:val="subscript"/>
        </w:rPr>
        <w:t>o</w:t>
      </w:r>
      <w:r>
        <w:rPr>
          <w:rFonts w:hint="default" w:ascii="Cambria" w:hAnsi="Cambria" w:eastAsia="Cambria Math" w:cs="Cambria"/>
          <w:position w:val="1"/>
          <w:sz w:val="24"/>
          <w:szCs w:val="24"/>
          <w:vertAlign w:val="baseline"/>
        </w:rPr>
        <w:t>(</w:t>
      </w:r>
      <w:r>
        <w:rPr>
          <w:rFonts w:hint="default" w:ascii="Cambria" w:hAnsi="Cambria" w:eastAsia="Cambria Math" w:cs="Cambria"/>
          <w:sz w:val="24"/>
          <w:szCs w:val="24"/>
          <w:vertAlign w:val="baseline"/>
        </w:rPr>
        <w:t>𝑥,</w:t>
      </w:r>
      <w:r>
        <w:rPr>
          <w:rFonts w:hint="default" w:ascii="Cambria" w:hAnsi="Cambria" w:eastAsia="Cambria Math" w:cs="Cambria"/>
          <w:spacing w:val="-5"/>
          <w:sz w:val="24"/>
          <w:szCs w:val="24"/>
          <w:vertAlign w:val="baseline"/>
        </w:rPr>
        <w:t xml:space="preserve"> </w:t>
      </w:r>
      <w:r>
        <w:rPr>
          <w:rFonts w:hint="default" w:ascii="Cambria" w:hAnsi="Cambria" w:eastAsia="Cambria Math" w:cs="Cambria"/>
          <w:sz w:val="24"/>
          <w:szCs w:val="24"/>
          <w:vertAlign w:val="baseline"/>
        </w:rPr>
        <w:t>𝑦</w:t>
      </w:r>
      <w:r>
        <w:rPr>
          <w:rFonts w:hint="default" w:ascii="Cambria" w:hAnsi="Cambria" w:eastAsia="Cambria Math" w:cs="Cambria"/>
          <w:position w:val="1"/>
          <w:sz w:val="24"/>
          <w:szCs w:val="24"/>
          <w:vertAlign w:val="baseline"/>
        </w:rPr>
        <w:t>)</w:t>
      </w:r>
      <w:r>
        <w:rPr>
          <w:rFonts w:hint="default" w:ascii="Cambria" w:hAnsi="Cambria" w:eastAsia="Cambria Math" w:cs="Cambria"/>
          <w:spacing w:val="27"/>
          <w:position w:val="1"/>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25"/>
          <w:sz w:val="24"/>
          <w:szCs w:val="24"/>
          <w:vertAlign w:val="baseline"/>
        </w:rPr>
        <w:t xml:space="preserve"> </w:t>
      </w:r>
      <w:r>
        <w:rPr>
          <w:rFonts w:hint="default" w:ascii="Cambria" w:hAnsi="Cambria" w:eastAsia="Cambria Math" w:cs="Cambria"/>
          <w:sz w:val="24"/>
          <w:szCs w:val="24"/>
          <w:vertAlign w:val="baseline"/>
        </w:rPr>
        <w:t>−ƒ</w:t>
      </w:r>
      <w:r>
        <w:rPr>
          <w:rFonts w:hint="default" w:ascii="Cambria" w:hAnsi="Cambria" w:eastAsia="Cambria Math" w:cs="Cambria"/>
          <w:sz w:val="24"/>
          <w:szCs w:val="24"/>
          <w:vertAlign w:val="subscript"/>
        </w:rPr>
        <w:t>o</w:t>
      </w:r>
      <w:r>
        <w:rPr>
          <w:rFonts w:hint="default" w:ascii="Cambria" w:hAnsi="Cambria" w:eastAsia="Cambria Math" w:cs="Cambria"/>
          <w:sz w:val="24"/>
          <w:szCs w:val="24"/>
          <w:vertAlign w:val="baseline"/>
        </w:rPr>
        <w:t>(𝑀</w:t>
      </w:r>
      <w:r>
        <w:rPr>
          <w:rFonts w:hint="default" w:ascii="Cambria" w:hAnsi="Cambria" w:eastAsia="Cambria Math" w:cs="Cambria"/>
          <w:spacing w:val="16"/>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1"/>
          <w:sz w:val="24"/>
          <w:szCs w:val="24"/>
          <w:vertAlign w:val="baseline"/>
        </w:rPr>
        <w:t xml:space="preserve"> </w:t>
      </w:r>
      <w:r>
        <w:rPr>
          <w:rFonts w:hint="default" w:ascii="Cambria" w:hAnsi="Cambria" w:eastAsia="Cambria Math" w:cs="Cambria"/>
          <w:sz w:val="24"/>
          <w:szCs w:val="24"/>
          <w:vertAlign w:val="baseline"/>
        </w:rPr>
        <w:t>𝑥,</w:t>
      </w:r>
      <w:r>
        <w:rPr>
          <w:rFonts w:hint="default" w:ascii="Cambria" w:hAnsi="Cambria" w:eastAsia="Cambria Math" w:cs="Cambria"/>
          <w:spacing w:val="-5"/>
          <w:sz w:val="24"/>
          <w:szCs w:val="24"/>
          <w:vertAlign w:val="baseline"/>
        </w:rPr>
        <w:t xml:space="preserve"> </w:t>
      </w:r>
      <w:r>
        <w:rPr>
          <w:rFonts w:hint="default" w:ascii="Cambria" w:hAnsi="Cambria" w:eastAsia="Cambria Math" w:cs="Cambria"/>
          <w:sz w:val="24"/>
          <w:szCs w:val="24"/>
          <w:vertAlign w:val="baseline"/>
        </w:rPr>
        <w:t>𝑁</w:t>
      </w:r>
      <w:r>
        <w:rPr>
          <w:rFonts w:hint="default" w:ascii="Cambria" w:hAnsi="Cambria" w:eastAsia="Cambria Math" w:cs="Cambria"/>
          <w:spacing w:val="16"/>
          <w:sz w:val="24"/>
          <w:szCs w:val="24"/>
          <w:vertAlign w:val="baseline"/>
        </w:rPr>
        <w:t xml:space="preserve"> </w:t>
      </w:r>
      <w:r>
        <w:rPr>
          <w:rFonts w:hint="default" w:ascii="Cambria" w:hAnsi="Cambria" w:eastAsia="Cambria Math" w:cs="Cambria"/>
          <w:sz w:val="24"/>
          <w:szCs w:val="24"/>
          <w:vertAlign w:val="baseline"/>
        </w:rPr>
        <w:t>−</w:t>
      </w:r>
      <w:r>
        <w:rPr>
          <w:rFonts w:hint="default" w:ascii="Cambria" w:hAnsi="Cambria" w:eastAsia="Cambria Math" w:cs="Cambria"/>
          <w:spacing w:val="11"/>
          <w:sz w:val="24"/>
          <w:szCs w:val="24"/>
          <w:vertAlign w:val="baseline"/>
        </w:rPr>
        <w:t xml:space="preserve"> </w:t>
      </w:r>
      <w:r>
        <w:rPr>
          <w:rFonts w:hint="default" w:ascii="Cambria" w:hAnsi="Cambria" w:eastAsia="Cambria Math" w:cs="Cambria"/>
          <w:sz w:val="24"/>
          <w:szCs w:val="24"/>
          <w:vertAlign w:val="baseline"/>
        </w:rPr>
        <w:t>𝑦)</w:t>
      </w:r>
    </w:p>
    <w:p>
      <w:pPr>
        <w:spacing w:after="0"/>
        <w:rPr>
          <w:rFonts w:hint="default" w:ascii="Cambria" w:hAnsi="Cambria" w:eastAsia="Cambria Math" w:cs="Cambria"/>
          <w:sz w:val="24"/>
          <w:szCs w:val="24"/>
        </w:rPr>
      </w:pPr>
    </w:p>
    <w:p>
      <w:pPr>
        <w:pStyle w:val="2"/>
        <w:numPr>
          <w:ilvl w:val="0"/>
          <w:numId w:val="18"/>
        </w:numPr>
        <w:tabs>
          <w:tab w:val="left" w:pos="820"/>
          <w:tab w:val="left" w:pos="821"/>
        </w:tabs>
        <w:spacing w:before="56" w:after="0" w:line="240" w:lineRule="auto"/>
        <w:ind w:left="820" w:right="0" w:hanging="596"/>
        <w:jc w:val="left"/>
        <w:rPr>
          <w:rFonts w:hint="default" w:ascii="Cambria" w:hAnsi="Cambria" w:cs="Cambria"/>
          <w:sz w:val="24"/>
          <w:szCs w:val="24"/>
          <w:u w:val="none"/>
        </w:rPr>
      </w:pPr>
      <w:r>
        <w:rPr>
          <w:rFonts w:hint="default" w:ascii="Cambria" w:hAnsi="Cambria" w:cs="Cambria"/>
          <w:sz w:val="24"/>
          <w:szCs w:val="24"/>
        </w:rPr>
        <w:drawing>
          <wp:inline distT="0" distB="0" distL="114300" distR="114300">
            <wp:extent cx="5730240" cy="5920740"/>
            <wp:effectExtent l="0" t="0" r="0" b="762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4"/>
                    <a:stretch>
                      <a:fillRect/>
                    </a:stretch>
                  </pic:blipFill>
                  <pic:spPr>
                    <a:xfrm>
                      <a:off x="0" y="0"/>
                      <a:ext cx="5730240" cy="5920740"/>
                    </a:xfrm>
                    <a:prstGeom prst="rect">
                      <a:avLst/>
                    </a:prstGeom>
                    <a:noFill/>
                    <a:ln>
                      <a:noFill/>
                    </a:ln>
                  </pic:spPr>
                </pic:pic>
              </a:graphicData>
            </a:graphic>
          </wp:inline>
        </w:drawing>
      </w: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r>
        <w:rPr>
          <w:rFonts w:hint="default" w:ascii="Cambria" w:hAnsi="Cambria" w:cs="Cambria"/>
          <w:sz w:val="24"/>
          <w:szCs w:val="24"/>
        </w:rPr>
        <w:drawing>
          <wp:inline distT="0" distB="0" distL="114300" distR="114300">
            <wp:extent cx="6094095" cy="4923790"/>
            <wp:effectExtent l="0" t="0" r="1905" b="1397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5"/>
                    <a:stretch>
                      <a:fillRect/>
                    </a:stretch>
                  </pic:blipFill>
                  <pic:spPr>
                    <a:xfrm>
                      <a:off x="0" y="0"/>
                      <a:ext cx="6094095" cy="4923790"/>
                    </a:xfrm>
                    <a:prstGeom prst="rect">
                      <a:avLst/>
                    </a:prstGeom>
                    <a:noFill/>
                    <a:ln>
                      <a:noFill/>
                    </a:ln>
                  </pic:spPr>
                </pic:pic>
              </a:graphicData>
            </a:graphic>
          </wp:inline>
        </w:drawing>
      </w:r>
    </w:p>
    <w:p>
      <w:pPr>
        <w:rPr>
          <w:rFonts w:hint="default" w:ascii="Cambria" w:hAnsi="Cambria" w:cs="Cambria"/>
          <w:sz w:val="24"/>
          <w:szCs w:val="24"/>
        </w:rPr>
      </w:pPr>
      <w:r>
        <w:rPr>
          <w:rFonts w:hint="default" w:ascii="Cambria" w:hAnsi="Cambria" w:cs="Cambria"/>
          <w:sz w:val="24"/>
          <w:szCs w:val="24"/>
        </w:rPr>
        <w:drawing>
          <wp:inline distT="0" distB="0" distL="114300" distR="114300">
            <wp:extent cx="5981700" cy="3939540"/>
            <wp:effectExtent l="0" t="0" r="7620" b="762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6"/>
                    <a:stretch>
                      <a:fillRect/>
                    </a:stretch>
                  </pic:blipFill>
                  <pic:spPr>
                    <a:xfrm>
                      <a:off x="0" y="0"/>
                      <a:ext cx="5981700" cy="3939540"/>
                    </a:xfrm>
                    <a:prstGeom prst="rect">
                      <a:avLst/>
                    </a:prstGeom>
                    <a:noFill/>
                    <a:ln>
                      <a:noFill/>
                    </a:ln>
                  </pic:spPr>
                </pic:pic>
              </a:graphicData>
            </a:graphic>
          </wp:inline>
        </w:drawing>
      </w:r>
    </w:p>
    <w:p>
      <w:pPr>
        <w:rPr>
          <w:rFonts w:hint="default" w:ascii="Cambria" w:hAnsi="Cambria" w:cs="Cambria"/>
          <w:sz w:val="24"/>
          <w:szCs w:val="24"/>
        </w:rPr>
      </w:pPr>
    </w:p>
    <w:p>
      <w:pPr>
        <w:rPr>
          <w:rFonts w:hint="default" w:ascii="Cambria" w:hAnsi="Cambria" w:cs="Cambria"/>
          <w:sz w:val="24"/>
          <w:szCs w:val="24"/>
        </w:rPr>
      </w:pPr>
      <w:r>
        <w:rPr>
          <w:rFonts w:hint="default" w:ascii="Cambria" w:hAnsi="Cambria" w:cs="Cambria"/>
          <w:sz w:val="24"/>
          <w:szCs w:val="24"/>
        </w:rPr>
        <w:drawing>
          <wp:inline distT="0" distB="0" distL="114300" distR="114300">
            <wp:extent cx="6090920" cy="4846320"/>
            <wp:effectExtent l="0" t="0" r="508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7"/>
                    <a:stretch>
                      <a:fillRect/>
                    </a:stretch>
                  </pic:blipFill>
                  <pic:spPr>
                    <a:xfrm>
                      <a:off x="0" y="0"/>
                      <a:ext cx="6090920" cy="4846320"/>
                    </a:xfrm>
                    <a:prstGeom prst="rect">
                      <a:avLst/>
                    </a:prstGeom>
                    <a:noFill/>
                    <a:ln>
                      <a:noFill/>
                    </a:ln>
                  </pic:spPr>
                </pic:pic>
              </a:graphicData>
            </a:graphic>
          </wp:inline>
        </w:drawing>
      </w:r>
    </w:p>
    <w:p>
      <w:pPr>
        <w:rPr>
          <w:rFonts w:hint="default" w:ascii="Cambria" w:hAnsi="Cambria" w:cs="Cambria"/>
          <w:sz w:val="24"/>
          <w:szCs w:val="24"/>
        </w:rPr>
      </w:pPr>
      <w:bookmarkStart w:id="0" w:name="_GoBack"/>
      <w:bookmarkEnd w:id="0"/>
      <w:r>
        <w:rPr>
          <w:rFonts w:hint="default" w:ascii="Cambria" w:hAnsi="Cambria" w:cs="Cambria"/>
          <w:sz w:val="24"/>
          <w:szCs w:val="24"/>
        </w:rPr>
        <w:drawing>
          <wp:inline distT="0" distB="0" distL="114300" distR="114300">
            <wp:extent cx="6057900" cy="1600200"/>
            <wp:effectExtent l="0" t="0" r="762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8"/>
                    <a:stretch>
                      <a:fillRect/>
                    </a:stretch>
                  </pic:blipFill>
                  <pic:spPr>
                    <a:xfrm>
                      <a:off x="0" y="0"/>
                      <a:ext cx="6057900" cy="1600200"/>
                    </a:xfrm>
                    <a:prstGeom prst="rect">
                      <a:avLst/>
                    </a:prstGeom>
                    <a:noFill/>
                    <a:ln>
                      <a:noFill/>
                    </a:ln>
                  </pic:spPr>
                </pic:pic>
              </a:graphicData>
            </a:graphic>
          </wp:inline>
        </w:drawing>
      </w: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Fonts w:hint="default" w:ascii="Cambria" w:hAnsi="Cambria" w:cs="Cambria"/>
          <w:sz w:val="24"/>
          <w:szCs w:val="24"/>
        </w:rPr>
      </w:pPr>
    </w:p>
    <w:p>
      <w:pPr>
        <w:rPr>
          <w:rStyle w:val="9"/>
          <w:rFonts w:hint="default" w:ascii="sans-serif" w:hAnsi="sans-serif" w:eastAsia="sans-serif" w:cs="sans-serif"/>
          <w:i w:val="0"/>
          <w:iCs w:val="0"/>
          <w:caps w:val="0"/>
          <w:color w:val="273239"/>
          <w:spacing w:val="2"/>
          <w:sz w:val="20"/>
          <w:szCs w:val="20"/>
          <w:shd w:val="clear" w:fill="FFFFFF"/>
          <w:vertAlign w:val="baseline"/>
        </w:rPr>
      </w:pPr>
    </w:p>
    <w:sectPr>
      <w:type w:val="continuous"/>
      <w:pgSz w:w="12240" w:h="15840"/>
      <w:pgMar w:top="1040" w:right="130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Symbol">
    <w:panose1 w:val="05050102010706020507"/>
    <w:charset w:val="02"/>
    <w:family w:val="decorative"/>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1"/>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F273C8"/>
    <w:multiLevelType w:val="multilevel"/>
    <w:tmpl w:val="8BF273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239341B"/>
    <w:multiLevelType w:val="multilevel"/>
    <w:tmpl w:val="9239341B"/>
    <w:lvl w:ilvl="0" w:tentative="0">
      <w:start w:val="0"/>
      <w:numFmt w:val="bullet"/>
      <w:lvlText w:val=""/>
      <w:lvlJc w:val="left"/>
      <w:pPr>
        <w:ind w:left="820" w:hanging="360"/>
      </w:pPr>
      <w:rPr>
        <w:rFonts w:hint="default" w:ascii="Symbol" w:hAnsi="Symbol" w:eastAsia="Symbol" w:cs="Symbol"/>
        <w:w w:val="100"/>
        <w:sz w:val="22"/>
        <w:szCs w:val="22"/>
        <w:lang w:val="en-US" w:eastAsia="en-US" w:bidi="ar-SA"/>
      </w:rPr>
    </w:lvl>
    <w:lvl w:ilvl="1" w:tentative="0">
      <w:start w:val="0"/>
      <w:numFmt w:val="bullet"/>
      <w:lvlText w:val="o"/>
      <w:lvlJc w:val="left"/>
      <w:pPr>
        <w:ind w:left="1540" w:hanging="360"/>
      </w:pPr>
      <w:rPr>
        <w:rFonts w:hint="default" w:ascii="Courier New" w:hAnsi="Courier New" w:eastAsia="Courier New" w:cs="Courier New"/>
        <w:w w:val="100"/>
        <w:sz w:val="22"/>
        <w:szCs w:val="22"/>
        <w:lang w:val="en-US" w:eastAsia="en-US" w:bidi="ar-SA"/>
      </w:rPr>
    </w:lvl>
    <w:lvl w:ilvl="2" w:tentative="0">
      <w:start w:val="0"/>
      <w:numFmt w:val="bullet"/>
      <w:lvlText w:val="•"/>
      <w:lvlJc w:val="left"/>
      <w:pPr>
        <w:ind w:left="2435" w:hanging="360"/>
      </w:pPr>
      <w:rPr>
        <w:rFonts w:hint="default"/>
        <w:lang w:val="en-US" w:eastAsia="en-US" w:bidi="ar-SA"/>
      </w:rPr>
    </w:lvl>
    <w:lvl w:ilvl="3" w:tentative="0">
      <w:start w:val="0"/>
      <w:numFmt w:val="bullet"/>
      <w:lvlText w:val="•"/>
      <w:lvlJc w:val="left"/>
      <w:pPr>
        <w:ind w:left="3331" w:hanging="360"/>
      </w:pPr>
      <w:rPr>
        <w:rFonts w:hint="default"/>
        <w:lang w:val="en-US" w:eastAsia="en-US" w:bidi="ar-SA"/>
      </w:rPr>
    </w:lvl>
    <w:lvl w:ilvl="4" w:tentative="0">
      <w:start w:val="0"/>
      <w:numFmt w:val="bullet"/>
      <w:lvlText w:val="•"/>
      <w:lvlJc w:val="left"/>
      <w:pPr>
        <w:ind w:left="4226" w:hanging="360"/>
      </w:pPr>
      <w:rPr>
        <w:rFonts w:hint="default"/>
        <w:lang w:val="en-US" w:eastAsia="en-US" w:bidi="ar-SA"/>
      </w:rPr>
    </w:lvl>
    <w:lvl w:ilvl="5" w:tentative="0">
      <w:start w:val="0"/>
      <w:numFmt w:val="bullet"/>
      <w:lvlText w:val="•"/>
      <w:lvlJc w:val="left"/>
      <w:pPr>
        <w:ind w:left="5122" w:hanging="360"/>
      </w:pPr>
      <w:rPr>
        <w:rFonts w:hint="default"/>
        <w:lang w:val="en-US" w:eastAsia="en-US" w:bidi="ar-SA"/>
      </w:rPr>
    </w:lvl>
    <w:lvl w:ilvl="6" w:tentative="0">
      <w:start w:val="0"/>
      <w:numFmt w:val="bullet"/>
      <w:lvlText w:val="•"/>
      <w:lvlJc w:val="left"/>
      <w:pPr>
        <w:ind w:left="6017" w:hanging="360"/>
      </w:pPr>
      <w:rPr>
        <w:rFonts w:hint="default"/>
        <w:lang w:val="en-US" w:eastAsia="en-US" w:bidi="ar-SA"/>
      </w:rPr>
    </w:lvl>
    <w:lvl w:ilvl="7" w:tentative="0">
      <w:start w:val="0"/>
      <w:numFmt w:val="bullet"/>
      <w:lvlText w:val="•"/>
      <w:lvlJc w:val="left"/>
      <w:pPr>
        <w:ind w:left="6913" w:hanging="360"/>
      </w:pPr>
      <w:rPr>
        <w:rFonts w:hint="default"/>
        <w:lang w:val="en-US" w:eastAsia="en-US" w:bidi="ar-SA"/>
      </w:rPr>
    </w:lvl>
    <w:lvl w:ilvl="8" w:tentative="0">
      <w:start w:val="0"/>
      <w:numFmt w:val="bullet"/>
      <w:lvlText w:val="•"/>
      <w:lvlJc w:val="left"/>
      <w:pPr>
        <w:ind w:left="7808" w:hanging="360"/>
      </w:pPr>
      <w:rPr>
        <w:rFonts w:hint="default"/>
        <w:lang w:val="en-US" w:eastAsia="en-US" w:bidi="ar-SA"/>
      </w:rPr>
    </w:lvl>
  </w:abstractNum>
  <w:abstractNum w:abstractNumId="2">
    <w:nsid w:val="B5E306ED"/>
    <w:multiLevelType w:val="multilevel"/>
    <w:tmpl w:val="B5E306ED"/>
    <w:lvl w:ilvl="0" w:tentative="0">
      <w:start w:val="1"/>
      <w:numFmt w:val="decimal"/>
      <w:lvlText w:val="%1."/>
      <w:lvlJc w:val="left"/>
      <w:pPr>
        <w:ind w:left="820" w:hanging="360"/>
        <w:jc w:val="left"/>
      </w:pPr>
      <w:rPr>
        <w:rFonts w:hint="default" w:ascii="Calibri" w:hAnsi="Calibri" w:eastAsia="Calibri" w:cs="Calibri"/>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3">
    <w:nsid w:val="BF205925"/>
    <w:multiLevelType w:val="multilevel"/>
    <w:tmpl w:val="BF205925"/>
    <w:lvl w:ilvl="0" w:tentative="0">
      <w:start w:val="1"/>
      <w:numFmt w:val="decimal"/>
      <w:lvlText w:val="%1."/>
      <w:lvlJc w:val="left"/>
      <w:pPr>
        <w:ind w:left="820" w:hanging="360"/>
        <w:jc w:val="left"/>
      </w:pPr>
      <w:rPr>
        <w:rFonts w:hint="default" w:ascii="Calibri" w:hAnsi="Calibri" w:eastAsia="Calibri" w:cs="Calibri"/>
        <w:b/>
        <w:bCs/>
        <w:w w:val="100"/>
        <w:sz w:val="22"/>
        <w:szCs w:val="22"/>
        <w:lang w:val="en-US" w:eastAsia="en-US" w:bidi="ar-SA"/>
      </w:rPr>
    </w:lvl>
    <w:lvl w:ilvl="1" w:tentative="0">
      <w:start w:val="1"/>
      <w:numFmt w:val="lowerLetter"/>
      <w:lvlText w:val="%2."/>
      <w:lvlJc w:val="left"/>
      <w:pPr>
        <w:ind w:left="1540" w:hanging="360"/>
        <w:jc w:val="left"/>
      </w:pPr>
      <w:rPr>
        <w:rFonts w:hint="default" w:ascii="Calibri" w:hAnsi="Calibri" w:eastAsia="Calibri" w:cs="Calibri"/>
        <w:b/>
        <w:bCs/>
        <w:spacing w:val="-1"/>
        <w:w w:val="100"/>
        <w:sz w:val="22"/>
        <w:szCs w:val="22"/>
        <w:lang w:val="en-US" w:eastAsia="en-US" w:bidi="ar-SA"/>
      </w:rPr>
    </w:lvl>
    <w:lvl w:ilvl="2" w:tentative="0">
      <w:start w:val="0"/>
      <w:numFmt w:val="bullet"/>
      <w:lvlText w:val="•"/>
      <w:lvlJc w:val="left"/>
      <w:pPr>
        <w:ind w:left="2435" w:hanging="360"/>
      </w:pPr>
      <w:rPr>
        <w:rFonts w:hint="default"/>
        <w:lang w:val="en-US" w:eastAsia="en-US" w:bidi="ar-SA"/>
      </w:rPr>
    </w:lvl>
    <w:lvl w:ilvl="3" w:tentative="0">
      <w:start w:val="0"/>
      <w:numFmt w:val="bullet"/>
      <w:lvlText w:val="•"/>
      <w:lvlJc w:val="left"/>
      <w:pPr>
        <w:ind w:left="3331" w:hanging="360"/>
      </w:pPr>
      <w:rPr>
        <w:rFonts w:hint="default"/>
        <w:lang w:val="en-US" w:eastAsia="en-US" w:bidi="ar-SA"/>
      </w:rPr>
    </w:lvl>
    <w:lvl w:ilvl="4" w:tentative="0">
      <w:start w:val="0"/>
      <w:numFmt w:val="bullet"/>
      <w:lvlText w:val="•"/>
      <w:lvlJc w:val="left"/>
      <w:pPr>
        <w:ind w:left="4226" w:hanging="360"/>
      </w:pPr>
      <w:rPr>
        <w:rFonts w:hint="default"/>
        <w:lang w:val="en-US" w:eastAsia="en-US" w:bidi="ar-SA"/>
      </w:rPr>
    </w:lvl>
    <w:lvl w:ilvl="5" w:tentative="0">
      <w:start w:val="0"/>
      <w:numFmt w:val="bullet"/>
      <w:lvlText w:val="•"/>
      <w:lvlJc w:val="left"/>
      <w:pPr>
        <w:ind w:left="5122" w:hanging="360"/>
      </w:pPr>
      <w:rPr>
        <w:rFonts w:hint="default"/>
        <w:lang w:val="en-US" w:eastAsia="en-US" w:bidi="ar-SA"/>
      </w:rPr>
    </w:lvl>
    <w:lvl w:ilvl="6" w:tentative="0">
      <w:start w:val="0"/>
      <w:numFmt w:val="bullet"/>
      <w:lvlText w:val="•"/>
      <w:lvlJc w:val="left"/>
      <w:pPr>
        <w:ind w:left="6017" w:hanging="360"/>
      </w:pPr>
      <w:rPr>
        <w:rFonts w:hint="default"/>
        <w:lang w:val="en-US" w:eastAsia="en-US" w:bidi="ar-SA"/>
      </w:rPr>
    </w:lvl>
    <w:lvl w:ilvl="7" w:tentative="0">
      <w:start w:val="0"/>
      <w:numFmt w:val="bullet"/>
      <w:lvlText w:val="•"/>
      <w:lvlJc w:val="left"/>
      <w:pPr>
        <w:ind w:left="6913" w:hanging="360"/>
      </w:pPr>
      <w:rPr>
        <w:rFonts w:hint="default"/>
        <w:lang w:val="en-US" w:eastAsia="en-US" w:bidi="ar-SA"/>
      </w:rPr>
    </w:lvl>
    <w:lvl w:ilvl="8" w:tentative="0">
      <w:start w:val="0"/>
      <w:numFmt w:val="bullet"/>
      <w:lvlText w:val="•"/>
      <w:lvlJc w:val="left"/>
      <w:pPr>
        <w:ind w:left="7808" w:hanging="360"/>
      </w:pPr>
      <w:rPr>
        <w:rFonts w:hint="default"/>
        <w:lang w:val="en-US" w:eastAsia="en-US" w:bidi="ar-SA"/>
      </w:rPr>
    </w:lvl>
  </w:abstractNum>
  <w:abstractNum w:abstractNumId="4">
    <w:nsid w:val="C8879AEF"/>
    <w:multiLevelType w:val="multilevel"/>
    <w:tmpl w:val="C8879AEF"/>
    <w:lvl w:ilvl="0" w:tentative="0">
      <w:start w:val="1"/>
      <w:numFmt w:val="decimal"/>
      <w:lvlText w:val="%1."/>
      <w:lvlJc w:val="left"/>
      <w:pPr>
        <w:ind w:left="820" w:hanging="360"/>
        <w:jc w:val="left"/>
      </w:pPr>
      <w:rPr>
        <w:rFonts w:hint="default" w:ascii="Calibri" w:hAnsi="Calibri" w:eastAsia="Calibri" w:cs="Calibri"/>
        <w:b/>
        <w:bCs/>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5">
    <w:nsid w:val="CF092B84"/>
    <w:multiLevelType w:val="multilevel"/>
    <w:tmpl w:val="CF092B84"/>
    <w:lvl w:ilvl="0" w:tentative="0">
      <w:start w:val="1"/>
      <w:numFmt w:val="decimal"/>
      <w:lvlText w:val="%1."/>
      <w:lvlJc w:val="left"/>
      <w:pPr>
        <w:ind w:left="820" w:hanging="360"/>
        <w:jc w:val="left"/>
      </w:pPr>
      <w:rPr>
        <w:rFonts w:hint="default" w:ascii="Calibri" w:hAnsi="Calibri" w:eastAsia="Calibri" w:cs="Calibri"/>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6">
    <w:nsid w:val="F4B5D9F5"/>
    <w:multiLevelType w:val="multilevel"/>
    <w:tmpl w:val="F4B5D9F5"/>
    <w:lvl w:ilvl="0" w:tentative="0">
      <w:start w:val="1"/>
      <w:numFmt w:val="upperRoman"/>
      <w:lvlText w:val="%1."/>
      <w:lvlJc w:val="left"/>
      <w:pPr>
        <w:ind w:left="820" w:hanging="478"/>
        <w:jc w:val="right"/>
      </w:pPr>
      <w:rPr>
        <w:rFonts w:hint="default" w:ascii="Calibri" w:hAnsi="Calibri" w:eastAsia="Calibri" w:cs="Calibri"/>
        <w:b/>
        <w:bCs/>
        <w:spacing w:val="0"/>
        <w:w w:val="100"/>
        <w:sz w:val="22"/>
        <w:szCs w:val="22"/>
        <w:lang w:val="en-US" w:eastAsia="en-US" w:bidi="ar-SA"/>
      </w:rPr>
    </w:lvl>
    <w:lvl w:ilvl="1" w:tentative="0">
      <w:start w:val="1"/>
      <w:numFmt w:val="upperLetter"/>
      <w:lvlText w:val="%2."/>
      <w:lvlJc w:val="left"/>
      <w:pPr>
        <w:ind w:left="820" w:hanging="360"/>
        <w:jc w:val="left"/>
      </w:pPr>
      <w:rPr>
        <w:rFonts w:hint="default" w:ascii="Calibri" w:hAnsi="Calibri" w:eastAsia="Calibri" w:cs="Calibri"/>
        <w:b/>
        <w:bCs/>
        <w:w w:val="100"/>
        <w:sz w:val="22"/>
        <w:szCs w:val="22"/>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7">
    <w:nsid w:val="0053208E"/>
    <w:multiLevelType w:val="multilevel"/>
    <w:tmpl w:val="0053208E"/>
    <w:lvl w:ilvl="0" w:tentative="0">
      <w:start w:val="0"/>
      <w:numFmt w:val="bullet"/>
      <w:lvlText w:val=""/>
      <w:lvlJc w:val="left"/>
      <w:pPr>
        <w:ind w:left="820" w:hanging="360"/>
      </w:pPr>
      <w:rPr>
        <w:rFonts w:hint="default" w:ascii="Symbol" w:hAnsi="Symbol" w:eastAsia="Symbol" w:cs="Symbol"/>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8">
    <w:nsid w:val="0248C179"/>
    <w:multiLevelType w:val="multilevel"/>
    <w:tmpl w:val="0248C179"/>
    <w:lvl w:ilvl="0" w:tentative="0">
      <w:start w:val="1"/>
      <w:numFmt w:val="decimal"/>
      <w:lvlText w:val="%1."/>
      <w:lvlJc w:val="left"/>
      <w:pPr>
        <w:ind w:left="820" w:hanging="360"/>
        <w:jc w:val="left"/>
      </w:pPr>
      <w:rPr>
        <w:rFonts w:hint="default" w:ascii="Calibri" w:hAnsi="Calibri" w:eastAsia="Calibri" w:cs="Calibri"/>
        <w:b/>
        <w:bCs/>
        <w:w w:val="100"/>
        <w:sz w:val="22"/>
        <w:szCs w:val="22"/>
        <w:lang w:val="en-US" w:eastAsia="en-US" w:bidi="ar-SA"/>
      </w:rPr>
    </w:lvl>
    <w:lvl w:ilvl="1" w:tentative="0">
      <w:start w:val="0"/>
      <w:numFmt w:val="bullet"/>
      <w:lvlText w:val=""/>
      <w:lvlJc w:val="left"/>
      <w:pPr>
        <w:ind w:left="1540" w:hanging="360"/>
      </w:pPr>
      <w:rPr>
        <w:rFonts w:hint="default" w:ascii="Symbol" w:hAnsi="Symbol" w:eastAsia="Symbol" w:cs="Symbol"/>
        <w:w w:val="100"/>
        <w:sz w:val="22"/>
        <w:szCs w:val="22"/>
        <w:lang w:val="en-US" w:eastAsia="en-US" w:bidi="ar-SA"/>
      </w:rPr>
    </w:lvl>
    <w:lvl w:ilvl="2" w:tentative="0">
      <w:start w:val="0"/>
      <w:numFmt w:val="bullet"/>
      <w:lvlText w:val="•"/>
      <w:lvlJc w:val="left"/>
      <w:pPr>
        <w:ind w:left="2435" w:hanging="360"/>
      </w:pPr>
      <w:rPr>
        <w:rFonts w:hint="default"/>
        <w:lang w:val="en-US" w:eastAsia="en-US" w:bidi="ar-SA"/>
      </w:rPr>
    </w:lvl>
    <w:lvl w:ilvl="3" w:tentative="0">
      <w:start w:val="0"/>
      <w:numFmt w:val="bullet"/>
      <w:lvlText w:val="•"/>
      <w:lvlJc w:val="left"/>
      <w:pPr>
        <w:ind w:left="3331" w:hanging="360"/>
      </w:pPr>
      <w:rPr>
        <w:rFonts w:hint="default"/>
        <w:lang w:val="en-US" w:eastAsia="en-US" w:bidi="ar-SA"/>
      </w:rPr>
    </w:lvl>
    <w:lvl w:ilvl="4" w:tentative="0">
      <w:start w:val="0"/>
      <w:numFmt w:val="bullet"/>
      <w:lvlText w:val="•"/>
      <w:lvlJc w:val="left"/>
      <w:pPr>
        <w:ind w:left="4226" w:hanging="360"/>
      </w:pPr>
      <w:rPr>
        <w:rFonts w:hint="default"/>
        <w:lang w:val="en-US" w:eastAsia="en-US" w:bidi="ar-SA"/>
      </w:rPr>
    </w:lvl>
    <w:lvl w:ilvl="5" w:tentative="0">
      <w:start w:val="0"/>
      <w:numFmt w:val="bullet"/>
      <w:lvlText w:val="•"/>
      <w:lvlJc w:val="left"/>
      <w:pPr>
        <w:ind w:left="5122" w:hanging="360"/>
      </w:pPr>
      <w:rPr>
        <w:rFonts w:hint="default"/>
        <w:lang w:val="en-US" w:eastAsia="en-US" w:bidi="ar-SA"/>
      </w:rPr>
    </w:lvl>
    <w:lvl w:ilvl="6" w:tentative="0">
      <w:start w:val="0"/>
      <w:numFmt w:val="bullet"/>
      <w:lvlText w:val="•"/>
      <w:lvlJc w:val="left"/>
      <w:pPr>
        <w:ind w:left="6017" w:hanging="360"/>
      </w:pPr>
      <w:rPr>
        <w:rFonts w:hint="default"/>
        <w:lang w:val="en-US" w:eastAsia="en-US" w:bidi="ar-SA"/>
      </w:rPr>
    </w:lvl>
    <w:lvl w:ilvl="7" w:tentative="0">
      <w:start w:val="0"/>
      <w:numFmt w:val="bullet"/>
      <w:lvlText w:val="•"/>
      <w:lvlJc w:val="left"/>
      <w:pPr>
        <w:ind w:left="6913" w:hanging="360"/>
      </w:pPr>
      <w:rPr>
        <w:rFonts w:hint="default"/>
        <w:lang w:val="en-US" w:eastAsia="en-US" w:bidi="ar-SA"/>
      </w:rPr>
    </w:lvl>
    <w:lvl w:ilvl="8" w:tentative="0">
      <w:start w:val="0"/>
      <w:numFmt w:val="bullet"/>
      <w:lvlText w:val="•"/>
      <w:lvlJc w:val="left"/>
      <w:pPr>
        <w:ind w:left="7808" w:hanging="360"/>
      </w:pPr>
      <w:rPr>
        <w:rFonts w:hint="default"/>
        <w:lang w:val="en-US" w:eastAsia="en-US" w:bidi="ar-SA"/>
      </w:rPr>
    </w:lvl>
  </w:abstractNum>
  <w:abstractNum w:abstractNumId="9">
    <w:nsid w:val="03D62ECE"/>
    <w:multiLevelType w:val="multilevel"/>
    <w:tmpl w:val="03D62ECE"/>
    <w:lvl w:ilvl="0" w:tentative="0">
      <w:start w:val="1"/>
      <w:numFmt w:val="decimal"/>
      <w:lvlText w:val="%1."/>
      <w:lvlJc w:val="left"/>
      <w:pPr>
        <w:ind w:left="820" w:hanging="360"/>
        <w:jc w:val="left"/>
      </w:pPr>
      <w:rPr>
        <w:rFonts w:hint="default" w:ascii="Calibri" w:hAnsi="Calibri" w:eastAsia="Calibri" w:cs="Calibri"/>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10">
    <w:nsid w:val="2470EC97"/>
    <w:multiLevelType w:val="multilevel"/>
    <w:tmpl w:val="2470EC97"/>
    <w:lvl w:ilvl="0" w:tentative="0">
      <w:start w:val="1"/>
      <w:numFmt w:val="decimal"/>
      <w:lvlText w:val="%1."/>
      <w:lvlJc w:val="left"/>
      <w:pPr>
        <w:ind w:left="820" w:hanging="360"/>
        <w:jc w:val="left"/>
      </w:pPr>
      <w:rPr>
        <w:rFonts w:hint="default" w:ascii="Calibri" w:hAnsi="Calibri" w:eastAsia="Calibri" w:cs="Calibri"/>
        <w:b/>
        <w:bCs/>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11">
    <w:nsid w:val="25B654F3"/>
    <w:multiLevelType w:val="multilevel"/>
    <w:tmpl w:val="25B654F3"/>
    <w:lvl w:ilvl="0" w:tentative="0">
      <w:start w:val="1"/>
      <w:numFmt w:val="decimal"/>
      <w:lvlText w:val="%1."/>
      <w:lvlJc w:val="left"/>
      <w:pPr>
        <w:ind w:left="820" w:hanging="360"/>
        <w:jc w:val="left"/>
      </w:pPr>
      <w:rPr>
        <w:rFonts w:hint="default" w:ascii="Calibri" w:hAnsi="Calibri" w:eastAsia="Calibri" w:cs="Calibri"/>
        <w:b/>
        <w:bCs/>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12">
    <w:nsid w:val="2A8F537B"/>
    <w:multiLevelType w:val="multilevel"/>
    <w:tmpl w:val="2A8F537B"/>
    <w:lvl w:ilvl="0" w:tentative="0">
      <w:start w:val="1"/>
      <w:numFmt w:val="lowerRoman"/>
      <w:lvlText w:val="(%1)"/>
      <w:lvlJc w:val="left"/>
      <w:pPr>
        <w:ind w:left="1540" w:hanging="720"/>
        <w:jc w:val="left"/>
      </w:pPr>
      <w:rPr>
        <w:rFonts w:hint="default" w:ascii="Calibri" w:hAnsi="Calibri" w:eastAsia="Calibri" w:cs="Calibri"/>
        <w:spacing w:val="-1"/>
        <w:w w:val="100"/>
        <w:sz w:val="22"/>
        <w:szCs w:val="22"/>
        <w:lang w:val="en-US" w:eastAsia="en-US" w:bidi="ar-SA"/>
      </w:rPr>
    </w:lvl>
    <w:lvl w:ilvl="1" w:tentative="0">
      <w:start w:val="0"/>
      <w:numFmt w:val="bullet"/>
      <w:lvlText w:val="•"/>
      <w:lvlJc w:val="left"/>
      <w:pPr>
        <w:ind w:left="2346" w:hanging="720"/>
      </w:pPr>
      <w:rPr>
        <w:rFonts w:hint="default"/>
        <w:lang w:val="en-US" w:eastAsia="en-US" w:bidi="ar-SA"/>
      </w:rPr>
    </w:lvl>
    <w:lvl w:ilvl="2" w:tentative="0">
      <w:start w:val="0"/>
      <w:numFmt w:val="bullet"/>
      <w:lvlText w:val="•"/>
      <w:lvlJc w:val="left"/>
      <w:pPr>
        <w:ind w:left="3152" w:hanging="720"/>
      </w:pPr>
      <w:rPr>
        <w:rFonts w:hint="default"/>
        <w:lang w:val="en-US" w:eastAsia="en-US" w:bidi="ar-SA"/>
      </w:rPr>
    </w:lvl>
    <w:lvl w:ilvl="3" w:tentative="0">
      <w:start w:val="0"/>
      <w:numFmt w:val="bullet"/>
      <w:lvlText w:val="•"/>
      <w:lvlJc w:val="left"/>
      <w:pPr>
        <w:ind w:left="3958" w:hanging="720"/>
      </w:pPr>
      <w:rPr>
        <w:rFonts w:hint="default"/>
        <w:lang w:val="en-US" w:eastAsia="en-US" w:bidi="ar-SA"/>
      </w:rPr>
    </w:lvl>
    <w:lvl w:ilvl="4" w:tentative="0">
      <w:start w:val="0"/>
      <w:numFmt w:val="bullet"/>
      <w:lvlText w:val="•"/>
      <w:lvlJc w:val="left"/>
      <w:pPr>
        <w:ind w:left="4764" w:hanging="720"/>
      </w:pPr>
      <w:rPr>
        <w:rFonts w:hint="default"/>
        <w:lang w:val="en-US" w:eastAsia="en-US" w:bidi="ar-SA"/>
      </w:rPr>
    </w:lvl>
    <w:lvl w:ilvl="5" w:tentative="0">
      <w:start w:val="0"/>
      <w:numFmt w:val="bullet"/>
      <w:lvlText w:val="•"/>
      <w:lvlJc w:val="left"/>
      <w:pPr>
        <w:ind w:left="5570" w:hanging="720"/>
      </w:pPr>
      <w:rPr>
        <w:rFonts w:hint="default"/>
        <w:lang w:val="en-US" w:eastAsia="en-US" w:bidi="ar-SA"/>
      </w:rPr>
    </w:lvl>
    <w:lvl w:ilvl="6" w:tentative="0">
      <w:start w:val="0"/>
      <w:numFmt w:val="bullet"/>
      <w:lvlText w:val="•"/>
      <w:lvlJc w:val="left"/>
      <w:pPr>
        <w:ind w:left="6376" w:hanging="720"/>
      </w:pPr>
      <w:rPr>
        <w:rFonts w:hint="default"/>
        <w:lang w:val="en-US" w:eastAsia="en-US" w:bidi="ar-SA"/>
      </w:rPr>
    </w:lvl>
    <w:lvl w:ilvl="7" w:tentative="0">
      <w:start w:val="0"/>
      <w:numFmt w:val="bullet"/>
      <w:lvlText w:val="•"/>
      <w:lvlJc w:val="left"/>
      <w:pPr>
        <w:ind w:left="7182" w:hanging="720"/>
      </w:pPr>
      <w:rPr>
        <w:rFonts w:hint="default"/>
        <w:lang w:val="en-US" w:eastAsia="en-US" w:bidi="ar-SA"/>
      </w:rPr>
    </w:lvl>
    <w:lvl w:ilvl="8" w:tentative="0">
      <w:start w:val="0"/>
      <w:numFmt w:val="bullet"/>
      <w:lvlText w:val="•"/>
      <w:lvlJc w:val="left"/>
      <w:pPr>
        <w:ind w:left="7988" w:hanging="720"/>
      </w:pPr>
      <w:rPr>
        <w:rFonts w:hint="default"/>
        <w:lang w:val="en-US" w:eastAsia="en-US" w:bidi="ar-SA"/>
      </w:rPr>
    </w:lvl>
  </w:abstractNum>
  <w:abstractNum w:abstractNumId="13">
    <w:nsid w:val="3542882A"/>
    <w:multiLevelType w:val="multilevel"/>
    <w:tmpl w:val="354288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0C61C16"/>
    <w:multiLevelType w:val="singleLevel"/>
    <w:tmpl w:val="40C61C16"/>
    <w:lvl w:ilvl="0" w:tentative="0">
      <w:start w:val="1"/>
      <w:numFmt w:val="decimal"/>
      <w:lvlText w:val="%1."/>
      <w:lvlJc w:val="left"/>
      <w:pPr>
        <w:tabs>
          <w:tab w:val="left" w:pos="425"/>
        </w:tabs>
        <w:ind w:left="425" w:leftChars="0" w:hanging="425" w:firstLineChars="0"/>
      </w:pPr>
      <w:rPr>
        <w:rFonts w:hint="default"/>
      </w:rPr>
    </w:lvl>
  </w:abstractNum>
  <w:abstractNum w:abstractNumId="15">
    <w:nsid w:val="4D4DC07F"/>
    <w:multiLevelType w:val="multilevel"/>
    <w:tmpl w:val="4D4DC07F"/>
    <w:lvl w:ilvl="0" w:tentative="0">
      <w:start w:val="1"/>
      <w:numFmt w:val="decimal"/>
      <w:lvlText w:val="%1."/>
      <w:lvlJc w:val="left"/>
      <w:pPr>
        <w:ind w:left="820" w:hanging="360"/>
        <w:jc w:val="left"/>
      </w:pPr>
      <w:rPr>
        <w:rFonts w:hint="default" w:ascii="Calibri" w:hAnsi="Calibri" w:eastAsia="Calibri" w:cs="Calibri"/>
        <w:b/>
        <w:bCs/>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16">
    <w:nsid w:val="59ADCABA"/>
    <w:multiLevelType w:val="multilevel"/>
    <w:tmpl w:val="59ADCABA"/>
    <w:lvl w:ilvl="0" w:tentative="0">
      <w:start w:val="1"/>
      <w:numFmt w:val="decimal"/>
      <w:lvlText w:val="%1."/>
      <w:lvlJc w:val="left"/>
      <w:pPr>
        <w:ind w:left="820" w:hanging="360"/>
        <w:jc w:val="left"/>
      </w:pPr>
      <w:rPr>
        <w:rFonts w:hint="default" w:ascii="Calibri" w:hAnsi="Calibri" w:eastAsia="Calibri" w:cs="Calibri"/>
        <w:b/>
        <w:bCs/>
        <w:w w:val="100"/>
        <w:sz w:val="22"/>
        <w:szCs w:val="22"/>
        <w:lang w:val="en-US" w:eastAsia="en-US" w:bidi="ar-SA"/>
      </w:rPr>
    </w:lvl>
    <w:lvl w:ilvl="1" w:tentative="0">
      <w:start w:val="0"/>
      <w:numFmt w:val="bullet"/>
      <w:lvlText w:val="•"/>
      <w:lvlJc w:val="left"/>
      <w:pPr>
        <w:ind w:left="1698" w:hanging="360"/>
      </w:pPr>
      <w:rPr>
        <w:rFonts w:hint="default"/>
        <w:lang w:val="en-US" w:eastAsia="en-US" w:bidi="ar-SA"/>
      </w:rPr>
    </w:lvl>
    <w:lvl w:ilvl="2" w:tentative="0">
      <w:start w:val="0"/>
      <w:numFmt w:val="bullet"/>
      <w:lvlText w:val="•"/>
      <w:lvlJc w:val="left"/>
      <w:pPr>
        <w:ind w:left="2576" w:hanging="360"/>
      </w:pPr>
      <w:rPr>
        <w:rFonts w:hint="default"/>
        <w:lang w:val="en-US" w:eastAsia="en-US" w:bidi="ar-SA"/>
      </w:rPr>
    </w:lvl>
    <w:lvl w:ilvl="3" w:tentative="0">
      <w:start w:val="0"/>
      <w:numFmt w:val="bullet"/>
      <w:lvlText w:val="•"/>
      <w:lvlJc w:val="left"/>
      <w:pPr>
        <w:ind w:left="3454" w:hanging="360"/>
      </w:pPr>
      <w:rPr>
        <w:rFonts w:hint="default"/>
        <w:lang w:val="en-US" w:eastAsia="en-US" w:bidi="ar-SA"/>
      </w:rPr>
    </w:lvl>
    <w:lvl w:ilvl="4" w:tentative="0">
      <w:start w:val="0"/>
      <w:numFmt w:val="bullet"/>
      <w:lvlText w:val="•"/>
      <w:lvlJc w:val="left"/>
      <w:pPr>
        <w:ind w:left="4332" w:hanging="360"/>
      </w:pPr>
      <w:rPr>
        <w:rFonts w:hint="default"/>
        <w:lang w:val="en-US" w:eastAsia="en-US" w:bidi="ar-SA"/>
      </w:rPr>
    </w:lvl>
    <w:lvl w:ilvl="5" w:tentative="0">
      <w:start w:val="0"/>
      <w:numFmt w:val="bullet"/>
      <w:lvlText w:val="•"/>
      <w:lvlJc w:val="left"/>
      <w:pPr>
        <w:ind w:left="5210" w:hanging="360"/>
      </w:pPr>
      <w:rPr>
        <w:rFonts w:hint="default"/>
        <w:lang w:val="en-US" w:eastAsia="en-US" w:bidi="ar-SA"/>
      </w:rPr>
    </w:lvl>
    <w:lvl w:ilvl="6" w:tentative="0">
      <w:start w:val="0"/>
      <w:numFmt w:val="bullet"/>
      <w:lvlText w:val="•"/>
      <w:lvlJc w:val="left"/>
      <w:pPr>
        <w:ind w:left="6088" w:hanging="360"/>
      </w:pPr>
      <w:rPr>
        <w:rFonts w:hint="default"/>
        <w:lang w:val="en-US" w:eastAsia="en-US" w:bidi="ar-SA"/>
      </w:rPr>
    </w:lvl>
    <w:lvl w:ilvl="7" w:tentative="0">
      <w:start w:val="0"/>
      <w:numFmt w:val="bullet"/>
      <w:lvlText w:val="•"/>
      <w:lvlJc w:val="left"/>
      <w:pPr>
        <w:ind w:left="6966" w:hanging="360"/>
      </w:pPr>
      <w:rPr>
        <w:rFonts w:hint="default"/>
        <w:lang w:val="en-US" w:eastAsia="en-US" w:bidi="ar-SA"/>
      </w:rPr>
    </w:lvl>
    <w:lvl w:ilvl="8" w:tentative="0">
      <w:start w:val="0"/>
      <w:numFmt w:val="bullet"/>
      <w:lvlText w:val="•"/>
      <w:lvlJc w:val="left"/>
      <w:pPr>
        <w:ind w:left="7844" w:hanging="360"/>
      </w:pPr>
      <w:rPr>
        <w:rFonts w:hint="default"/>
        <w:lang w:val="en-US" w:eastAsia="en-US" w:bidi="ar-SA"/>
      </w:rPr>
    </w:lvl>
  </w:abstractNum>
  <w:abstractNum w:abstractNumId="17">
    <w:nsid w:val="5A241D34"/>
    <w:multiLevelType w:val="multilevel"/>
    <w:tmpl w:val="5A241D34"/>
    <w:lvl w:ilvl="0" w:tentative="0">
      <w:start w:val="1"/>
      <w:numFmt w:val="lowerRoman"/>
      <w:lvlText w:val="%1)"/>
      <w:lvlJc w:val="left"/>
      <w:pPr>
        <w:ind w:left="2800" w:hanging="721"/>
        <w:jc w:val="left"/>
      </w:pPr>
      <w:rPr>
        <w:rFonts w:hint="default" w:ascii="Calibri" w:hAnsi="Calibri" w:eastAsia="Calibri" w:cs="Calibri"/>
        <w:spacing w:val="-1"/>
        <w:w w:val="100"/>
        <w:sz w:val="22"/>
        <w:szCs w:val="22"/>
        <w:lang w:val="en-US" w:eastAsia="en-US" w:bidi="ar-SA"/>
      </w:rPr>
    </w:lvl>
    <w:lvl w:ilvl="1" w:tentative="0">
      <w:start w:val="0"/>
      <w:numFmt w:val="bullet"/>
      <w:lvlText w:val="•"/>
      <w:lvlJc w:val="left"/>
      <w:pPr>
        <w:ind w:left="3480" w:hanging="721"/>
      </w:pPr>
      <w:rPr>
        <w:rFonts w:hint="default"/>
        <w:lang w:val="en-US" w:eastAsia="en-US" w:bidi="ar-SA"/>
      </w:rPr>
    </w:lvl>
    <w:lvl w:ilvl="2" w:tentative="0">
      <w:start w:val="0"/>
      <w:numFmt w:val="bullet"/>
      <w:lvlText w:val="•"/>
      <w:lvlJc w:val="left"/>
      <w:pPr>
        <w:ind w:left="4160" w:hanging="721"/>
      </w:pPr>
      <w:rPr>
        <w:rFonts w:hint="default"/>
        <w:lang w:val="en-US" w:eastAsia="en-US" w:bidi="ar-SA"/>
      </w:rPr>
    </w:lvl>
    <w:lvl w:ilvl="3" w:tentative="0">
      <w:start w:val="0"/>
      <w:numFmt w:val="bullet"/>
      <w:lvlText w:val="•"/>
      <w:lvlJc w:val="left"/>
      <w:pPr>
        <w:ind w:left="4840" w:hanging="721"/>
      </w:pPr>
      <w:rPr>
        <w:rFonts w:hint="default"/>
        <w:lang w:val="en-US" w:eastAsia="en-US" w:bidi="ar-SA"/>
      </w:rPr>
    </w:lvl>
    <w:lvl w:ilvl="4" w:tentative="0">
      <w:start w:val="0"/>
      <w:numFmt w:val="bullet"/>
      <w:lvlText w:val="•"/>
      <w:lvlJc w:val="left"/>
      <w:pPr>
        <w:ind w:left="5520" w:hanging="721"/>
      </w:pPr>
      <w:rPr>
        <w:rFonts w:hint="default"/>
        <w:lang w:val="en-US" w:eastAsia="en-US" w:bidi="ar-SA"/>
      </w:rPr>
    </w:lvl>
    <w:lvl w:ilvl="5" w:tentative="0">
      <w:start w:val="0"/>
      <w:numFmt w:val="bullet"/>
      <w:lvlText w:val="•"/>
      <w:lvlJc w:val="left"/>
      <w:pPr>
        <w:ind w:left="6200" w:hanging="721"/>
      </w:pPr>
      <w:rPr>
        <w:rFonts w:hint="default"/>
        <w:lang w:val="en-US" w:eastAsia="en-US" w:bidi="ar-SA"/>
      </w:rPr>
    </w:lvl>
    <w:lvl w:ilvl="6" w:tentative="0">
      <w:start w:val="0"/>
      <w:numFmt w:val="bullet"/>
      <w:lvlText w:val="•"/>
      <w:lvlJc w:val="left"/>
      <w:pPr>
        <w:ind w:left="6880" w:hanging="721"/>
      </w:pPr>
      <w:rPr>
        <w:rFonts w:hint="default"/>
        <w:lang w:val="en-US" w:eastAsia="en-US" w:bidi="ar-SA"/>
      </w:rPr>
    </w:lvl>
    <w:lvl w:ilvl="7" w:tentative="0">
      <w:start w:val="0"/>
      <w:numFmt w:val="bullet"/>
      <w:lvlText w:val="•"/>
      <w:lvlJc w:val="left"/>
      <w:pPr>
        <w:ind w:left="7560" w:hanging="721"/>
      </w:pPr>
      <w:rPr>
        <w:rFonts w:hint="default"/>
        <w:lang w:val="en-US" w:eastAsia="en-US" w:bidi="ar-SA"/>
      </w:rPr>
    </w:lvl>
    <w:lvl w:ilvl="8" w:tentative="0">
      <w:start w:val="0"/>
      <w:numFmt w:val="bullet"/>
      <w:lvlText w:val="•"/>
      <w:lvlJc w:val="left"/>
      <w:pPr>
        <w:ind w:left="8240" w:hanging="721"/>
      </w:pPr>
      <w:rPr>
        <w:rFonts w:hint="default"/>
        <w:lang w:val="en-US" w:eastAsia="en-US" w:bidi="ar-SA"/>
      </w:rPr>
    </w:lvl>
  </w:abstractNum>
  <w:abstractNum w:abstractNumId="18">
    <w:nsid w:val="72183CF9"/>
    <w:multiLevelType w:val="multilevel"/>
    <w:tmpl w:val="72183CF9"/>
    <w:lvl w:ilvl="0" w:tentative="0">
      <w:start w:val="1"/>
      <w:numFmt w:val="decimal"/>
      <w:lvlText w:val="%1."/>
      <w:lvlJc w:val="left"/>
      <w:pPr>
        <w:ind w:left="100" w:hanging="170"/>
        <w:jc w:val="left"/>
      </w:pPr>
      <w:rPr>
        <w:rFonts w:hint="default" w:ascii="Calibri" w:hAnsi="Calibri" w:eastAsia="Calibri" w:cs="Calibri"/>
        <w:spacing w:val="-1"/>
        <w:w w:val="100"/>
        <w:sz w:val="20"/>
        <w:szCs w:val="20"/>
        <w:lang w:val="en-US" w:eastAsia="en-US" w:bidi="ar-SA"/>
      </w:rPr>
    </w:lvl>
    <w:lvl w:ilvl="1" w:tentative="0">
      <w:start w:val="1"/>
      <w:numFmt w:val="decimal"/>
      <w:lvlText w:val="%2."/>
      <w:lvlJc w:val="left"/>
      <w:pPr>
        <w:ind w:left="820" w:hanging="360"/>
        <w:jc w:val="left"/>
      </w:pPr>
      <w:rPr>
        <w:rFonts w:hint="default" w:ascii="Calibri" w:hAnsi="Calibri" w:eastAsia="Calibri" w:cs="Calibri"/>
        <w:b/>
        <w:bCs/>
        <w:w w:val="100"/>
        <w:sz w:val="22"/>
        <w:szCs w:val="22"/>
        <w:lang w:val="en-US" w:eastAsia="en-US" w:bidi="ar-SA"/>
      </w:rPr>
    </w:lvl>
    <w:lvl w:ilvl="2" w:tentative="0">
      <w:start w:val="0"/>
      <w:numFmt w:val="bullet"/>
      <w:lvlText w:val=""/>
      <w:lvlJc w:val="left"/>
      <w:pPr>
        <w:ind w:left="1540" w:hanging="360"/>
      </w:pPr>
      <w:rPr>
        <w:rFonts w:hint="default" w:ascii="Symbol" w:hAnsi="Symbol" w:eastAsia="Symbol" w:cs="Symbol"/>
        <w:w w:val="100"/>
        <w:sz w:val="22"/>
        <w:szCs w:val="22"/>
        <w:lang w:val="en-US" w:eastAsia="en-US" w:bidi="ar-SA"/>
      </w:rPr>
    </w:lvl>
    <w:lvl w:ilvl="3" w:tentative="0">
      <w:start w:val="0"/>
      <w:numFmt w:val="bullet"/>
      <w:lvlText w:val="•"/>
      <w:lvlJc w:val="left"/>
      <w:pPr>
        <w:ind w:left="2547" w:hanging="360"/>
      </w:pPr>
      <w:rPr>
        <w:rFonts w:hint="default"/>
        <w:lang w:val="en-US" w:eastAsia="en-US" w:bidi="ar-SA"/>
      </w:rPr>
    </w:lvl>
    <w:lvl w:ilvl="4" w:tentative="0">
      <w:start w:val="0"/>
      <w:numFmt w:val="bullet"/>
      <w:lvlText w:val="•"/>
      <w:lvlJc w:val="left"/>
      <w:pPr>
        <w:ind w:left="3555" w:hanging="360"/>
      </w:pPr>
      <w:rPr>
        <w:rFonts w:hint="default"/>
        <w:lang w:val="en-US" w:eastAsia="en-US" w:bidi="ar-SA"/>
      </w:rPr>
    </w:lvl>
    <w:lvl w:ilvl="5" w:tentative="0">
      <w:start w:val="0"/>
      <w:numFmt w:val="bullet"/>
      <w:lvlText w:val="•"/>
      <w:lvlJc w:val="left"/>
      <w:pPr>
        <w:ind w:left="4562" w:hanging="360"/>
      </w:pPr>
      <w:rPr>
        <w:rFonts w:hint="default"/>
        <w:lang w:val="en-US" w:eastAsia="en-US" w:bidi="ar-SA"/>
      </w:rPr>
    </w:lvl>
    <w:lvl w:ilvl="6" w:tentative="0">
      <w:start w:val="0"/>
      <w:numFmt w:val="bullet"/>
      <w:lvlText w:val="•"/>
      <w:lvlJc w:val="left"/>
      <w:pPr>
        <w:ind w:left="5570" w:hanging="360"/>
      </w:pPr>
      <w:rPr>
        <w:rFonts w:hint="default"/>
        <w:lang w:val="en-US" w:eastAsia="en-US" w:bidi="ar-SA"/>
      </w:rPr>
    </w:lvl>
    <w:lvl w:ilvl="7" w:tentative="0">
      <w:start w:val="0"/>
      <w:numFmt w:val="bullet"/>
      <w:lvlText w:val="•"/>
      <w:lvlJc w:val="left"/>
      <w:pPr>
        <w:ind w:left="6577" w:hanging="360"/>
      </w:pPr>
      <w:rPr>
        <w:rFonts w:hint="default"/>
        <w:lang w:val="en-US" w:eastAsia="en-US" w:bidi="ar-SA"/>
      </w:rPr>
    </w:lvl>
    <w:lvl w:ilvl="8" w:tentative="0">
      <w:start w:val="0"/>
      <w:numFmt w:val="bullet"/>
      <w:lvlText w:val="•"/>
      <w:lvlJc w:val="left"/>
      <w:pPr>
        <w:ind w:left="7585" w:hanging="360"/>
      </w:pPr>
      <w:rPr>
        <w:rFonts w:hint="default"/>
        <w:lang w:val="en-US" w:eastAsia="en-US" w:bidi="ar-SA"/>
      </w:rPr>
    </w:lvl>
  </w:abstractNum>
  <w:num w:numId="1">
    <w:abstractNumId w:val="7"/>
  </w:num>
  <w:num w:numId="2">
    <w:abstractNumId w:val="5"/>
  </w:num>
  <w:num w:numId="3">
    <w:abstractNumId w:val="16"/>
  </w:num>
  <w:num w:numId="4">
    <w:abstractNumId w:val="3"/>
  </w:num>
  <w:num w:numId="5">
    <w:abstractNumId w:val="2"/>
  </w:num>
  <w:num w:numId="6">
    <w:abstractNumId w:val="9"/>
  </w:num>
  <w:num w:numId="7">
    <w:abstractNumId w:val="11"/>
  </w:num>
  <w:num w:numId="8">
    <w:abstractNumId w:val="18"/>
  </w:num>
  <w:num w:numId="9">
    <w:abstractNumId w:val="8"/>
  </w:num>
  <w:num w:numId="10">
    <w:abstractNumId w:val="1"/>
  </w:num>
  <w:num w:numId="11">
    <w:abstractNumId w:val="12"/>
  </w:num>
  <w:num w:numId="12">
    <w:abstractNumId w:val="17"/>
  </w:num>
  <w:num w:numId="13">
    <w:abstractNumId w:val="4"/>
  </w:num>
  <w:num w:numId="14">
    <w:abstractNumId w:val="0"/>
  </w:num>
  <w:num w:numId="15">
    <w:abstractNumId w:val="14"/>
  </w:num>
  <w:num w:numId="16">
    <w:abstractNumId w:val="13"/>
  </w:num>
  <w:num w:numId="17">
    <w:abstractNumId w:val="15"/>
  </w:num>
  <w:num w:numId="18">
    <w:abstractNumId w:val="6"/>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39641D9E"/>
    <w:rsid w:val="63AF6561"/>
    <w:rsid w:val="73A76218"/>
    <w:rsid w:val="73CE37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ind w:left="100"/>
      <w:outlineLvl w:val="1"/>
    </w:pPr>
    <w:rPr>
      <w:rFonts w:ascii="Calibri" w:hAnsi="Calibri" w:eastAsia="Calibri" w:cs="Calibri"/>
      <w:b/>
      <w:bCs/>
      <w:sz w:val="22"/>
      <w:szCs w:val="22"/>
      <w:u w:val="single" w:color="000000"/>
      <w:lang w:val="en-US" w:eastAsia="en-US" w:bidi="ar-SA"/>
    </w:rPr>
  </w:style>
  <w:style w:type="character" w:default="1" w:styleId="3">
    <w:name w:val="Default Paragraph Font"/>
    <w:semiHidden/>
    <w:unhideWhenUsed/>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Calibri" w:hAnsi="Calibri" w:eastAsia="Calibri" w:cs="Calibri"/>
      <w:sz w:val="22"/>
      <w:szCs w:val="22"/>
      <w:lang w:val="en-US" w:eastAsia="en-US" w:bidi="ar-SA"/>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820" w:hanging="360"/>
    </w:pPr>
    <w:rPr>
      <w:rFonts w:ascii="Calibri" w:hAnsi="Calibri" w:eastAsia="Calibri" w:cs="Calibri"/>
      <w:lang w:val="en-US" w:eastAsia="en-US" w:bidi="ar-SA"/>
    </w:rPr>
  </w:style>
  <w:style w:type="paragraph" w:customStyle="1" w:styleId="12">
    <w:name w:val="Table Paragraph"/>
    <w:basedOn w:val="1"/>
    <w:qFormat/>
    <w:uiPriority w:val="1"/>
    <w:pPr>
      <w:spacing w:line="248" w:lineRule="exact"/>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8"/>
    <customShpInfo spid="_x0000_s1029"/>
    <customShpInfo spid="_x0000_s1030"/>
    <customShpInfo spid="_x0000_s1031"/>
    <customShpInfo spid="_x0000_s1032"/>
    <customShpInfo spid="_x0000_s1033"/>
    <customShpInfo spid="_x0000_s1036"/>
    <customShpInfo spid="_x0000_s1037"/>
    <customShpInfo spid="_x0000_s1038"/>
    <customShpInfo spid="_x0000_s1039"/>
    <customShpInfo spid="_x0000_s1040"/>
    <customShpInfo spid="_x0000_s1043"/>
    <customShpInfo spid="_x0000_s1045"/>
    <customShpInfo spid="_x0000_s1044"/>
    <customShpInfo spid="_x0000_s10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2023-06-18T00:16:00Z</dcterms:created>
  <dc:creator>chint</dc:creator>
  <cp:lastModifiedBy>chint</cp:lastModifiedBy>
  <dcterms:modified xsi:type="dcterms:W3CDTF">2023-06-18T02:07:31Z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2023-06-13T00:00:00Z</vt:filetime>
  </property>
  <property fmtid="{D5CDD505-2E9C-101B-9397-08002B2CF9AE}" pid="3" name="Creator">
    <vt:lpwstr>PDFium</vt:lpwstr>
  </property>
  <property fmtid="{D5CDD505-2E9C-101B-9397-08002B2CF9AE}" pid="4" name="LastSaved">
    <vt:filetime>2023-06-13T00:00:00Z</vt:filetime>
  </property>
  <property fmtid="{D5CDD505-2E9C-101B-9397-08002B2CF9AE}" pid="5" name="KSOProductBuildVer">
    <vt:lpwstr>1033-11.2.0.11537</vt:lpwstr>
  </property>
  <property fmtid="{D5CDD505-2E9C-101B-9397-08002B2CF9AE}" pid="6" name="ICV">
    <vt:lpwstr>CA0F8D8BCB5444ACA2D1F6CE76DF4D63</vt:lpwstr>
  </property>
</Properties>
</file>