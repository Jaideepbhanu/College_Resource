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7"/>
        <w:rPr>
          <w:sz w:val="15"/>
        </w:rPr>
      </w:pPr>
    </w:p>
    <w:p>
      <w:pPr>
        <w:spacing w:before="86"/>
        <w:ind w:left="85" w:right="326" w:firstLine="0"/>
        <w:jc w:val="center"/>
        <w:rPr>
          <w:b/>
          <w:sz w:val="32"/>
        </w:rPr>
      </w:pPr>
      <w:r>
        <w:rPr>
          <w:b/>
          <w:sz w:val="32"/>
        </w:rPr>
        <w:t>Module</w:t>
      </w:r>
      <w:r>
        <w:rPr>
          <w:b/>
          <w:spacing w:val="-3"/>
          <w:sz w:val="32"/>
        </w:rPr>
        <w:t xml:space="preserve"> </w:t>
      </w:r>
      <w:r>
        <w:rPr>
          <w:b/>
          <w:sz w:val="32"/>
        </w:rPr>
        <w:t>2</w:t>
      </w:r>
    </w:p>
    <w:p>
      <w:pPr>
        <w:pStyle w:val="7"/>
      </w:pPr>
      <w:r>
        <w:t>IMAGE ENHANCEMENT</w:t>
      </w:r>
      <w:r>
        <w:rPr>
          <w:spacing w:val="-1"/>
        </w:rPr>
        <w:t xml:space="preserve"> </w:t>
      </w:r>
      <w:r>
        <w:t>IN</w:t>
      </w:r>
      <w:r>
        <w:rPr>
          <w:spacing w:val="-2"/>
        </w:rPr>
        <w:t xml:space="preserve"> </w:t>
      </w:r>
      <w:r>
        <w:t>THE SPATIAL</w:t>
      </w:r>
      <w:r>
        <w:rPr>
          <w:spacing w:val="1"/>
        </w:rPr>
        <w:t xml:space="preserve"> </w:t>
      </w:r>
      <w:r>
        <w:t>DOMAIN</w:t>
      </w:r>
    </w:p>
    <w:p>
      <w:pPr>
        <w:pStyle w:val="6"/>
        <w:spacing w:before="204" w:line="360" w:lineRule="auto"/>
        <w:ind w:left="100" w:right="335" w:firstLine="719"/>
        <w:jc w:val="both"/>
      </w:pPr>
      <w:r>
        <w:t>Image enhancement approaches fall into two broad categories: spatial domain methods</w:t>
      </w:r>
      <w:r>
        <w:rPr>
          <w:spacing w:val="1"/>
        </w:rPr>
        <w:t xml:space="preserve"> </w:t>
      </w:r>
      <w:r>
        <w:t xml:space="preserve">and frequency domain methods. The term </w:t>
      </w:r>
      <w:r>
        <w:rPr>
          <w:b/>
          <w:i/>
        </w:rPr>
        <w:t xml:space="preserve">spatial domain </w:t>
      </w:r>
      <w:r>
        <w:t>refers to the image plane itself, and</w:t>
      </w:r>
      <w:r>
        <w:rPr>
          <w:spacing w:val="1"/>
        </w:rPr>
        <w:t xml:space="preserve"> </w:t>
      </w:r>
      <w:r>
        <w:t xml:space="preserve">approaches in this category are based on direct manipulation of pixels in an image. </w:t>
      </w:r>
      <w:r>
        <w:rPr>
          <w:b/>
          <w:i/>
        </w:rPr>
        <w:t>Frequency</w:t>
      </w:r>
      <w:r>
        <w:rPr>
          <w:b/>
          <w:i/>
          <w:spacing w:val="1"/>
        </w:rPr>
        <w:t xml:space="preserve"> </w:t>
      </w:r>
      <w:r>
        <w:rPr>
          <w:b/>
          <w:i/>
        </w:rPr>
        <w:t xml:space="preserve">domain </w:t>
      </w:r>
      <w:r>
        <w:t>processing</w:t>
      </w:r>
      <w:r>
        <w:rPr>
          <w:spacing w:val="-4"/>
        </w:rPr>
        <w:t xml:space="preserve"> </w:t>
      </w:r>
      <w:r>
        <w:t>techniques are</w:t>
      </w:r>
      <w:r>
        <w:rPr>
          <w:spacing w:val="-3"/>
        </w:rPr>
        <w:t xml:space="preserve"> </w:t>
      </w:r>
      <w:r>
        <w:t>based</w:t>
      </w:r>
      <w:r>
        <w:rPr>
          <w:spacing w:val="1"/>
        </w:rPr>
        <w:t xml:space="preserve"> </w:t>
      </w:r>
      <w:r>
        <w:t>on</w:t>
      </w:r>
      <w:r>
        <w:rPr>
          <w:spacing w:val="-1"/>
        </w:rPr>
        <w:t xml:space="preserve"> </w:t>
      </w:r>
      <w:r>
        <w:t>modifying</w:t>
      </w:r>
      <w:r>
        <w:rPr>
          <w:spacing w:val="-3"/>
        </w:rPr>
        <w:t xml:space="preserve"> </w:t>
      </w:r>
      <w:r>
        <w:t>the Fourier transform</w:t>
      </w:r>
      <w:r>
        <w:rPr>
          <w:spacing w:val="-1"/>
        </w:rPr>
        <w:t xml:space="preserve"> </w:t>
      </w:r>
      <w:r>
        <w:t>of an</w:t>
      </w:r>
      <w:r>
        <w:rPr>
          <w:spacing w:val="-1"/>
        </w:rPr>
        <w:t xml:space="preserve"> </w:t>
      </w:r>
      <w:r>
        <w:t>image.</w:t>
      </w:r>
    </w:p>
    <w:p>
      <w:pPr>
        <w:pStyle w:val="6"/>
        <w:spacing w:before="200" w:line="360" w:lineRule="auto"/>
        <w:ind w:left="100" w:right="339" w:firstLine="719"/>
        <w:jc w:val="both"/>
      </w:pPr>
      <w:r>
        <w:t xml:space="preserve">The term </w:t>
      </w:r>
      <w:r>
        <w:rPr>
          <w:i/>
        </w:rPr>
        <w:t xml:space="preserve">spatial domain </w:t>
      </w:r>
      <w:r>
        <w:t>refers to the aggregate of pixels composing an image. Spatial</w:t>
      </w:r>
      <w:r>
        <w:rPr>
          <w:spacing w:val="1"/>
        </w:rPr>
        <w:t xml:space="preserve"> </w:t>
      </w:r>
      <w:r>
        <w:t>domain methods are procedures that operate directly on these pixels. Spatial domain processes</w:t>
      </w:r>
      <w:r>
        <w:rPr>
          <w:spacing w:val="1"/>
        </w:rPr>
        <w:t xml:space="preserve"> </w:t>
      </w:r>
      <w:r>
        <w:t>will be</w:t>
      </w:r>
      <w:r>
        <w:rPr>
          <w:spacing w:val="-1"/>
        </w:rPr>
        <w:t xml:space="preserve"> </w:t>
      </w:r>
      <w:r>
        <w:t>denoted by</w:t>
      </w:r>
      <w:r>
        <w:rPr>
          <w:spacing w:val="-5"/>
        </w:rPr>
        <w:t xml:space="preserve"> </w:t>
      </w:r>
      <w:r>
        <w:t>the expression</w:t>
      </w:r>
    </w:p>
    <w:p>
      <w:pPr>
        <w:pStyle w:val="3"/>
        <w:spacing w:before="206"/>
        <w:ind w:left="4142"/>
      </w:pPr>
      <w:r>
        <w:t>g</w:t>
      </w:r>
      <w:r>
        <w:rPr>
          <w:spacing w:val="-1"/>
        </w:rPr>
        <w:t xml:space="preserve"> </w:t>
      </w:r>
      <w:r>
        <w:t>(x, y)</w:t>
      </w:r>
      <w:r>
        <w:rPr>
          <w:spacing w:val="-2"/>
        </w:rPr>
        <w:t xml:space="preserve"> </w:t>
      </w:r>
      <w:r>
        <w:t>= T [f (x, y)]</w:t>
      </w:r>
    </w:p>
    <w:p>
      <w:pPr>
        <w:pStyle w:val="6"/>
        <w:spacing w:before="9"/>
        <w:rPr>
          <w:b/>
          <w:sz w:val="28"/>
        </w:rPr>
      </w:pPr>
    </w:p>
    <w:p>
      <w:pPr>
        <w:pStyle w:val="6"/>
        <w:spacing w:line="360" w:lineRule="auto"/>
        <w:ind w:left="100" w:right="337" w:firstLine="719"/>
        <w:jc w:val="both"/>
      </w:pPr>
      <w:r>
        <w:t xml:space="preserve">where f(x, y) is the input image, g(x, y) is the processed image, and </w:t>
      </w:r>
      <w:r>
        <w:rPr>
          <w:i/>
        </w:rPr>
        <w:t xml:space="preserve">T </w:t>
      </w:r>
      <w:r>
        <w:t xml:space="preserve">is an operator on </w:t>
      </w:r>
      <w:r>
        <w:rPr>
          <w:i/>
        </w:rPr>
        <w:t>f</w:t>
      </w:r>
      <w:r>
        <w:t>,</w:t>
      </w:r>
      <w:r>
        <w:rPr>
          <w:spacing w:val="1"/>
        </w:rPr>
        <w:t xml:space="preserve"> </w:t>
      </w:r>
      <w:r>
        <w:t xml:space="preserve">defined over some neighborhood of (x, y). In addition, </w:t>
      </w:r>
      <w:r>
        <w:rPr>
          <w:i/>
        </w:rPr>
        <w:t xml:space="preserve">T </w:t>
      </w:r>
      <w:r>
        <w:t xml:space="preserve">can operate on a </w:t>
      </w:r>
      <w:r>
        <w:rPr>
          <w:i/>
        </w:rPr>
        <w:t xml:space="preserve">set </w:t>
      </w:r>
      <w:r>
        <w:t>of input images,</w:t>
      </w:r>
      <w:r>
        <w:rPr>
          <w:spacing w:val="1"/>
        </w:rPr>
        <w:t xml:space="preserve"> </w:t>
      </w:r>
      <w:r>
        <w:t>such</w:t>
      </w:r>
      <w:r>
        <w:rPr>
          <w:spacing w:val="-1"/>
        </w:rPr>
        <w:t xml:space="preserve"> </w:t>
      </w:r>
      <w:r>
        <w:t>as performing</w:t>
      </w:r>
      <w:r>
        <w:rPr>
          <w:spacing w:val="-3"/>
        </w:rPr>
        <w:t xml:space="preserve"> </w:t>
      </w:r>
      <w:r>
        <w:t>the pixel-by-pixel sum of</w:t>
      </w:r>
      <w:r>
        <w:rPr>
          <w:spacing w:val="-2"/>
        </w:rPr>
        <w:t xml:space="preserve"> </w:t>
      </w:r>
      <w:r>
        <w:rPr>
          <w:i/>
        </w:rPr>
        <w:t xml:space="preserve">K </w:t>
      </w:r>
      <w:r>
        <w:t>images for</w:t>
      </w:r>
      <w:r>
        <w:rPr>
          <w:spacing w:val="-2"/>
        </w:rPr>
        <w:t xml:space="preserve"> </w:t>
      </w:r>
      <w:r>
        <w:t>noise</w:t>
      </w:r>
      <w:r>
        <w:rPr>
          <w:spacing w:val="1"/>
        </w:rPr>
        <w:t xml:space="preserve"> </w:t>
      </w:r>
      <w:r>
        <w:t>reduction.</w:t>
      </w:r>
    </w:p>
    <w:p>
      <w:pPr>
        <w:pStyle w:val="6"/>
        <w:spacing w:before="201" w:line="360" w:lineRule="auto"/>
        <w:ind w:left="100" w:right="338" w:firstLine="719"/>
        <w:jc w:val="both"/>
      </w:pPr>
      <w:r>
        <w:t>The principal approach in defining a neighborhood about a point (x, y) is to use a square</w:t>
      </w:r>
      <w:r>
        <w:rPr>
          <w:spacing w:val="1"/>
        </w:rPr>
        <w:t xml:space="preserve"> </w:t>
      </w:r>
      <w:r>
        <w:t>or</w:t>
      </w:r>
      <w:r>
        <w:rPr>
          <w:spacing w:val="-1"/>
        </w:rPr>
        <w:t xml:space="preserve"> </w:t>
      </w:r>
      <w:r>
        <w:t>rectangular</w:t>
      </w:r>
      <w:r>
        <w:rPr>
          <w:spacing w:val="-2"/>
        </w:rPr>
        <w:t xml:space="preserve"> </w:t>
      </w:r>
      <w:r>
        <w:t>sub</w:t>
      </w:r>
      <w:r>
        <w:rPr>
          <w:spacing w:val="-1"/>
        </w:rPr>
        <w:t xml:space="preserve"> </w:t>
      </w:r>
      <w:r>
        <w:t>image</w:t>
      </w:r>
      <w:r>
        <w:rPr>
          <w:spacing w:val="1"/>
        </w:rPr>
        <w:t xml:space="preserve"> </w:t>
      </w:r>
      <w:r>
        <w:t>area centered</w:t>
      </w:r>
      <w:r>
        <w:rPr>
          <w:spacing w:val="2"/>
        </w:rPr>
        <w:t xml:space="preserve"> </w:t>
      </w:r>
      <w:r>
        <w:t>at</w:t>
      </w:r>
      <w:r>
        <w:rPr>
          <w:spacing w:val="-1"/>
        </w:rPr>
        <w:t xml:space="preserve"> </w:t>
      </w:r>
      <w:r>
        <w:t>(x,</w:t>
      </w:r>
      <w:r>
        <w:rPr>
          <w:spacing w:val="2"/>
        </w:rPr>
        <w:t xml:space="preserve"> </w:t>
      </w:r>
      <w:r>
        <w:t>y), as</w:t>
      </w:r>
      <w:r>
        <w:rPr>
          <w:spacing w:val="4"/>
        </w:rPr>
        <w:t xml:space="preserve"> </w:t>
      </w:r>
      <w:r>
        <w:t>shown in</w:t>
      </w:r>
      <w:r>
        <w:rPr>
          <w:spacing w:val="-1"/>
        </w:rPr>
        <w:t xml:space="preserve"> </w:t>
      </w:r>
      <w:r>
        <w:t>below figure</w:t>
      </w:r>
      <w:r>
        <w:rPr>
          <w:spacing w:val="-3"/>
        </w:rPr>
        <w:t xml:space="preserve"> </w:t>
      </w:r>
      <w:r>
        <w:t>1.</w:t>
      </w:r>
    </w:p>
    <w:p>
      <w:pPr>
        <w:pStyle w:val="6"/>
        <w:spacing w:before="4"/>
        <w:rPr>
          <w:sz w:val="18"/>
        </w:rPr>
      </w:pPr>
      <w:r>
        <w:drawing>
          <wp:anchor distT="0" distB="0" distL="0" distR="0" simplePos="0" relativeHeight="251659264" behindDoc="0" locked="0" layoutInCell="1" allowOverlap="1">
            <wp:simplePos x="0" y="0"/>
            <wp:positionH relativeFrom="page">
              <wp:posOffset>2868295</wp:posOffset>
            </wp:positionH>
            <wp:positionV relativeFrom="paragraph">
              <wp:posOffset>158750</wp:posOffset>
            </wp:positionV>
            <wp:extent cx="2482850" cy="12598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2482856" cy="1260157"/>
                    </a:xfrm>
                    <a:prstGeom prst="rect">
                      <a:avLst/>
                    </a:prstGeom>
                  </pic:spPr>
                </pic:pic>
              </a:graphicData>
            </a:graphic>
          </wp:anchor>
        </w:drawing>
      </w:r>
    </w:p>
    <w:p>
      <w:pPr>
        <w:pStyle w:val="6"/>
        <w:spacing w:before="5"/>
        <w:rPr>
          <w:sz w:val="32"/>
        </w:rPr>
      </w:pPr>
    </w:p>
    <w:p>
      <w:pPr>
        <w:spacing w:before="0"/>
        <w:ind w:left="2577" w:right="0" w:firstLine="0"/>
        <w:jc w:val="left"/>
        <w:rPr>
          <w:b/>
          <w:sz w:val="20"/>
        </w:rPr>
      </w:pPr>
      <w:r>
        <w:rPr>
          <w:b/>
          <w:sz w:val="20"/>
        </w:rPr>
        <w:t>Figure</w:t>
      </w:r>
      <w:r>
        <w:rPr>
          <w:b/>
          <w:spacing w:val="-1"/>
          <w:sz w:val="20"/>
        </w:rPr>
        <w:t xml:space="preserve"> </w:t>
      </w:r>
      <w:r>
        <w:rPr>
          <w:b/>
          <w:sz w:val="20"/>
        </w:rPr>
        <w:t>1: 3*3</w:t>
      </w:r>
      <w:r>
        <w:rPr>
          <w:b/>
          <w:spacing w:val="-1"/>
          <w:sz w:val="20"/>
        </w:rPr>
        <w:t xml:space="preserve"> </w:t>
      </w:r>
      <w:r>
        <w:rPr>
          <w:b/>
          <w:sz w:val="20"/>
        </w:rPr>
        <w:t>neighborhood</w:t>
      </w:r>
      <w:r>
        <w:rPr>
          <w:b/>
          <w:spacing w:val="-2"/>
          <w:sz w:val="20"/>
        </w:rPr>
        <w:t xml:space="preserve"> </w:t>
      </w:r>
      <w:r>
        <w:rPr>
          <w:b/>
          <w:sz w:val="20"/>
        </w:rPr>
        <w:t>about</w:t>
      </w:r>
      <w:r>
        <w:rPr>
          <w:b/>
          <w:spacing w:val="-1"/>
          <w:sz w:val="20"/>
        </w:rPr>
        <w:t xml:space="preserve"> </w:t>
      </w:r>
      <w:r>
        <w:rPr>
          <w:b/>
          <w:sz w:val="20"/>
        </w:rPr>
        <w:t>a</w:t>
      </w:r>
      <w:r>
        <w:rPr>
          <w:b/>
          <w:spacing w:val="-1"/>
          <w:sz w:val="20"/>
        </w:rPr>
        <w:t xml:space="preserve"> </w:t>
      </w:r>
      <w:r>
        <w:rPr>
          <w:b/>
          <w:sz w:val="20"/>
        </w:rPr>
        <w:t>point (x,</w:t>
      </w:r>
      <w:r>
        <w:rPr>
          <w:b/>
          <w:spacing w:val="-1"/>
          <w:sz w:val="20"/>
        </w:rPr>
        <w:t xml:space="preserve"> </w:t>
      </w:r>
      <w:r>
        <w:rPr>
          <w:b/>
          <w:sz w:val="20"/>
        </w:rPr>
        <w:t>y)</w:t>
      </w:r>
      <w:r>
        <w:rPr>
          <w:b/>
          <w:spacing w:val="-2"/>
          <w:sz w:val="20"/>
        </w:rPr>
        <w:t xml:space="preserve"> </w:t>
      </w:r>
      <w:r>
        <w:rPr>
          <w:b/>
          <w:sz w:val="20"/>
        </w:rPr>
        <w:t>in</w:t>
      </w:r>
      <w:r>
        <w:rPr>
          <w:b/>
          <w:spacing w:val="-2"/>
          <w:sz w:val="20"/>
        </w:rPr>
        <w:t xml:space="preserve"> </w:t>
      </w:r>
      <w:r>
        <w:rPr>
          <w:b/>
          <w:sz w:val="20"/>
        </w:rPr>
        <w:t>an</w:t>
      </w:r>
      <w:r>
        <w:rPr>
          <w:b/>
          <w:spacing w:val="-2"/>
          <w:sz w:val="20"/>
        </w:rPr>
        <w:t xml:space="preserve"> </w:t>
      </w:r>
      <w:r>
        <w:rPr>
          <w:b/>
          <w:sz w:val="20"/>
        </w:rPr>
        <w:t>image.</w:t>
      </w:r>
    </w:p>
    <w:p>
      <w:pPr>
        <w:pStyle w:val="6"/>
        <w:spacing w:before="10"/>
        <w:rPr>
          <w:b/>
          <w:sz w:val="26"/>
        </w:rPr>
      </w:pPr>
    </w:p>
    <w:p>
      <w:pPr>
        <w:pStyle w:val="6"/>
        <w:spacing w:before="90" w:line="360" w:lineRule="auto"/>
        <w:ind w:left="100" w:right="342"/>
        <w:jc w:val="both"/>
      </w:pPr>
    </w:p>
    <w:p>
      <w:pPr>
        <w:pStyle w:val="6"/>
        <w:spacing w:before="199" w:line="360" w:lineRule="auto"/>
        <w:ind w:right="333"/>
        <w:jc w:val="both"/>
      </w:pPr>
      <w:r>
        <w:t xml:space="preserve">The simplest form of </w:t>
      </w:r>
      <w:r>
        <w:rPr>
          <w:i/>
        </w:rPr>
        <w:t xml:space="preserve">T </w:t>
      </w:r>
      <w:r>
        <w:t xml:space="preserve">is when the neighborhood is of size 1*1 (that is, a single pixel). </w:t>
      </w:r>
    </w:p>
    <w:p>
      <w:pPr>
        <w:pStyle w:val="6"/>
        <w:spacing w:before="199" w:line="360" w:lineRule="auto"/>
        <w:ind w:right="333"/>
        <w:jc w:val="both"/>
      </w:pPr>
      <w:r>
        <w:rPr>
          <w:i/>
        </w:rPr>
        <w:t xml:space="preserve">gray-level </w:t>
      </w:r>
      <w:r>
        <w:t>(also called an</w:t>
      </w:r>
      <w:r>
        <w:rPr>
          <w:spacing w:val="1"/>
        </w:rPr>
        <w:t xml:space="preserve"> </w:t>
      </w:r>
      <w:r>
        <w:rPr>
          <w:i/>
        </w:rPr>
        <w:t xml:space="preserve">intensity </w:t>
      </w:r>
      <w:r>
        <w:t xml:space="preserve">or </w:t>
      </w:r>
      <w:r>
        <w:rPr>
          <w:i/>
        </w:rPr>
        <w:t>mapping</w:t>
      </w:r>
      <w:r>
        <w:t xml:space="preserve">) </w:t>
      </w:r>
      <w:r>
        <w:rPr>
          <w:i/>
        </w:rPr>
        <w:t xml:space="preserve">transformation function </w:t>
      </w:r>
      <w:r>
        <w:t xml:space="preserve">of the form </w:t>
      </w:r>
      <w:r>
        <w:rPr>
          <w:b/>
        </w:rPr>
        <w:t xml:space="preserve">s = T(r) </w:t>
      </w:r>
      <w:r>
        <w:t xml:space="preserve">where,  </w:t>
      </w:r>
      <w:r>
        <w:rPr>
          <w:i/>
        </w:rPr>
        <w:t xml:space="preserve">r </w:t>
      </w:r>
      <w:r>
        <w:t xml:space="preserve">and </w:t>
      </w:r>
      <w:r>
        <w:rPr>
          <w:i/>
        </w:rPr>
        <w:t xml:space="preserve">s </w:t>
      </w:r>
      <w:r>
        <w:t>are variables denoting, respectively, the gray level of f(x, y) and g(x, y) at any</w:t>
      </w:r>
      <w:r>
        <w:rPr>
          <w:spacing w:val="1"/>
        </w:rPr>
        <w:t xml:space="preserve"> </w:t>
      </w:r>
      <w:r>
        <w:t>point</w:t>
      </w:r>
      <w:r>
        <w:rPr>
          <w:spacing w:val="-1"/>
        </w:rPr>
        <w:t xml:space="preserve"> </w:t>
      </w:r>
      <w:r>
        <w:t>(x,</w:t>
      </w:r>
      <w:r>
        <w:rPr>
          <w:spacing w:val="2"/>
        </w:rPr>
        <w:t xml:space="preserve"> </w:t>
      </w:r>
      <w:r>
        <w:t>y).</w:t>
      </w:r>
    </w:p>
    <w:p>
      <w:pPr>
        <w:pStyle w:val="6"/>
        <w:spacing w:before="201" w:line="360" w:lineRule="auto"/>
        <w:ind w:left="100" w:right="336" w:firstLine="719"/>
        <w:jc w:val="both"/>
      </w:pPr>
      <w:r>
        <w:t>For example, if T(r) has the form shown in Fig. 2(a), the effect of this transformation</w:t>
      </w:r>
      <w:r>
        <w:rPr>
          <w:spacing w:val="1"/>
        </w:rPr>
        <w:t xml:space="preserve"> </w:t>
      </w:r>
      <w:r>
        <w:t>would be to produce an image of higher contrast than the original by darkening the levels below</w:t>
      </w:r>
      <w:r>
        <w:rPr>
          <w:spacing w:val="1"/>
        </w:rPr>
        <w:t xml:space="preserve"> </w:t>
      </w:r>
      <w:r>
        <w:rPr>
          <w:i/>
        </w:rPr>
        <w:t xml:space="preserve">m </w:t>
      </w:r>
      <w:r>
        <w:t xml:space="preserve">and brightening the levels above </w:t>
      </w:r>
      <w:r>
        <w:rPr>
          <w:i/>
        </w:rPr>
        <w:t xml:space="preserve">m </w:t>
      </w:r>
      <w:r>
        <w:t xml:space="preserve">in the original image. In this technique, known as </w:t>
      </w:r>
      <w:r>
        <w:rPr>
          <w:b/>
          <w:i/>
        </w:rPr>
        <w:t>contrast</w:t>
      </w:r>
      <w:r>
        <w:rPr>
          <w:b/>
          <w:i/>
          <w:spacing w:val="1"/>
        </w:rPr>
        <w:t xml:space="preserve"> </w:t>
      </w:r>
      <w:r>
        <w:rPr>
          <w:b/>
          <w:i/>
        </w:rPr>
        <w:t>stretching</w:t>
      </w:r>
      <w:r>
        <w:rPr>
          <w:b/>
        </w:rPr>
        <w:t xml:space="preserve">, </w:t>
      </w:r>
      <w:r>
        <w:t xml:space="preserve">the values of </w:t>
      </w:r>
      <w:r>
        <w:rPr>
          <w:i/>
        </w:rPr>
        <w:t xml:space="preserve">r </w:t>
      </w:r>
      <w:r>
        <w:t xml:space="preserve">below </w:t>
      </w:r>
      <w:r>
        <w:rPr>
          <w:i/>
        </w:rPr>
        <w:t xml:space="preserve">m </w:t>
      </w:r>
      <w:r>
        <w:t>are compressed by the transformation function into a narrow</w:t>
      </w:r>
      <w:r>
        <w:rPr>
          <w:spacing w:val="1"/>
        </w:rPr>
        <w:t xml:space="preserve"> </w:t>
      </w:r>
      <w:r>
        <w:t xml:space="preserve">range of </w:t>
      </w:r>
      <w:r>
        <w:rPr>
          <w:i/>
        </w:rPr>
        <w:t>s</w:t>
      </w:r>
      <w:r>
        <w:t xml:space="preserve">, toward black. The opposite effect takes place for values of </w:t>
      </w:r>
      <w:r>
        <w:rPr>
          <w:i/>
        </w:rPr>
        <w:t xml:space="preserve">r </w:t>
      </w:r>
      <w:r>
        <w:t xml:space="preserve">above </w:t>
      </w:r>
      <w:r>
        <w:rPr>
          <w:i/>
        </w:rPr>
        <w:t>m</w:t>
      </w:r>
      <w:r>
        <w:t>. In the limiting</w:t>
      </w:r>
      <w:r>
        <w:rPr>
          <w:spacing w:val="1"/>
        </w:rPr>
        <w:t xml:space="preserve"> </w:t>
      </w:r>
      <w:r>
        <w:t>case shown in Fig. 2(b), T(r) produces a two-level (binary) image. A mapping of this form is</w:t>
      </w:r>
      <w:r>
        <w:rPr>
          <w:spacing w:val="1"/>
        </w:rPr>
        <w:t xml:space="preserve"> </w:t>
      </w:r>
      <w:r>
        <w:t>called</w:t>
      </w:r>
      <w:r>
        <w:rPr>
          <w:spacing w:val="-1"/>
        </w:rPr>
        <w:t xml:space="preserve"> </w:t>
      </w:r>
      <w:r>
        <w:t>a</w:t>
      </w:r>
      <w:r>
        <w:rPr>
          <w:spacing w:val="-1"/>
        </w:rPr>
        <w:t xml:space="preserve"> </w:t>
      </w:r>
      <w:r>
        <w:rPr>
          <w:b/>
          <w:i/>
        </w:rPr>
        <w:t>thresholding</w:t>
      </w:r>
      <w:r>
        <w:rPr>
          <w:b/>
          <w:i/>
          <w:spacing w:val="1"/>
        </w:rPr>
        <w:t xml:space="preserve"> </w:t>
      </w:r>
      <w:r>
        <w:t>function.</w:t>
      </w:r>
    </w:p>
    <w:p>
      <w:pPr>
        <w:pStyle w:val="6"/>
        <w:spacing w:before="9"/>
        <w:rPr>
          <w:sz w:val="21"/>
        </w:rPr>
      </w:pPr>
      <w:r>
        <w:drawing>
          <wp:anchor distT="0" distB="0" distL="0" distR="0" simplePos="0" relativeHeight="251660288" behindDoc="0" locked="0" layoutInCell="1" allowOverlap="1">
            <wp:simplePos x="0" y="0"/>
            <wp:positionH relativeFrom="page">
              <wp:posOffset>1696085</wp:posOffset>
            </wp:positionH>
            <wp:positionV relativeFrom="paragraph">
              <wp:posOffset>184150</wp:posOffset>
            </wp:positionV>
            <wp:extent cx="4385310" cy="22390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4385510" cy="2238756"/>
                    </a:xfrm>
                    <a:prstGeom prst="rect">
                      <a:avLst/>
                    </a:prstGeom>
                  </pic:spPr>
                </pic:pic>
              </a:graphicData>
            </a:graphic>
          </wp:anchor>
        </w:drawing>
      </w:r>
    </w:p>
    <w:p>
      <w:pPr>
        <w:pStyle w:val="6"/>
        <w:spacing w:before="3"/>
        <w:rPr>
          <w:sz w:val="36"/>
        </w:rPr>
      </w:pPr>
    </w:p>
    <w:p>
      <w:pPr>
        <w:spacing w:before="0"/>
        <w:ind w:left="85" w:right="331" w:firstLine="0"/>
        <w:jc w:val="center"/>
        <w:rPr>
          <w:b/>
          <w:sz w:val="18"/>
        </w:rPr>
      </w:pPr>
      <w:r>
        <w:rPr>
          <w:b/>
          <w:sz w:val="22"/>
        </w:rPr>
        <w:t>Figure</w:t>
      </w:r>
      <w:r>
        <w:rPr>
          <w:b/>
          <w:spacing w:val="-4"/>
          <w:sz w:val="22"/>
        </w:rPr>
        <w:t xml:space="preserve"> </w:t>
      </w:r>
      <w:r>
        <w:rPr>
          <w:b/>
          <w:sz w:val="22"/>
        </w:rPr>
        <w:t>2</w:t>
      </w:r>
      <w:r>
        <w:rPr>
          <w:b/>
          <w:spacing w:val="-2"/>
          <w:sz w:val="22"/>
        </w:rPr>
        <w:t xml:space="preserve"> </w:t>
      </w:r>
      <w:r>
        <w:rPr>
          <w:b/>
          <w:sz w:val="22"/>
        </w:rPr>
        <w:t>a,b</w:t>
      </w:r>
      <w:r>
        <w:rPr>
          <w:b/>
          <w:spacing w:val="-2"/>
          <w:sz w:val="22"/>
        </w:rPr>
        <w:t xml:space="preserve"> </w:t>
      </w:r>
      <w:r>
        <w:rPr>
          <w:b/>
          <w:sz w:val="22"/>
        </w:rPr>
        <w:t>:</w:t>
      </w:r>
      <w:r>
        <w:rPr>
          <w:b/>
          <w:spacing w:val="-4"/>
          <w:sz w:val="22"/>
        </w:rPr>
        <w:t xml:space="preserve"> </w:t>
      </w:r>
      <w:r>
        <w:rPr>
          <w:b/>
          <w:sz w:val="18"/>
        </w:rPr>
        <w:t>Gray</w:t>
      </w:r>
      <w:r>
        <w:rPr>
          <w:b/>
          <w:spacing w:val="-1"/>
          <w:sz w:val="18"/>
        </w:rPr>
        <w:t xml:space="preserve"> </w:t>
      </w:r>
      <w:r>
        <w:rPr>
          <w:b/>
          <w:sz w:val="18"/>
        </w:rPr>
        <w:t>level</w:t>
      </w:r>
      <w:r>
        <w:rPr>
          <w:b/>
          <w:spacing w:val="-2"/>
          <w:sz w:val="18"/>
        </w:rPr>
        <w:t xml:space="preserve"> </w:t>
      </w:r>
      <w:r>
        <w:rPr>
          <w:b/>
          <w:sz w:val="18"/>
        </w:rPr>
        <w:t>transformation</w:t>
      </w:r>
      <w:r>
        <w:rPr>
          <w:b/>
          <w:spacing w:val="-3"/>
          <w:sz w:val="18"/>
        </w:rPr>
        <w:t xml:space="preserve"> </w:t>
      </w:r>
      <w:r>
        <w:rPr>
          <w:b/>
          <w:sz w:val="18"/>
        </w:rPr>
        <w:t>functions</w:t>
      </w:r>
      <w:r>
        <w:rPr>
          <w:b/>
          <w:spacing w:val="-2"/>
          <w:sz w:val="18"/>
        </w:rPr>
        <w:t xml:space="preserve"> </w:t>
      </w:r>
      <w:r>
        <w:rPr>
          <w:b/>
          <w:sz w:val="18"/>
        </w:rPr>
        <w:t>for</w:t>
      </w:r>
      <w:r>
        <w:rPr>
          <w:b/>
          <w:spacing w:val="-3"/>
          <w:sz w:val="18"/>
        </w:rPr>
        <w:t xml:space="preserve"> </w:t>
      </w:r>
      <w:r>
        <w:rPr>
          <w:b/>
          <w:sz w:val="18"/>
        </w:rPr>
        <w:t>contrast</w:t>
      </w:r>
      <w:r>
        <w:rPr>
          <w:b/>
          <w:spacing w:val="-1"/>
          <w:sz w:val="18"/>
        </w:rPr>
        <w:t xml:space="preserve"> </w:t>
      </w:r>
      <w:r>
        <w:rPr>
          <w:b/>
          <w:sz w:val="18"/>
        </w:rPr>
        <w:t>enhancement.</w:t>
      </w:r>
    </w:p>
    <w:p>
      <w:pPr>
        <w:pStyle w:val="6"/>
        <w:rPr>
          <w:b/>
        </w:rPr>
      </w:pPr>
    </w:p>
    <w:p>
      <w:pPr>
        <w:pStyle w:val="2"/>
        <w:spacing w:before="159"/>
      </w:pPr>
      <w:r>
        <w:rPr>
          <w:color w:val="FF0000"/>
        </w:rPr>
        <w:t>Some</w:t>
      </w:r>
      <w:r>
        <w:rPr>
          <w:color w:val="FF0000"/>
          <w:spacing w:val="-4"/>
        </w:rPr>
        <w:t xml:space="preserve"> </w:t>
      </w:r>
      <w:r>
        <w:rPr>
          <w:color w:val="FF0000"/>
        </w:rPr>
        <w:t>Basic</w:t>
      </w:r>
      <w:r>
        <w:rPr>
          <w:color w:val="FF0000"/>
          <w:spacing w:val="-4"/>
        </w:rPr>
        <w:t xml:space="preserve"> </w:t>
      </w:r>
      <w:r>
        <w:rPr>
          <w:color w:val="FF0000"/>
        </w:rPr>
        <w:t>Gray</w:t>
      </w:r>
      <w:r>
        <w:rPr>
          <w:color w:val="FF0000"/>
          <w:spacing w:val="-3"/>
        </w:rPr>
        <w:t xml:space="preserve"> </w:t>
      </w:r>
      <w:r>
        <w:rPr>
          <w:color w:val="FF0000"/>
        </w:rPr>
        <w:t>Level</w:t>
      </w:r>
      <w:r>
        <w:rPr>
          <w:color w:val="FF0000"/>
          <w:spacing w:val="-3"/>
        </w:rPr>
        <w:t xml:space="preserve"> </w:t>
      </w:r>
      <w:r>
        <w:rPr>
          <w:color w:val="FF0000"/>
        </w:rPr>
        <w:t>Transformations:</w:t>
      </w:r>
    </w:p>
    <w:p>
      <w:pPr>
        <w:pStyle w:val="6"/>
        <w:rPr>
          <w:b/>
          <w:sz w:val="30"/>
        </w:rPr>
      </w:pPr>
    </w:p>
    <w:p>
      <w:pPr>
        <w:pStyle w:val="3"/>
        <w:numPr>
          <w:ilvl w:val="0"/>
          <w:numId w:val="1"/>
        </w:numPr>
        <w:tabs>
          <w:tab w:val="left" w:pos="461"/>
        </w:tabs>
        <w:spacing w:before="232" w:after="0" w:line="240" w:lineRule="auto"/>
        <w:ind w:left="460" w:right="0" w:hanging="361"/>
        <w:jc w:val="left"/>
      </w:pPr>
      <w:r>
        <w:t>Image</w:t>
      </w:r>
      <w:r>
        <w:rPr>
          <w:spacing w:val="-3"/>
        </w:rPr>
        <w:t xml:space="preserve"> </w:t>
      </w:r>
      <w:r>
        <w:t>Negatives:</w:t>
      </w:r>
    </w:p>
    <w:p>
      <w:pPr>
        <w:spacing w:after="0" w:line="240" w:lineRule="auto"/>
        <w:jc w:val="left"/>
        <w:sectPr>
          <w:headerReference r:id="rId5" w:type="default"/>
          <w:pgSz w:w="12240" w:h="15840"/>
          <w:pgMar w:top="1500" w:right="1100" w:bottom="280" w:left="1340" w:header="720" w:footer="0" w:gutter="0"/>
          <w:cols w:space="720" w:num="1"/>
        </w:sectPr>
      </w:pPr>
    </w:p>
    <w:p>
      <w:pPr>
        <w:pStyle w:val="6"/>
        <w:spacing w:before="1"/>
        <w:rPr>
          <w:b/>
          <w:sz w:val="15"/>
        </w:rPr>
      </w:pPr>
    </w:p>
    <w:p>
      <w:pPr>
        <w:pStyle w:val="6"/>
        <w:spacing w:before="90" w:line="360" w:lineRule="auto"/>
        <w:ind w:left="100" w:right="340" w:firstLine="719"/>
        <w:jc w:val="both"/>
      </w:pPr>
      <w:r>
        <w:t>The negative of an image with gray levels in the range [0,L-1]is obtained by using the</w:t>
      </w:r>
      <w:r>
        <w:rPr>
          <w:spacing w:val="1"/>
        </w:rPr>
        <w:t xml:space="preserve"> </w:t>
      </w:r>
      <w:r>
        <w:t>negative</w:t>
      </w:r>
      <w:r>
        <w:rPr>
          <w:spacing w:val="-2"/>
        </w:rPr>
        <w:t xml:space="preserve"> </w:t>
      </w:r>
      <w:r>
        <w:t>transformation shown in Fig. 3.3,</w:t>
      </w:r>
      <w:r>
        <w:rPr>
          <w:spacing w:val="1"/>
        </w:rPr>
        <w:t xml:space="preserve"> </w:t>
      </w:r>
      <w:r>
        <w:t>which is given by</w:t>
      </w:r>
      <w:r>
        <w:rPr>
          <w:spacing w:val="-5"/>
        </w:rPr>
        <w:t xml:space="preserve"> </w:t>
      </w:r>
      <w:r>
        <w:t>the</w:t>
      </w:r>
      <w:r>
        <w:rPr>
          <w:spacing w:val="1"/>
        </w:rPr>
        <w:t xml:space="preserve"> </w:t>
      </w:r>
      <w:r>
        <w:t>expression</w:t>
      </w:r>
    </w:p>
    <w:p>
      <w:pPr>
        <w:pStyle w:val="3"/>
        <w:spacing w:before="5"/>
        <w:ind w:left="4192"/>
        <w:jc w:val="left"/>
      </w:pPr>
      <w:r>
        <w:t>s =</w:t>
      </w:r>
      <w:r>
        <w:rPr>
          <w:spacing w:val="-1"/>
        </w:rPr>
        <w:t xml:space="preserve"> </w:t>
      </w:r>
      <w:r>
        <w:t>L -</w:t>
      </w:r>
      <w:r>
        <w:rPr>
          <w:spacing w:val="-1"/>
        </w:rPr>
        <w:t xml:space="preserve"> </w:t>
      </w:r>
      <w:r>
        <w:t>1 – r</w:t>
      </w:r>
    </w:p>
    <w:p>
      <w:pPr>
        <w:pStyle w:val="6"/>
        <w:spacing w:before="9"/>
        <w:rPr>
          <w:b/>
          <w:sz w:val="18"/>
        </w:rPr>
      </w:pPr>
      <w:r>
        <w:drawing>
          <wp:anchor distT="0" distB="0" distL="0" distR="0" simplePos="0" relativeHeight="251660288" behindDoc="0" locked="0" layoutInCell="1" allowOverlap="1">
            <wp:simplePos x="0" y="0"/>
            <wp:positionH relativeFrom="page">
              <wp:posOffset>2367280</wp:posOffset>
            </wp:positionH>
            <wp:positionV relativeFrom="paragraph">
              <wp:posOffset>161925</wp:posOffset>
            </wp:positionV>
            <wp:extent cx="3100705" cy="218567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3100751" cy="2185892"/>
                    </a:xfrm>
                    <a:prstGeom prst="rect">
                      <a:avLst/>
                    </a:prstGeom>
                  </pic:spPr>
                </pic:pic>
              </a:graphicData>
            </a:graphic>
          </wp:anchor>
        </w:drawing>
      </w:r>
    </w:p>
    <w:p>
      <w:pPr>
        <w:spacing w:before="117"/>
        <w:ind w:left="1077" w:right="0" w:firstLine="0"/>
        <w:jc w:val="left"/>
        <w:rPr>
          <w:b/>
          <w:sz w:val="20"/>
        </w:rPr>
      </w:pPr>
      <w:r>
        <w:rPr>
          <w:b/>
          <w:sz w:val="20"/>
        </w:rPr>
        <w:t>Figure</w:t>
      </w:r>
      <w:r>
        <w:rPr>
          <w:b/>
          <w:spacing w:val="-2"/>
          <w:sz w:val="20"/>
        </w:rPr>
        <w:t xml:space="preserve"> </w:t>
      </w:r>
      <w:r>
        <w:rPr>
          <w:b/>
          <w:sz w:val="20"/>
        </w:rPr>
        <w:t>3:</w:t>
      </w:r>
      <w:r>
        <w:rPr>
          <w:b/>
          <w:spacing w:val="-2"/>
          <w:sz w:val="20"/>
        </w:rPr>
        <w:t xml:space="preserve"> </w:t>
      </w:r>
      <w:r>
        <w:rPr>
          <w:b/>
          <w:sz w:val="20"/>
        </w:rPr>
        <w:t>Some</w:t>
      </w:r>
      <w:r>
        <w:rPr>
          <w:b/>
          <w:spacing w:val="-2"/>
          <w:sz w:val="20"/>
        </w:rPr>
        <w:t xml:space="preserve"> </w:t>
      </w:r>
      <w:r>
        <w:rPr>
          <w:b/>
          <w:sz w:val="20"/>
        </w:rPr>
        <w:t>basic</w:t>
      </w:r>
      <w:r>
        <w:rPr>
          <w:b/>
          <w:spacing w:val="-3"/>
          <w:sz w:val="20"/>
        </w:rPr>
        <w:t xml:space="preserve"> </w:t>
      </w:r>
      <w:r>
        <w:rPr>
          <w:b/>
          <w:sz w:val="20"/>
        </w:rPr>
        <w:t>gray-level</w:t>
      </w:r>
      <w:r>
        <w:rPr>
          <w:b/>
          <w:spacing w:val="-2"/>
          <w:sz w:val="20"/>
        </w:rPr>
        <w:t xml:space="preserve"> </w:t>
      </w:r>
      <w:r>
        <w:rPr>
          <w:b/>
          <w:sz w:val="20"/>
        </w:rPr>
        <w:t>transformation</w:t>
      </w:r>
      <w:r>
        <w:rPr>
          <w:b/>
          <w:spacing w:val="-3"/>
          <w:sz w:val="20"/>
        </w:rPr>
        <w:t xml:space="preserve"> </w:t>
      </w:r>
      <w:r>
        <w:rPr>
          <w:b/>
          <w:sz w:val="20"/>
        </w:rPr>
        <w:t>functions</w:t>
      </w:r>
      <w:r>
        <w:rPr>
          <w:b/>
          <w:spacing w:val="-2"/>
          <w:sz w:val="20"/>
        </w:rPr>
        <w:t xml:space="preserve"> </w:t>
      </w:r>
      <w:r>
        <w:rPr>
          <w:b/>
          <w:sz w:val="20"/>
        </w:rPr>
        <w:t>used</w:t>
      </w:r>
      <w:r>
        <w:rPr>
          <w:b/>
          <w:spacing w:val="-2"/>
          <w:sz w:val="20"/>
        </w:rPr>
        <w:t xml:space="preserve"> </w:t>
      </w:r>
      <w:r>
        <w:rPr>
          <w:b/>
          <w:sz w:val="20"/>
        </w:rPr>
        <w:t>for</w:t>
      </w:r>
      <w:r>
        <w:rPr>
          <w:b/>
          <w:spacing w:val="-2"/>
          <w:sz w:val="20"/>
        </w:rPr>
        <w:t xml:space="preserve"> </w:t>
      </w:r>
      <w:r>
        <w:rPr>
          <w:b/>
          <w:sz w:val="20"/>
        </w:rPr>
        <w:t>image</w:t>
      </w:r>
      <w:r>
        <w:rPr>
          <w:b/>
          <w:spacing w:val="-3"/>
          <w:sz w:val="20"/>
        </w:rPr>
        <w:t xml:space="preserve"> </w:t>
      </w:r>
      <w:r>
        <w:rPr>
          <w:b/>
          <w:sz w:val="20"/>
        </w:rPr>
        <w:t>enhancement.</w:t>
      </w:r>
    </w:p>
    <w:p>
      <w:pPr>
        <w:pStyle w:val="6"/>
        <w:rPr>
          <w:b/>
          <w:sz w:val="22"/>
        </w:rPr>
      </w:pPr>
    </w:p>
    <w:p>
      <w:pPr>
        <w:pStyle w:val="6"/>
        <w:spacing w:before="7"/>
        <w:rPr>
          <w:b/>
          <w:sz w:val="23"/>
        </w:rPr>
      </w:pPr>
    </w:p>
    <w:p>
      <w:pPr>
        <w:pStyle w:val="6"/>
        <w:spacing w:line="360" w:lineRule="auto"/>
        <w:ind w:left="100" w:right="336" w:firstLine="719"/>
        <w:jc w:val="both"/>
      </w:pPr>
      <w:r>
        <w:t>Reversing the intensity levels of an image produces the equivalent of a photographic</w:t>
      </w:r>
      <w:r>
        <w:rPr>
          <w:spacing w:val="1"/>
        </w:rPr>
        <w:t xml:space="preserve"> </w:t>
      </w:r>
      <w:r>
        <w:t>negative.</w:t>
      </w:r>
      <w:r>
        <w:rPr>
          <w:spacing w:val="1"/>
        </w:rPr>
        <w:t xml:space="preserve"> </w:t>
      </w:r>
      <w:r>
        <w:t>This</w:t>
      </w:r>
      <w:r>
        <w:rPr>
          <w:spacing w:val="1"/>
        </w:rPr>
        <w:t xml:space="preserve"> </w:t>
      </w:r>
      <w:r>
        <w:t>type</w:t>
      </w:r>
      <w:r>
        <w:rPr>
          <w:spacing w:val="1"/>
        </w:rPr>
        <w:t xml:space="preserve"> </w:t>
      </w:r>
      <w:r>
        <w:t>of</w:t>
      </w:r>
      <w:r>
        <w:rPr>
          <w:spacing w:val="1"/>
        </w:rPr>
        <w:t xml:space="preserve"> </w:t>
      </w:r>
      <w:r>
        <w:t>processing</w:t>
      </w:r>
      <w:r>
        <w:rPr>
          <w:spacing w:val="1"/>
        </w:rPr>
        <w:t xml:space="preserve"> </w:t>
      </w:r>
      <w:r>
        <w:t>is</w:t>
      </w:r>
      <w:r>
        <w:rPr>
          <w:spacing w:val="1"/>
        </w:rPr>
        <w:t xml:space="preserve"> </w:t>
      </w:r>
      <w:r>
        <w:t>particularly</w:t>
      </w:r>
      <w:r>
        <w:rPr>
          <w:spacing w:val="1"/>
        </w:rPr>
        <w:t xml:space="preserve"> </w:t>
      </w:r>
      <w:r>
        <w:t>suited</w:t>
      </w:r>
      <w:r>
        <w:rPr>
          <w:spacing w:val="1"/>
        </w:rPr>
        <w:t xml:space="preserve"> </w:t>
      </w:r>
      <w:r>
        <w:t>for</w:t>
      </w:r>
      <w:r>
        <w:rPr>
          <w:spacing w:val="1"/>
        </w:rPr>
        <w:t xml:space="preserve"> </w:t>
      </w:r>
      <w:r>
        <w:t>enhancing</w:t>
      </w:r>
      <w:r>
        <w:rPr>
          <w:spacing w:val="1"/>
        </w:rPr>
        <w:t xml:space="preserve"> </w:t>
      </w:r>
      <w:r>
        <w:t>white</w:t>
      </w:r>
      <w:r>
        <w:rPr>
          <w:spacing w:val="1"/>
        </w:rPr>
        <w:t xml:space="preserve"> </w:t>
      </w:r>
      <w:r>
        <w:t>or</w:t>
      </w:r>
      <w:r>
        <w:rPr>
          <w:spacing w:val="1"/>
        </w:rPr>
        <w:t xml:space="preserve"> </w:t>
      </w:r>
      <w:r>
        <w:t>gray</w:t>
      </w:r>
      <w:r>
        <w:rPr>
          <w:spacing w:val="1"/>
        </w:rPr>
        <w:t xml:space="preserve"> </w:t>
      </w:r>
      <w:r>
        <w:t>detail</w:t>
      </w:r>
      <w:r>
        <w:rPr>
          <w:spacing w:val="1"/>
        </w:rPr>
        <w:t xml:space="preserve"> </w:t>
      </w:r>
      <w:r>
        <w:t>embedded</w:t>
      </w:r>
      <w:r>
        <w:rPr>
          <w:spacing w:val="-1"/>
        </w:rPr>
        <w:t xml:space="preserve"> </w:t>
      </w:r>
      <w:r>
        <w:t>in</w:t>
      </w:r>
      <w:r>
        <w:rPr>
          <w:spacing w:val="-1"/>
        </w:rPr>
        <w:t xml:space="preserve"> </w:t>
      </w:r>
      <w:r>
        <w:t>dark</w:t>
      </w:r>
      <w:r>
        <w:rPr>
          <w:spacing w:val="2"/>
        </w:rPr>
        <w:t xml:space="preserve"> </w:t>
      </w:r>
      <w:r>
        <w:t>regions of</w:t>
      </w:r>
      <w:r>
        <w:rPr>
          <w:spacing w:val="-1"/>
        </w:rPr>
        <w:t xml:space="preserve"> </w:t>
      </w:r>
      <w:r>
        <w:t>an image,</w:t>
      </w:r>
      <w:r>
        <w:rPr>
          <w:spacing w:val="-1"/>
        </w:rPr>
        <w:t xml:space="preserve"> </w:t>
      </w:r>
      <w:r>
        <w:t>especially</w:t>
      </w:r>
      <w:r>
        <w:rPr>
          <w:spacing w:val="-2"/>
        </w:rPr>
        <w:t xml:space="preserve"> </w:t>
      </w:r>
      <w:r>
        <w:t>when</w:t>
      </w:r>
      <w:r>
        <w:rPr>
          <w:spacing w:val="-1"/>
        </w:rPr>
        <w:t xml:space="preserve"> </w:t>
      </w:r>
      <w:r>
        <w:t>the</w:t>
      </w:r>
      <w:r>
        <w:rPr>
          <w:spacing w:val="-1"/>
        </w:rPr>
        <w:t xml:space="preserve"> </w:t>
      </w:r>
      <w:r>
        <w:t>black</w:t>
      </w:r>
      <w:r>
        <w:rPr>
          <w:spacing w:val="2"/>
        </w:rPr>
        <w:t xml:space="preserve"> </w:t>
      </w:r>
      <w:r>
        <w:t>areas</w:t>
      </w:r>
      <w:r>
        <w:rPr>
          <w:spacing w:val="-1"/>
        </w:rPr>
        <w:t xml:space="preserve"> </w:t>
      </w:r>
      <w:r>
        <w:t>are</w:t>
      </w:r>
      <w:r>
        <w:rPr>
          <w:spacing w:val="1"/>
        </w:rPr>
        <w:t xml:space="preserve"> </w:t>
      </w:r>
      <w:r>
        <w:t>dominant</w:t>
      </w:r>
      <w:r>
        <w:rPr>
          <w:spacing w:val="-1"/>
        </w:rPr>
        <w:t xml:space="preserve"> </w:t>
      </w:r>
      <w:r>
        <w:t>in</w:t>
      </w:r>
      <w:r>
        <w:rPr>
          <w:spacing w:val="-1"/>
        </w:rPr>
        <w:t xml:space="preserve"> </w:t>
      </w:r>
      <w:r>
        <w:t>size.</w:t>
      </w:r>
    </w:p>
    <w:p>
      <w:pPr>
        <w:pStyle w:val="6"/>
        <w:spacing w:before="5"/>
        <w:rPr>
          <w:sz w:val="36"/>
        </w:rPr>
      </w:pPr>
    </w:p>
    <w:p>
      <w:pPr>
        <w:pStyle w:val="3"/>
        <w:numPr>
          <w:ilvl w:val="0"/>
          <w:numId w:val="1"/>
        </w:numPr>
        <w:tabs>
          <w:tab w:val="left" w:pos="461"/>
        </w:tabs>
        <w:spacing w:before="0" w:after="0" w:line="240" w:lineRule="auto"/>
        <w:ind w:left="460" w:right="0" w:hanging="361"/>
        <w:jc w:val="left"/>
      </w:pPr>
      <w:r>
        <w:t>Log</w:t>
      </w:r>
      <w:r>
        <w:rPr>
          <w:spacing w:val="-3"/>
        </w:rPr>
        <w:t xml:space="preserve"> </w:t>
      </w:r>
      <w:r>
        <w:t>Transformations:</w:t>
      </w:r>
    </w:p>
    <w:p>
      <w:pPr>
        <w:pStyle w:val="6"/>
        <w:spacing w:before="132"/>
        <w:ind w:left="820"/>
      </w:pPr>
      <w:r>
        <w:t>The</w:t>
      </w:r>
      <w:r>
        <w:rPr>
          <w:spacing w:val="-3"/>
        </w:rPr>
        <w:t xml:space="preserve"> </w:t>
      </w:r>
      <w:r>
        <w:t>general form</w:t>
      </w:r>
      <w:r>
        <w:rPr>
          <w:spacing w:val="-1"/>
        </w:rPr>
        <w:t xml:space="preserve"> </w:t>
      </w:r>
      <w:r>
        <w:t>of the</w:t>
      </w:r>
      <w:r>
        <w:rPr>
          <w:spacing w:val="-2"/>
        </w:rPr>
        <w:t xml:space="preserve"> </w:t>
      </w:r>
      <w:r>
        <w:t>log</w:t>
      </w:r>
      <w:r>
        <w:rPr>
          <w:spacing w:val="-2"/>
        </w:rPr>
        <w:t xml:space="preserve"> </w:t>
      </w:r>
      <w:r>
        <w:t>transformation</w:t>
      </w:r>
    </w:p>
    <w:p>
      <w:pPr>
        <w:pStyle w:val="3"/>
        <w:spacing w:before="144"/>
        <w:ind w:left="4017"/>
      </w:pPr>
      <w:r>
        <w:t>s</w:t>
      </w:r>
      <w:r>
        <w:rPr>
          <w:spacing w:val="-1"/>
        </w:rPr>
        <w:t xml:space="preserve"> </w:t>
      </w:r>
      <w:r>
        <w:t>= c</w:t>
      </w:r>
      <w:r>
        <w:rPr>
          <w:spacing w:val="-1"/>
        </w:rPr>
        <w:t xml:space="preserve"> </w:t>
      </w:r>
      <w:r>
        <w:t>log</w:t>
      </w:r>
      <w:r>
        <w:rPr>
          <w:spacing w:val="-1"/>
        </w:rPr>
        <w:t xml:space="preserve"> </w:t>
      </w:r>
      <w:r>
        <w:t>(1 + r)</w:t>
      </w:r>
    </w:p>
    <w:p>
      <w:pPr>
        <w:pStyle w:val="6"/>
        <w:spacing w:before="131"/>
        <w:ind w:left="2020"/>
        <w:jc w:val="both"/>
      </w:pPr>
      <w:r>
        <w:t>where</w:t>
      </w:r>
      <w:r>
        <w:rPr>
          <w:spacing w:val="-2"/>
        </w:rPr>
        <w:t xml:space="preserve"> </w:t>
      </w:r>
      <w:r>
        <w:rPr>
          <w:i/>
        </w:rPr>
        <w:t>c</w:t>
      </w:r>
      <w:r>
        <w:rPr>
          <w:i/>
          <w:spacing w:val="-1"/>
        </w:rPr>
        <w:t xml:space="preserve"> </w:t>
      </w:r>
      <w:r>
        <w:t>is</w:t>
      </w:r>
      <w:r>
        <w:rPr>
          <w:spacing w:val="-1"/>
        </w:rPr>
        <w:t xml:space="preserve"> </w:t>
      </w:r>
      <w:r>
        <w:t>a constant,</w:t>
      </w:r>
      <w:r>
        <w:rPr>
          <w:spacing w:val="1"/>
        </w:rPr>
        <w:t xml:space="preserve"> </w:t>
      </w:r>
      <w:r>
        <w:t>and it</w:t>
      </w:r>
      <w:r>
        <w:rPr>
          <w:spacing w:val="-1"/>
        </w:rPr>
        <w:t xml:space="preserve"> </w:t>
      </w:r>
      <w:r>
        <w:t>is assumed</w:t>
      </w:r>
      <w:r>
        <w:rPr>
          <w:spacing w:val="-1"/>
        </w:rPr>
        <w:t xml:space="preserve"> </w:t>
      </w:r>
      <w:r>
        <w:t>that r</w:t>
      </w:r>
      <w:r>
        <w:rPr>
          <w:spacing w:val="2"/>
        </w:rPr>
        <w:t xml:space="preserve"> </w:t>
      </w:r>
      <w:r>
        <w:rPr>
          <w:rFonts w:ascii="Cambria Math" w:hAnsi="Cambria Math"/>
        </w:rPr>
        <w:t>≥</w:t>
      </w:r>
      <w:r>
        <w:rPr>
          <w:rFonts w:ascii="Cambria Math" w:hAnsi="Cambria Math"/>
          <w:spacing w:val="7"/>
        </w:rPr>
        <w:t xml:space="preserve"> </w:t>
      </w:r>
      <w:r>
        <w:t>0.</w:t>
      </w:r>
    </w:p>
    <w:p>
      <w:pPr>
        <w:pStyle w:val="6"/>
        <w:spacing w:before="143" w:line="360" w:lineRule="auto"/>
        <w:ind w:left="100" w:right="343"/>
        <w:jc w:val="both"/>
      </w:pPr>
      <w:r>
        <w:t>The shape of the log curve in Fig. 3 shows that this transformation maps a narrow range of low</w:t>
      </w:r>
      <w:r>
        <w:rPr>
          <w:spacing w:val="1"/>
        </w:rPr>
        <w:t xml:space="preserve"> </w:t>
      </w:r>
      <w:r>
        <w:t>gray-level</w:t>
      </w:r>
      <w:r>
        <w:rPr>
          <w:spacing w:val="-1"/>
        </w:rPr>
        <w:t xml:space="preserve"> </w:t>
      </w:r>
      <w:r>
        <w:t>values in</w:t>
      </w:r>
      <w:r>
        <w:rPr>
          <w:spacing w:val="-1"/>
        </w:rPr>
        <w:t xml:space="preserve"> </w:t>
      </w:r>
      <w:r>
        <w:t>the</w:t>
      </w:r>
      <w:r>
        <w:rPr>
          <w:spacing w:val="-1"/>
        </w:rPr>
        <w:t xml:space="preserve"> </w:t>
      </w:r>
      <w:r>
        <w:t>input image</w:t>
      </w:r>
      <w:r>
        <w:rPr>
          <w:spacing w:val="-2"/>
        </w:rPr>
        <w:t xml:space="preserve"> </w:t>
      </w:r>
      <w:r>
        <w:t>into a</w:t>
      </w:r>
      <w:r>
        <w:rPr>
          <w:spacing w:val="-1"/>
        </w:rPr>
        <w:t xml:space="preserve"> </w:t>
      </w:r>
      <w:r>
        <w:t>wider</w:t>
      </w:r>
      <w:r>
        <w:rPr>
          <w:spacing w:val="-1"/>
        </w:rPr>
        <w:t xml:space="preserve"> </w:t>
      </w:r>
      <w:r>
        <w:t>range</w:t>
      </w:r>
      <w:r>
        <w:rPr>
          <w:spacing w:val="-1"/>
        </w:rPr>
        <w:t xml:space="preserve"> </w:t>
      </w:r>
      <w:r>
        <w:t>of output</w:t>
      </w:r>
      <w:r>
        <w:rPr>
          <w:spacing w:val="-1"/>
        </w:rPr>
        <w:t xml:space="preserve"> </w:t>
      </w:r>
      <w:r>
        <w:t>levels.</w:t>
      </w:r>
      <w:r>
        <w:rPr>
          <w:spacing w:val="3"/>
        </w:rPr>
        <w:t xml:space="preserve"> </w:t>
      </w:r>
      <w:r>
        <w:t>The</w:t>
      </w:r>
      <w:r>
        <w:rPr>
          <w:spacing w:val="-2"/>
        </w:rPr>
        <w:t xml:space="preserve"> </w:t>
      </w:r>
      <w:r>
        <w:t>opposite is true</w:t>
      </w:r>
    </w:p>
    <w:p>
      <w:pPr>
        <w:pStyle w:val="6"/>
        <w:spacing w:line="360" w:lineRule="auto"/>
        <w:ind w:left="100" w:right="336"/>
        <w:jc w:val="both"/>
      </w:pPr>
      <w:r>
        <w:t>of higher values of input levels. We would use a transformation of this type to expand the values</w:t>
      </w:r>
      <w:r>
        <w:rPr>
          <w:spacing w:val="1"/>
        </w:rPr>
        <w:t xml:space="preserve"> </w:t>
      </w:r>
      <w:r>
        <w:t>of dark pixels in an image while compressing the higher-level values. The opposite is true of the</w:t>
      </w:r>
      <w:r>
        <w:rPr>
          <w:spacing w:val="1"/>
        </w:rPr>
        <w:t xml:space="preserve"> </w:t>
      </w:r>
      <w:r>
        <w:t>inverse</w:t>
      </w:r>
      <w:r>
        <w:rPr>
          <w:spacing w:val="-2"/>
        </w:rPr>
        <w:t xml:space="preserve"> </w:t>
      </w:r>
      <w:r>
        <w:t>log</w:t>
      </w:r>
      <w:r>
        <w:rPr>
          <w:spacing w:val="-3"/>
        </w:rPr>
        <w:t xml:space="preserve"> </w:t>
      </w:r>
      <w:r>
        <w:t>transformation.</w:t>
      </w:r>
    </w:p>
    <w:p>
      <w:pPr>
        <w:pStyle w:val="6"/>
        <w:spacing w:before="5"/>
        <w:rPr>
          <w:sz w:val="36"/>
        </w:rPr>
      </w:pPr>
    </w:p>
    <w:p>
      <w:pPr>
        <w:pStyle w:val="3"/>
        <w:numPr>
          <w:ilvl w:val="0"/>
          <w:numId w:val="1"/>
        </w:numPr>
        <w:tabs>
          <w:tab w:val="left" w:pos="461"/>
        </w:tabs>
        <w:spacing w:before="0" w:after="0" w:line="240" w:lineRule="auto"/>
        <w:ind w:left="460" w:right="0" w:hanging="361"/>
        <w:jc w:val="left"/>
      </w:pPr>
      <w:r>
        <w:t>Power-Law</w:t>
      </w:r>
      <w:r>
        <w:rPr>
          <w:spacing w:val="-3"/>
        </w:rPr>
        <w:t xml:space="preserve"> </w:t>
      </w:r>
      <w:r>
        <w:t>Transformations</w:t>
      </w:r>
    </w:p>
    <w:p>
      <w:pPr>
        <w:pStyle w:val="6"/>
        <w:spacing w:before="134"/>
        <w:ind w:left="820"/>
      </w:pPr>
      <w:r>
        <w:t>Power-law</w:t>
      </w:r>
      <w:r>
        <w:rPr>
          <w:spacing w:val="-3"/>
        </w:rPr>
        <w:t xml:space="preserve"> </w:t>
      </w:r>
      <w:r>
        <w:t>transformations</w:t>
      </w:r>
      <w:r>
        <w:rPr>
          <w:spacing w:val="-1"/>
        </w:rPr>
        <w:t xml:space="preserve"> </w:t>
      </w:r>
      <w:r>
        <w:t>have</w:t>
      </w:r>
      <w:r>
        <w:rPr>
          <w:spacing w:val="-3"/>
        </w:rPr>
        <w:t xml:space="preserve"> </w:t>
      </w:r>
      <w:r>
        <w:t>the</w:t>
      </w:r>
      <w:r>
        <w:rPr>
          <w:spacing w:val="-1"/>
        </w:rPr>
        <w:t xml:space="preserve"> </w:t>
      </w:r>
      <w:r>
        <w:t>basic</w:t>
      </w:r>
      <w:r>
        <w:rPr>
          <w:spacing w:val="-1"/>
        </w:rPr>
        <w:t xml:space="preserve"> </w:t>
      </w:r>
      <w:r>
        <w:t>form</w:t>
      </w:r>
    </w:p>
    <w:p>
      <w:pPr>
        <w:pStyle w:val="3"/>
        <w:spacing w:before="137"/>
        <w:ind w:left="4790"/>
        <w:jc w:val="left"/>
        <w:rPr>
          <w:sz w:val="16"/>
        </w:rPr>
      </w:pPr>
      <w:r>
        <w:t>s</w:t>
      </w:r>
      <w:r>
        <w:rPr>
          <w:spacing w:val="-1"/>
        </w:rPr>
        <w:t xml:space="preserve"> </w:t>
      </w:r>
      <w:r>
        <w:t>= c</w:t>
      </w:r>
      <w:r>
        <w:rPr>
          <w:spacing w:val="-1"/>
        </w:rPr>
        <w:t xml:space="preserve"> </w:t>
      </w:r>
      <w:r>
        <w:t>r</w:t>
      </w:r>
      <w:r>
        <w:rPr>
          <w:position w:val="8"/>
          <w:sz w:val="16"/>
        </w:rPr>
        <w:t>γ</w:t>
      </w:r>
    </w:p>
    <w:p>
      <w:pPr>
        <w:spacing w:after="0"/>
        <w:jc w:val="left"/>
        <w:rPr>
          <w:sz w:val="16"/>
        </w:rPr>
        <w:sectPr>
          <w:pgSz w:w="12240" w:h="15840"/>
          <w:pgMar w:top="1500" w:right="1100" w:bottom="280" w:left="1340" w:header="720" w:footer="0" w:gutter="0"/>
          <w:cols w:space="720" w:num="1"/>
        </w:sectPr>
      </w:pPr>
    </w:p>
    <w:p>
      <w:pPr>
        <w:pStyle w:val="6"/>
        <w:spacing w:before="4"/>
        <w:rPr>
          <w:b/>
          <w:sz w:val="14"/>
        </w:rPr>
      </w:pPr>
    </w:p>
    <w:p>
      <w:pPr>
        <w:pStyle w:val="6"/>
        <w:spacing w:before="93"/>
        <w:ind w:left="896" w:right="418"/>
        <w:jc w:val="center"/>
      </w:pPr>
      <w:r>
        <w:t xml:space="preserve">where </w:t>
      </w:r>
      <w:r>
        <w:rPr>
          <w:b/>
          <w:i/>
        </w:rPr>
        <w:t>c</w:t>
      </w:r>
      <w:r>
        <w:rPr>
          <w:b/>
          <w:i/>
          <w:spacing w:val="-1"/>
        </w:rPr>
        <w:t xml:space="preserve"> </w:t>
      </w:r>
      <w:r>
        <w:t>and</w:t>
      </w:r>
      <w:r>
        <w:rPr>
          <w:spacing w:val="-1"/>
        </w:rPr>
        <w:t xml:space="preserve"> </w:t>
      </w:r>
      <w:r>
        <w:rPr>
          <w:b/>
          <w:position w:val="8"/>
          <w:sz w:val="16"/>
        </w:rPr>
        <w:t>γ</w:t>
      </w:r>
      <w:r>
        <w:rPr>
          <w:b/>
          <w:spacing w:val="21"/>
          <w:position w:val="8"/>
          <w:sz w:val="16"/>
        </w:rPr>
        <w:t xml:space="preserve"> </w:t>
      </w:r>
      <w:r>
        <w:t>are</w:t>
      </w:r>
      <w:r>
        <w:rPr>
          <w:spacing w:val="-2"/>
        </w:rPr>
        <w:t xml:space="preserve"> </w:t>
      </w:r>
      <w:r>
        <w:t>positive</w:t>
      </w:r>
      <w:r>
        <w:rPr>
          <w:spacing w:val="-2"/>
        </w:rPr>
        <w:t xml:space="preserve"> </w:t>
      </w:r>
      <w:r>
        <w:t>constants, Also</w:t>
      </w:r>
      <w:r>
        <w:rPr>
          <w:spacing w:val="-1"/>
        </w:rPr>
        <w:t xml:space="preserve"> </w:t>
      </w:r>
      <w:r>
        <w:t>can be</w:t>
      </w:r>
      <w:r>
        <w:rPr>
          <w:spacing w:val="-1"/>
        </w:rPr>
        <w:t xml:space="preserve"> </w:t>
      </w:r>
      <w:r>
        <w:t>represented</w:t>
      </w:r>
      <w:r>
        <w:rPr>
          <w:spacing w:val="-1"/>
        </w:rPr>
        <w:t xml:space="preserve"> </w:t>
      </w:r>
      <w:r>
        <w:t>as</w:t>
      </w:r>
    </w:p>
    <w:p>
      <w:pPr>
        <w:pStyle w:val="3"/>
        <w:spacing w:before="136"/>
        <w:ind w:left="958" w:right="418"/>
        <w:jc w:val="center"/>
        <w:rPr>
          <w:sz w:val="16"/>
        </w:rPr>
      </w:pPr>
      <w:r>
        <w:t>s</w:t>
      </w:r>
      <w:r>
        <w:rPr>
          <w:spacing w:val="-2"/>
        </w:rPr>
        <w:t xml:space="preserve"> </w:t>
      </w:r>
      <w:r>
        <w:t>=</w:t>
      </w:r>
      <w:r>
        <w:rPr>
          <w:spacing w:val="-1"/>
        </w:rPr>
        <w:t xml:space="preserve"> </w:t>
      </w:r>
      <w:r>
        <w:t>c</w:t>
      </w:r>
      <w:r>
        <w:rPr>
          <w:spacing w:val="-1"/>
        </w:rPr>
        <w:t xml:space="preserve"> </w:t>
      </w:r>
      <w:r>
        <w:t>(r+ε)</w:t>
      </w:r>
      <w:r>
        <w:rPr>
          <w:position w:val="8"/>
          <w:sz w:val="16"/>
        </w:rPr>
        <w:t>γ</w:t>
      </w:r>
    </w:p>
    <w:p>
      <w:pPr>
        <w:pStyle w:val="6"/>
        <w:spacing w:before="135"/>
        <w:ind w:left="85" w:right="44"/>
        <w:jc w:val="center"/>
      </w:pPr>
      <w:r>
        <w:t>An</w:t>
      </w:r>
      <w:r>
        <w:rPr>
          <w:spacing w:val="-1"/>
        </w:rPr>
        <w:t xml:space="preserve"> </w:t>
      </w:r>
      <w:r>
        <w:t>offset</w:t>
      </w:r>
      <w:r>
        <w:rPr>
          <w:spacing w:val="-1"/>
        </w:rPr>
        <w:t xml:space="preserve"> </w:t>
      </w:r>
      <w:r>
        <w:t>measurable when</w:t>
      </w:r>
      <w:r>
        <w:rPr>
          <w:spacing w:val="-1"/>
        </w:rPr>
        <w:t xml:space="preserve"> </w:t>
      </w:r>
      <w:r>
        <w:t>input</w:t>
      </w:r>
      <w:r>
        <w:rPr>
          <w:spacing w:val="-1"/>
        </w:rPr>
        <w:t xml:space="preserve"> </w:t>
      </w:r>
      <w:r>
        <w:t>is</w:t>
      </w:r>
      <w:r>
        <w:rPr>
          <w:spacing w:val="-1"/>
        </w:rPr>
        <w:t xml:space="preserve"> </w:t>
      </w:r>
      <w:r>
        <w:t>zero</w:t>
      </w:r>
    </w:p>
    <w:p>
      <w:pPr>
        <w:pStyle w:val="6"/>
        <w:spacing w:before="136" w:line="360" w:lineRule="auto"/>
        <w:ind w:left="100" w:right="336" w:firstLine="719"/>
        <w:jc w:val="both"/>
      </w:pPr>
      <w:r>
        <w:drawing>
          <wp:anchor distT="0" distB="0" distL="0" distR="0" simplePos="0" relativeHeight="251660288" behindDoc="0" locked="0" layoutInCell="1" allowOverlap="1">
            <wp:simplePos x="0" y="0"/>
            <wp:positionH relativeFrom="page">
              <wp:posOffset>2275840</wp:posOffset>
            </wp:positionH>
            <wp:positionV relativeFrom="paragraph">
              <wp:posOffset>911860</wp:posOffset>
            </wp:positionV>
            <wp:extent cx="3235325" cy="229806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1" cstate="print"/>
                    <a:stretch>
                      <a:fillRect/>
                    </a:stretch>
                  </pic:blipFill>
                  <pic:spPr>
                    <a:xfrm>
                      <a:off x="0" y="0"/>
                      <a:ext cx="3235264" cy="2298192"/>
                    </a:xfrm>
                    <a:prstGeom prst="rect">
                      <a:avLst/>
                    </a:prstGeom>
                  </pic:spPr>
                </pic:pic>
              </a:graphicData>
            </a:graphic>
          </wp:anchor>
        </w:drawing>
      </w:r>
      <w:r>
        <w:t>We see in Fig. 4 that curves generated with values of g&gt;1 have exactly the opposite effect</w:t>
      </w:r>
      <w:r>
        <w:rPr>
          <w:spacing w:val="-57"/>
        </w:rPr>
        <w:t xml:space="preserve"> </w:t>
      </w:r>
      <w:r>
        <w:t>as those generated with values of g&lt;1.</w:t>
      </w:r>
      <w:r>
        <w:rPr>
          <w:spacing w:val="1"/>
        </w:rPr>
        <w:t xml:space="preserve"> </w:t>
      </w:r>
      <w:r>
        <w:t>Finally, we note that from above equation reduces to the</w:t>
      </w:r>
      <w:r>
        <w:rPr>
          <w:spacing w:val="1"/>
        </w:rPr>
        <w:t xml:space="preserve"> </w:t>
      </w:r>
      <w:r>
        <w:t>identity</w:t>
      </w:r>
      <w:r>
        <w:rPr>
          <w:spacing w:val="-5"/>
        </w:rPr>
        <w:t xml:space="preserve"> </w:t>
      </w:r>
      <w:r>
        <w:t>transformation</w:t>
      </w:r>
      <w:r>
        <w:rPr>
          <w:spacing w:val="-1"/>
        </w:rPr>
        <w:t xml:space="preserve"> </w:t>
      </w:r>
      <w:r>
        <w:t>when c=g=1.</w:t>
      </w:r>
    </w:p>
    <w:p>
      <w:pPr>
        <w:spacing w:before="122"/>
        <w:ind w:left="66" w:right="418" w:firstLine="0"/>
        <w:jc w:val="center"/>
        <w:rPr>
          <w:sz w:val="20"/>
        </w:rPr>
      </w:pPr>
      <w:r>
        <w:rPr>
          <w:sz w:val="20"/>
        </w:rPr>
        <w:t>Figure</w:t>
      </w:r>
      <w:r>
        <w:rPr>
          <w:spacing w:val="-1"/>
          <w:sz w:val="20"/>
        </w:rPr>
        <w:t xml:space="preserve"> </w:t>
      </w:r>
      <w:r>
        <w:rPr>
          <w:sz w:val="20"/>
        </w:rPr>
        <w:t>4:</w:t>
      </w:r>
      <w:r>
        <w:rPr>
          <w:spacing w:val="-2"/>
          <w:sz w:val="20"/>
        </w:rPr>
        <w:t xml:space="preserve"> </w:t>
      </w:r>
      <w:r>
        <w:rPr>
          <w:sz w:val="20"/>
        </w:rPr>
        <w:t>Plots</w:t>
      </w:r>
      <w:r>
        <w:rPr>
          <w:spacing w:val="-2"/>
          <w:sz w:val="20"/>
        </w:rPr>
        <w:t xml:space="preserve"> </w:t>
      </w:r>
      <w:r>
        <w:rPr>
          <w:sz w:val="20"/>
        </w:rPr>
        <w:t>of</w:t>
      </w:r>
      <w:r>
        <w:rPr>
          <w:spacing w:val="-3"/>
          <w:sz w:val="20"/>
        </w:rPr>
        <w:t xml:space="preserve"> </w:t>
      </w:r>
      <w:r>
        <w:rPr>
          <w:sz w:val="20"/>
        </w:rPr>
        <w:t>the</w:t>
      </w:r>
      <w:r>
        <w:rPr>
          <w:spacing w:val="-1"/>
          <w:sz w:val="20"/>
        </w:rPr>
        <w:t xml:space="preserve"> </w:t>
      </w:r>
      <w:r>
        <w:rPr>
          <w:sz w:val="20"/>
        </w:rPr>
        <w:t>equation</w:t>
      </w:r>
      <w:r>
        <w:rPr>
          <w:spacing w:val="2"/>
          <w:sz w:val="20"/>
        </w:rPr>
        <w:t xml:space="preserve"> </w:t>
      </w:r>
      <w:r>
        <w:rPr>
          <w:b/>
          <w:sz w:val="20"/>
        </w:rPr>
        <w:t>s</w:t>
      </w:r>
      <w:r>
        <w:rPr>
          <w:b/>
          <w:spacing w:val="-2"/>
          <w:sz w:val="20"/>
        </w:rPr>
        <w:t xml:space="preserve"> </w:t>
      </w:r>
      <w:r>
        <w:rPr>
          <w:b/>
          <w:sz w:val="20"/>
        </w:rPr>
        <w:t>=</w:t>
      </w:r>
      <w:r>
        <w:rPr>
          <w:b/>
          <w:spacing w:val="-2"/>
          <w:sz w:val="20"/>
        </w:rPr>
        <w:t xml:space="preserve"> </w:t>
      </w:r>
      <w:r>
        <w:rPr>
          <w:b/>
          <w:sz w:val="20"/>
        </w:rPr>
        <w:t>c</w:t>
      </w:r>
      <w:r>
        <w:rPr>
          <w:b/>
          <w:spacing w:val="-1"/>
          <w:sz w:val="20"/>
        </w:rPr>
        <w:t xml:space="preserve"> </w:t>
      </w:r>
      <w:r>
        <w:rPr>
          <w:b/>
          <w:sz w:val="20"/>
        </w:rPr>
        <w:t>r</w:t>
      </w:r>
      <w:r>
        <w:rPr>
          <w:b/>
          <w:sz w:val="20"/>
          <w:vertAlign w:val="superscript"/>
        </w:rPr>
        <w:t>γ</w:t>
      </w:r>
      <w:r>
        <w:rPr>
          <w:b/>
          <w:spacing w:val="-2"/>
          <w:sz w:val="20"/>
          <w:vertAlign w:val="baseline"/>
        </w:rPr>
        <w:t xml:space="preserve"> </w:t>
      </w:r>
      <w:r>
        <w:rPr>
          <w:sz w:val="20"/>
          <w:vertAlign w:val="baseline"/>
        </w:rPr>
        <w:t>for</w:t>
      </w:r>
      <w:r>
        <w:rPr>
          <w:spacing w:val="-2"/>
          <w:sz w:val="20"/>
          <w:vertAlign w:val="baseline"/>
        </w:rPr>
        <w:t xml:space="preserve"> </w:t>
      </w:r>
      <w:r>
        <w:rPr>
          <w:sz w:val="20"/>
          <w:vertAlign w:val="baseline"/>
        </w:rPr>
        <w:t>various</w:t>
      </w:r>
      <w:r>
        <w:rPr>
          <w:spacing w:val="-2"/>
          <w:sz w:val="20"/>
          <w:vertAlign w:val="baseline"/>
        </w:rPr>
        <w:t xml:space="preserve"> </w:t>
      </w:r>
      <w:r>
        <w:rPr>
          <w:sz w:val="20"/>
          <w:vertAlign w:val="baseline"/>
        </w:rPr>
        <w:t>values</w:t>
      </w:r>
      <w:r>
        <w:rPr>
          <w:spacing w:val="-2"/>
          <w:sz w:val="20"/>
          <w:vertAlign w:val="baseline"/>
        </w:rPr>
        <w:t xml:space="preserve"> </w:t>
      </w:r>
      <w:r>
        <w:rPr>
          <w:sz w:val="20"/>
          <w:vertAlign w:val="baseline"/>
        </w:rPr>
        <w:t>of g</w:t>
      </w:r>
      <w:r>
        <w:rPr>
          <w:spacing w:val="-2"/>
          <w:sz w:val="20"/>
          <w:vertAlign w:val="baseline"/>
        </w:rPr>
        <w:t xml:space="preserve"> </w:t>
      </w:r>
      <w:r>
        <w:rPr>
          <w:sz w:val="20"/>
          <w:vertAlign w:val="baseline"/>
        </w:rPr>
        <w:t>(c=1 in</w:t>
      </w:r>
      <w:r>
        <w:rPr>
          <w:spacing w:val="-3"/>
          <w:sz w:val="20"/>
          <w:vertAlign w:val="baseline"/>
        </w:rPr>
        <w:t xml:space="preserve"> </w:t>
      </w:r>
      <w:r>
        <w:rPr>
          <w:sz w:val="20"/>
          <w:vertAlign w:val="baseline"/>
        </w:rPr>
        <w:t>all</w:t>
      </w:r>
      <w:r>
        <w:rPr>
          <w:spacing w:val="-1"/>
          <w:sz w:val="20"/>
          <w:vertAlign w:val="baseline"/>
        </w:rPr>
        <w:t xml:space="preserve"> </w:t>
      </w:r>
      <w:r>
        <w:rPr>
          <w:sz w:val="20"/>
          <w:vertAlign w:val="baseline"/>
        </w:rPr>
        <w:t>cases).</w:t>
      </w:r>
    </w:p>
    <w:p>
      <w:pPr>
        <w:pStyle w:val="6"/>
        <w:rPr>
          <w:sz w:val="22"/>
        </w:rPr>
      </w:pPr>
    </w:p>
    <w:p>
      <w:pPr>
        <w:pStyle w:val="6"/>
        <w:spacing w:before="3"/>
      </w:pPr>
    </w:p>
    <w:p>
      <w:pPr>
        <w:pStyle w:val="6"/>
        <w:spacing w:line="360" w:lineRule="auto"/>
        <w:ind w:left="100" w:right="338" w:firstLine="719"/>
        <w:jc w:val="both"/>
      </w:pPr>
      <w:r>
        <w:t xml:space="preserve">Plots of </w:t>
      </w:r>
      <w:r>
        <w:rPr>
          <w:i/>
        </w:rPr>
        <w:t xml:space="preserve">s </w:t>
      </w:r>
      <w:r>
        <w:t xml:space="preserve">versus </w:t>
      </w:r>
      <w:r>
        <w:rPr>
          <w:i/>
        </w:rPr>
        <w:t xml:space="preserve">r </w:t>
      </w:r>
      <w:r>
        <w:t>for various values of g are shown in Fig. 4. As in the case of the log</w:t>
      </w:r>
      <w:r>
        <w:rPr>
          <w:spacing w:val="1"/>
        </w:rPr>
        <w:t xml:space="preserve"> </w:t>
      </w:r>
      <w:r>
        <w:t>transformation, power-law curves with fractional values of g map a narrow range of dark input</w:t>
      </w:r>
      <w:r>
        <w:rPr>
          <w:spacing w:val="1"/>
        </w:rPr>
        <w:t xml:space="preserve"> </w:t>
      </w:r>
      <w:r>
        <w:t>values into a wider range of output values, with the opposite being true for higher values of input</w:t>
      </w:r>
      <w:r>
        <w:rPr>
          <w:spacing w:val="-57"/>
        </w:rPr>
        <w:t xml:space="preserve"> </w:t>
      </w:r>
      <w:r>
        <w:t>levels.</w:t>
      </w:r>
    </w:p>
    <w:p>
      <w:pPr>
        <w:pStyle w:val="6"/>
        <w:spacing w:line="360" w:lineRule="auto"/>
        <w:ind w:left="100" w:right="337" w:firstLine="719"/>
        <w:jc w:val="both"/>
      </w:pPr>
      <w:r>
        <w:t>A variety of devices used for image capture, printing, and display respond according to a</w:t>
      </w:r>
      <w:r>
        <w:rPr>
          <w:spacing w:val="1"/>
        </w:rPr>
        <w:t xml:space="preserve"> </w:t>
      </w:r>
      <w:r>
        <w:t xml:space="preserve">power law. By convention, the exponent in the power-law equation is referred to as </w:t>
      </w:r>
      <w:r>
        <w:rPr>
          <w:i/>
        </w:rPr>
        <w:t xml:space="preserve">gamma. </w:t>
      </w:r>
      <w:r>
        <w:t>The</w:t>
      </w:r>
      <w:r>
        <w:rPr>
          <w:spacing w:val="1"/>
        </w:rPr>
        <w:t xml:space="preserve"> </w:t>
      </w:r>
      <w:r>
        <w:t>process</w:t>
      </w:r>
      <w:r>
        <w:rPr>
          <w:spacing w:val="1"/>
        </w:rPr>
        <w:t xml:space="preserve"> </w:t>
      </w:r>
      <w:r>
        <w:t>used</w:t>
      </w:r>
      <w:r>
        <w:rPr>
          <w:spacing w:val="1"/>
        </w:rPr>
        <w:t xml:space="preserve"> </w:t>
      </w:r>
      <w:r>
        <w:t>to</w:t>
      </w:r>
      <w:r>
        <w:rPr>
          <w:spacing w:val="1"/>
        </w:rPr>
        <w:t xml:space="preserve"> </w:t>
      </w:r>
      <w:r>
        <w:t>correct</w:t>
      </w:r>
      <w:r>
        <w:rPr>
          <w:spacing w:val="1"/>
        </w:rPr>
        <w:t xml:space="preserve"> </w:t>
      </w:r>
      <w:r>
        <w:t>this</w:t>
      </w:r>
      <w:r>
        <w:rPr>
          <w:spacing w:val="1"/>
        </w:rPr>
        <w:t xml:space="preserve"> </w:t>
      </w:r>
      <w:r>
        <w:t>power-law</w:t>
      </w:r>
      <w:r>
        <w:rPr>
          <w:spacing w:val="1"/>
        </w:rPr>
        <w:t xml:space="preserve"> </w:t>
      </w:r>
      <w:r>
        <w:t>response</w:t>
      </w:r>
      <w:r>
        <w:rPr>
          <w:spacing w:val="1"/>
        </w:rPr>
        <w:t xml:space="preserve"> </w:t>
      </w:r>
      <w:r>
        <w:t>phenomenon</w:t>
      </w:r>
      <w:r>
        <w:rPr>
          <w:spacing w:val="1"/>
        </w:rPr>
        <w:t xml:space="preserve"> </w:t>
      </w:r>
      <w:r>
        <w:t>is</w:t>
      </w:r>
      <w:r>
        <w:rPr>
          <w:spacing w:val="1"/>
        </w:rPr>
        <w:t xml:space="preserve"> </w:t>
      </w:r>
      <w:r>
        <w:t>called</w:t>
      </w:r>
      <w:r>
        <w:rPr>
          <w:spacing w:val="1"/>
        </w:rPr>
        <w:t xml:space="preserve"> </w:t>
      </w:r>
      <w:r>
        <w:rPr>
          <w:i/>
        </w:rPr>
        <w:t>gamma</w:t>
      </w:r>
      <w:r>
        <w:rPr>
          <w:i/>
          <w:spacing w:val="1"/>
        </w:rPr>
        <w:t xml:space="preserve"> </w:t>
      </w:r>
      <w:r>
        <w:rPr>
          <w:i/>
        </w:rPr>
        <w:t>correction</w:t>
      </w:r>
      <w:r>
        <w:t>.</w:t>
      </w:r>
      <w:r>
        <w:rPr>
          <w:spacing w:val="1"/>
        </w:rPr>
        <w:t xml:space="preserve"> </w:t>
      </w:r>
      <w:r>
        <w:t>Gamma correction is straightforward. All we need to do is preprocess the input image before</w:t>
      </w:r>
      <w:r>
        <w:rPr>
          <w:spacing w:val="1"/>
        </w:rPr>
        <w:t xml:space="preserve"> </w:t>
      </w:r>
      <w:r>
        <w:t>inputting</w:t>
      </w:r>
      <w:r>
        <w:rPr>
          <w:spacing w:val="-2"/>
        </w:rPr>
        <w:t xml:space="preserve"> </w:t>
      </w:r>
      <w:r>
        <w:t>it into the monitor by</w:t>
      </w:r>
      <w:r>
        <w:rPr>
          <w:spacing w:val="-5"/>
        </w:rPr>
        <w:t xml:space="preserve"> </w:t>
      </w:r>
      <w:r>
        <w:t>performing</w:t>
      </w:r>
      <w:r>
        <w:rPr>
          <w:spacing w:val="-3"/>
        </w:rPr>
        <w:t xml:space="preserve"> </w:t>
      </w:r>
      <w:r>
        <w:t>the transformation</w:t>
      </w:r>
    </w:p>
    <w:p>
      <w:pPr>
        <w:spacing w:before="199"/>
        <w:ind w:left="3701" w:right="0" w:firstLine="0"/>
        <w:jc w:val="both"/>
        <w:rPr>
          <w:b/>
          <w:sz w:val="16"/>
        </w:rPr>
      </w:pPr>
      <w:r>
        <w:rPr>
          <w:b/>
          <w:position w:val="-7"/>
          <w:sz w:val="24"/>
        </w:rPr>
        <w:t>s</w:t>
      </w:r>
      <w:r>
        <w:rPr>
          <w:b/>
          <w:spacing w:val="-2"/>
          <w:position w:val="-7"/>
          <w:sz w:val="24"/>
        </w:rPr>
        <w:t xml:space="preserve"> </w:t>
      </w:r>
      <w:r>
        <w:rPr>
          <w:b/>
          <w:position w:val="-7"/>
          <w:sz w:val="24"/>
        </w:rPr>
        <w:t>=</w:t>
      </w:r>
      <w:r>
        <w:rPr>
          <w:b/>
          <w:spacing w:val="-1"/>
          <w:position w:val="-7"/>
          <w:sz w:val="24"/>
        </w:rPr>
        <w:t xml:space="preserve"> </w:t>
      </w:r>
      <w:r>
        <w:rPr>
          <w:b/>
          <w:position w:val="-7"/>
          <w:sz w:val="24"/>
        </w:rPr>
        <w:t>r</w:t>
      </w:r>
      <w:r>
        <w:rPr>
          <w:b/>
          <w:sz w:val="16"/>
        </w:rPr>
        <w:t>1/2.5</w:t>
      </w:r>
      <w:r>
        <w:rPr>
          <w:b/>
          <w:spacing w:val="20"/>
          <w:sz w:val="16"/>
        </w:rPr>
        <w:t xml:space="preserve"> </w:t>
      </w:r>
      <w:r>
        <w:rPr>
          <w:b/>
          <w:position w:val="-7"/>
          <w:sz w:val="24"/>
        </w:rPr>
        <w:t>=</w:t>
      </w:r>
      <w:r>
        <w:rPr>
          <w:b/>
          <w:spacing w:val="-1"/>
          <w:position w:val="-7"/>
          <w:sz w:val="24"/>
        </w:rPr>
        <w:t xml:space="preserve"> </w:t>
      </w:r>
      <w:r>
        <w:rPr>
          <w:b/>
          <w:position w:val="-7"/>
          <w:sz w:val="24"/>
        </w:rPr>
        <w:t>r</w:t>
      </w:r>
      <w:r>
        <w:rPr>
          <w:b/>
          <w:sz w:val="16"/>
        </w:rPr>
        <w:t>0.4</w:t>
      </w:r>
    </w:p>
    <w:p>
      <w:pPr>
        <w:pStyle w:val="6"/>
        <w:spacing w:before="134" w:line="360" w:lineRule="auto"/>
        <w:ind w:left="100" w:right="334" w:firstLine="779"/>
        <w:jc w:val="both"/>
      </w:pPr>
      <w:r>
        <w:t>Gamma correction is important if displaying an image accurately on a computer screen is</w:t>
      </w:r>
      <w:r>
        <w:rPr>
          <w:spacing w:val="-57"/>
        </w:rPr>
        <w:t xml:space="preserve"> </w:t>
      </w:r>
      <w:r>
        <w:t>of concern. Images that are not corrected properly can look either bleached out, or, what is more</w:t>
      </w:r>
      <w:r>
        <w:rPr>
          <w:spacing w:val="1"/>
        </w:rPr>
        <w:t xml:space="preserve"> </w:t>
      </w:r>
      <w:r>
        <w:t>likely,</w:t>
      </w:r>
      <w:r>
        <w:rPr>
          <w:spacing w:val="-1"/>
        </w:rPr>
        <w:t xml:space="preserve"> </w:t>
      </w:r>
      <w:r>
        <w:t>too dark.</w:t>
      </w:r>
    </w:p>
    <w:p>
      <w:pPr>
        <w:spacing w:after="0" w:line="360" w:lineRule="auto"/>
        <w:jc w:val="both"/>
        <w:sectPr>
          <w:pgSz w:w="12240" w:h="15840"/>
          <w:pgMar w:top="1500" w:right="1100" w:bottom="280" w:left="1340" w:header="720" w:footer="0" w:gutter="0"/>
          <w:cols w:space="720" w:num="1"/>
        </w:sectPr>
      </w:pPr>
    </w:p>
    <w:p>
      <w:pPr>
        <w:pStyle w:val="6"/>
        <w:spacing w:before="1"/>
        <w:rPr>
          <w:sz w:val="15"/>
        </w:rPr>
      </w:pPr>
    </w:p>
    <w:p>
      <w:pPr>
        <w:pStyle w:val="6"/>
        <w:spacing w:before="90" w:line="360" w:lineRule="auto"/>
        <w:ind w:left="100" w:right="338" w:firstLine="719"/>
        <w:jc w:val="both"/>
      </w:pPr>
      <w:r>
        <w:t>For example, cathode ray tube (CRT) devices</w:t>
      </w:r>
      <w:r>
        <w:rPr>
          <w:spacing w:val="1"/>
        </w:rPr>
        <w:t xml:space="preserve"> </w:t>
      </w:r>
      <w:r>
        <w:t>have an intensity-to-voltage</w:t>
      </w:r>
      <w:r>
        <w:rPr>
          <w:spacing w:val="60"/>
        </w:rPr>
        <w:t xml:space="preserve"> </w:t>
      </w:r>
      <w:r>
        <w:t>response that</w:t>
      </w:r>
      <w:r>
        <w:rPr>
          <w:spacing w:val="1"/>
        </w:rPr>
        <w:t xml:space="preserve"> </w:t>
      </w:r>
      <w:r>
        <w:t>is a power function, with exponents varying from approximately 1.8 to 2.5.With reference to the</w:t>
      </w:r>
      <w:r>
        <w:rPr>
          <w:spacing w:val="1"/>
        </w:rPr>
        <w:t xml:space="preserve"> </w:t>
      </w:r>
      <w:r>
        <w:t>curve for g=2.5 in Fig. 3.6, we see that such display systems would tend to produce images that</w:t>
      </w:r>
      <w:r>
        <w:rPr>
          <w:spacing w:val="1"/>
        </w:rPr>
        <w:t xml:space="preserve"> </w:t>
      </w:r>
      <w:r>
        <w:t>are</w:t>
      </w:r>
      <w:r>
        <w:rPr>
          <w:spacing w:val="-3"/>
        </w:rPr>
        <w:t xml:space="preserve"> </w:t>
      </w:r>
      <w:r>
        <w:t>darker</w:t>
      </w:r>
      <w:r>
        <w:rPr>
          <w:spacing w:val="-1"/>
        </w:rPr>
        <w:t xml:space="preserve"> </w:t>
      </w:r>
      <w:r>
        <w:t>than intended.</w:t>
      </w:r>
    </w:p>
    <w:p>
      <w:pPr>
        <w:pStyle w:val="3"/>
        <w:spacing w:before="5"/>
      </w:pPr>
      <w:r>
        <w:t>Contrast</w:t>
      </w:r>
      <w:r>
        <w:rPr>
          <w:spacing w:val="-2"/>
        </w:rPr>
        <w:t xml:space="preserve"> </w:t>
      </w:r>
      <w:r>
        <w:t>stretching</w:t>
      </w:r>
    </w:p>
    <w:p>
      <w:pPr>
        <w:pStyle w:val="6"/>
        <w:spacing w:before="132" w:line="360" w:lineRule="auto"/>
        <w:ind w:left="100" w:right="337" w:firstLine="719"/>
        <w:jc w:val="both"/>
      </w:pPr>
      <w:r>
        <w:t>One of the simplest piecewise linear functions is a contrast-stretching transformation.</w:t>
      </w:r>
      <w:r>
        <w:rPr>
          <w:spacing w:val="1"/>
        </w:rPr>
        <w:t xml:space="preserve"> </w:t>
      </w:r>
      <w:r>
        <w:t>Low-contrast images can result from poor illumination, lack of dynamic range in the imaging</w:t>
      </w:r>
      <w:r>
        <w:rPr>
          <w:spacing w:val="1"/>
        </w:rPr>
        <w:t xml:space="preserve"> </w:t>
      </w:r>
      <w:r>
        <w:t>sensor, or even wrong setting of a lens aperture during image acquisition. The idea behind</w:t>
      </w:r>
      <w:r>
        <w:rPr>
          <w:spacing w:val="1"/>
        </w:rPr>
        <w:t xml:space="preserve"> </w:t>
      </w:r>
      <w:r>
        <w:t>contrast</w:t>
      </w:r>
      <w:r>
        <w:rPr>
          <w:spacing w:val="1"/>
        </w:rPr>
        <w:t xml:space="preserve"> </w:t>
      </w:r>
      <w:r>
        <w:t>stretching</w:t>
      </w:r>
      <w:r>
        <w:rPr>
          <w:spacing w:val="1"/>
        </w:rPr>
        <w:t xml:space="preserve"> </w:t>
      </w:r>
      <w:r>
        <w:t>is</w:t>
      </w:r>
      <w:r>
        <w:rPr>
          <w:spacing w:val="1"/>
        </w:rPr>
        <w:t xml:space="preserve"> </w:t>
      </w:r>
      <w:r>
        <w:t>to</w:t>
      </w:r>
      <w:r>
        <w:rPr>
          <w:spacing w:val="1"/>
        </w:rPr>
        <w:t xml:space="preserve"> </w:t>
      </w:r>
      <w:r>
        <w:t>increase</w:t>
      </w:r>
      <w:r>
        <w:rPr>
          <w:spacing w:val="1"/>
        </w:rPr>
        <w:t xml:space="preserve"> </w:t>
      </w:r>
      <w:r>
        <w:t>the</w:t>
      </w:r>
      <w:r>
        <w:rPr>
          <w:spacing w:val="1"/>
        </w:rPr>
        <w:t xml:space="preserve"> </w:t>
      </w:r>
      <w:r>
        <w:t>dynamic</w:t>
      </w:r>
      <w:r>
        <w:rPr>
          <w:spacing w:val="1"/>
        </w:rPr>
        <w:t xml:space="preserve"> </w:t>
      </w:r>
      <w:r>
        <w:t>range</w:t>
      </w:r>
      <w:r>
        <w:rPr>
          <w:spacing w:val="1"/>
        </w:rPr>
        <w:t xml:space="preserve"> </w:t>
      </w:r>
      <w:r>
        <w:t>of</w:t>
      </w:r>
      <w:r>
        <w:rPr>
          <w:spacing w:val="1"/>
        </w:rPr>
        <w:t xml:space="preserve"> </w:t>
      </w:r>
      <w:r>
        <w:t>the</w:t>
      </w:r>
      <w:r>
        <w:rPr>
          <w:spacing w:val="1"/>
        </w:rPr>
        <w:t xml:space="preserve"> </w:t>
      </w:r>
      <w:r>
        <w:t>gray levels</w:t>
      </w:r>
      <w:r>
        <w:rPr>
          <w:spacing w:val="1"/>
        </w:rPr>
        <w:t xml:space="preserve"> </w:t>
      </w:r>
      <w:r>
        <w:t>in</w:t>
      </w:r>
      <w:r>
        <w:rPr>
          <w:spacing w:val="1"/>
        </w:rPr>
        <w:t xml:space="preserve"> </w:t>
      </w:r>
      <w:r>
        <w:t>the</w:t>
      </w:r>
      <w:r>
        <w:rPr>
          <w:spacing w:val="1"/>
        </w:rPr>
        <w:t xml:space="preserve"> </w:t>
      </w:r>
      <w:r>
        <w:t>image</w:t>
      </w:r>
      <w:r>
        <w:rPr>
          <w:spacing w:val="1"/>
        </w:rPr>
        <w:t xml:space="preserve"> </w:t>
      </w:r>
      <w:r>
        <w:t>being</w:t>
      </w:r>
      <w:r>
        <w:rPr>
          <w:spacing w:val="-57"/>
        </w:rPr>
        <w:t xml:space="preserve"> </w:t>
      </w:r>
      <w:r>
        <w:t>processed.</w:t>
      </w:r>
    </w:p>
    <w:p>
      <w:pPr>
        <w:pStyle w:val="9"/>
        <w:numPr>
          <w:ilvl w:val="0"/>
          <w:numId w:val="2"/>
        </w:numPr>
        <w:tabs>
          <w:tab w:val="left" w:pos="821"/>
        </w:tabs>
        <w:spacing w:before="1" w:after="0" w:line="350" w:lineRule="auto"/>
        <w:ind w:left="820" w:right="336" w:hanging="360"/>
        <w:jc w:val="both"/>
        <w:rPr>
          <w:sz w:val="24"/>
        </w:rPr>
      </w:pPr>
      <w:r>
        <w:rPr>
          <w:sz w:val="24"/>
        </w:rPr>
        <w:t>If r1,s1 and r2,s2 control the shape of the transformation function.and if r1=s1 and r2=s2</w:t>
      </w:r>
      <w:r>
        <w:rPr>
          <w:spacing w:val="1"/>
          <w:sz w:val="24"/>
        </w:rPr>
        <w:t xml:space="preserve"> </w:t>
      </w:r>
      <w:r>
        <w:rPr>
          <w:sz w:val="24"/>
        </w:rPr>
        <w:t>the</w:t>
      </w:r>
      <w:r>
        <w:rPr>
          <w:spacing w:val="-1"/>
          <w:sz w:val="24"/>
        </w:rPr>
        <w:t xml:space="preserve"> </w:t>
      </w:r>
      <w:r>
        <w:rPr>
          <w:sz w:val="24"/>
        </w:rPr>
        <w:t>transformation is a</w:t>
      </w:r>
      <w:r>
        <w:rPr>
          <w:spacing w:val="-2"/>
          <w:sz w:val="24"/>
        </w:rPr>
        <w:t xml:space="preserve"> </w:t>
      </w:r>
      <w:r>
        <w:rPr>
          <w:sz w:val="24"/>
        </w:rPr>
        <w:t>linear function that</w:t>
      </w:r>
      <w:r>
        <w:rPr>
          <w:spacing w:val="-1"/>
          <w:sz w:val="24"/>
        </w:rPr>
        <w:t xml:space="preserve"> </w:t>
      </w:r>
      <w:r>
        <w:rPr>
          <w:sz w:val="24"/>
        </w:rPr>
        <w:t>produces no</w:t>
      </w:r>
      <w:r>
        <w:rPr>
          <w:spacing w:val="2"/>
          <w:sz w:val="24"/>
        </w:rPr>
        <w:t xml:space="preserve"> </w:t>
      </w:r>
      <w:r>
        <w:rPr>
          <w:sz w:val="24"/>
        </w:rPr>
        <w:t>changes in</w:t>
      </w:r>
      <w:r>
        <w:rPr>
          <w:spacing w:val="-1"/>
          <w:sz w:val="24"/>
        </w:rPr>
        <w:t xml:space="preserve"> </w:t>
      </w:r>
      <w:r>
        <w:rPr>
          <w:sz w:val="24"/>
        </w:rPr>
        <w:t>intensity</w:t>
      </w:r>
      <w:r>
        <w:rPr>
          <w:spacing w:val="-3"/>
          <w:sz w:val="24"/>
        </w:rPr>
        <w:t xml:space="preserve"> </w:t>
      </w:r>
      <w:r>
        <w:rPr>
          <w:sz w:val="24"/>
        </w:rPr>
        <w:t>levels !</w:t>
      </w:r>
    </w:p>
    <w:p>
      <w:pPr>
        <w:pStyle w:val="9"/>
        <w:numPr>
          <w:ilvl w:val="0"/>
          <w:numId w:val="2"/>
        </w:numPr>
        <w:tabs>
          <w:tab w:val="left" w:pos="821"/>
        </w:tabs>
        <w:spacing w:before="13" w:after="0" w:line="352" w:lineRule="auto"/>
        <w:ind w:left="820" w:right="340" w:hanging="360"/>
        <w:jc w:val="both"/>
        <w:rPr>
          <w:sz w:val="24"/>
        </w:rPr>
      </w:pPr>
      <w:r>
        <w:rPr>
          <w:sz w:val="24"/>
        </w:rPr>
        <w:t>If r1=r2 and s1=0 and s2 =L-1, the transformation becomes a thresholding function that</w:t>
      </w:r>
      <w:r>
        <w:rPr>
          <w:spacing w:val="1"/>
          <w:sz w:val="24"/>
        </w:rPr>
        <w:t xml:space="preserve"> </w:t>
      </w:r>
      <w:r>
        <w:rPr>
          <w:sz w:val="24"/>
        </w:rPr>
        <w:t>creates a</w:t>
      </w:r>
      <w:r>
        <w:rPr>
          <w:spacing w:val="-1"/>
          <w:sz w:val="24"/>
        </w:rPr>
        <w:t xml:space="preserve"> </w:t>
      </w:r>
      <w:r>
        <w:rPr>
          <w:sz w:val="24"/>
        </w:rPr>
        <w:t>binary</w:t>
      </w:r>
      <w:r>
        <w:rPr>
          <w:spacing w:val="-5"/>
          <w:sz w:val="24"/>
        </w:rPr>
        <w:t xml:space="preserve"> </w:t>
      </w:r>
      <w:r>
        <w:rPr>
          <w:sz w:val="24"/>
        </w:rPr>
        <w:t>image.</w:t>
      </w:r>
    </w:p>
    <w:p>
      <w:pPr>
        <w:pStyle w:val="9"/>
        <w:numPr>
          <w:ilvl w:val="0"/>
          <w:numId w:val="2"/>
        </w:numPr>
        <w:tabs>
          <w:tab w:val="left" w:pos="821"/>
        </w:tabs>
        <w:spacing w:before="7" w:after="0" w:line="355" w:lineRule="auto"/>
        <w:ind w:left="820" w:right="340" w:hanging="360"/>
        <w:jc w:val="both"/>
        <w:rPr>
          <w:sz w:val="24"/>
        </w:rPr>
      </w:pPr>
      <w:r>
        <w:rPr>
          <w:sz w:val="24"/>
        </w:rPr>
        <w:t>In</w:t>
      </w:r>
      <w:r>
        <w:rPr>
          <w:spacing w:val="1"/>
          <w:sz w:val="24"/>
        </w:rPr>
        <w:t xml:space="preserve"> </w:t>
      </w:r>
      <w:r>
        <w:rPr>
          <w:sz w:val="24"/>
        </w:rPr>
        <w:t>general</w:t>
      </w:r>
      <w:r>
        <w:rPr>
          <w:spacing w:val="1"/>
          <w:sz w:val="24"/>
        </w:rPr>
        <w:t xml:space="preserve"> </w:t>
      </w:r>
      <w:r>
        <w:rPr>
          <w:sz w:val="24"/>
        </w:rPr>
        <w:t>r1≤r2</w:t>
      </w:r>
      <w:r>
        <w:rPr>
          <w:spacing w:val="1"/>
          <w:sz w:val="24"/>
        </w:rPr>
        <w:t xml:space="preserve"> </w:t>
      </w:r>
      <w:r>
        <w:rPr>
          <w:sz w:val="24"/>
        </w:rPr>
        <w:t>and</w:t>
      </w:r>
      <w:r>
        <w:rPr>
          <w:spacing w:val="1"/>
          <w:sz w:val="24"/>
        </w:rPr>
        <w:t xml:space="preserve"> </w:t>
      </w:r>
      <w:r>
        <w:rPr>
          <w:sz w:val="24"/>
        </w:rPr>
        <w:t>s1</w:t>
      </w:r>
      <w:r>
        <w:rPr>
          <w:spacing w:val="1"/>
          <w:sz w:val="24"/>
        </w:rPr>
        <w:t xml:space="preserve"> </w:t>
      </w:r>
      <w:r>
        <w:rPr>
          <w:sz w:val="24"/>
        </w:rPr>
        <w:t>≤s2</w:t>
      </w:r>
      <w:r>
        <w:rPr>
          <w:spacing w:val="1"/>
          <w:sz w:val="24"/>
        </w:rPr>
        <w:t xml:space="preserve"> </w:t>
      </w:r>
      <w:r>
        <w:rPr>
          <w:sz w:val="24"/>
        </w:rPr>
        <w:t>is</w:t>
      </w:r>
      <w:r>
        <w:rPr>
          <w:spacing w:val="1"/>
          <w:sz w:val="24"/>
        </w:rPr>
        <w:t xml:space="preserve"> </w:t>
      </w:r>
      <w:r>
        <w:rPr>
          <w:sz w:val="24"/>
        </w:rPr>
        <w:t>assumed</w:t>
      </w:r>
      <w:r>
        <w:rPr>
          <w:spacing w:val="1"/>
          <w:sz w:val="24"/>
        </w:rPr>
        <w:t xml:space="preserve"> </w:t>
      </w:r>
      <w:r>
        <w:rPr>
          <w:sz w:val="24"/>
        </w:rPr>
        <w:t>so</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function</w:t>
      </w:r>
      <w:r>
        <w:rPr>
          <w:spacing w:val="1"/>
          <w:sz w:val="24"/>
        </w:rPr>
        <w:t xml:space="preserve"> </w:t>
      </w:r>
      <w:r>
        <w:rPr>
          <w:sz w:val="24"/>
        </w:rPr>
        <w:t>is</w:t>
      </w:r>
      <w:r>
        <w:rPr>
          <w:spacing w:val="1"/>
          <w:sz w:val="24"/>
        </w:rPr>
        <w:t xml:space="preserve"> </w:t>
      </w:r>
      <w:r>
        <w:rPr>
          <w:sz w:val="24"/>
        </w:rPr>
        <w:t>single</w:t>
      </w:r>
      <w:r>
        <w:rPr>
          <w:spacing w:val="1"/>
          <w:sz w:val="24"/>
        </w:rPr>
        <w:t xml:space="preserve"> </w:t>
      </w:r>
      <w:r>
        <w:rPr>
          <w:sz w:val="24"/>
        </w:rPr>
        <w:t>valued</w:t>
      </w:r>
      <w:r>
        <w:rPr>
          <w:spacing w:val="1"/>
          <w:sz w:val="24"/>
        </w:rPr>
        <w:t xml:space="preserve"> </w:t>
      </w:r>
      <w:r>
        <w:rPr>
          <w:sz w:val="24"/>
        </w:rPr>
        <w:t>and</w:t>
      </w:r>
      <w:r>
        <w:rPr>
          <w:spacing w:val="1"/>
          <w:sz w:val="24"/>
        </w:rPr>
        <w:t xml:space="preserve"> </w:t>
      </w:r>
      <w:r>
        <w:rPr>
          <w:sz w:val="24"/>
        </w:rPr>
        <w:t>monotonically increasing. This preserves the order of intensity levels, thus preventing the</w:t>
      </w:r>
      <w:r>
        <w:rPr>
          <w:spacing w:val="-57"/>
          <w:sz w:val="24"/>
        </w:rPr>
        <w:t xml:space="preserve"> </w:t>
      </w:r>
      <w:r>
        <w:rPr>
          <w:sz w:val="24"/>
        </w:rPr>
        <w:t>creation</w:t>
      </w:r>
      <w:r>
        <w:rPr>
          <w:spacing w:val="-1"/>
          <w:sz w:val="24"/>
        </w:rPr>
        <w:t xml:space="preserve"> </w:t>
      </w:r>
      <w:r>
        <w:rPr>
          <w:sz w:val="24"/>
        </w:rPr>
        <w:t>of</w:t>
      </w:r>
      <w:r>
        <w:rPr>
          <w:spacing w:val="-1"/>
          <w:sz w:val="24"/>
        </w:rPr>
        <w:t xml:space="preserve"> </w:t>
      </w:r>
      <w:r>
        <w:rPr>
          <w:sz w:val="24"/>
        </w:rPr>
        <w:t>intensity</w:t>
      </w:r>
      <w:r>
        <w:rPr>
          <w:spacing w:val="-5"/>
          <w:sz w:val="24"/>
        </w:rPr>
        <w:t xml:space="preserve"> </w:t>
      </w:r>
      <w:r>
        <w:rPr>
          <w:sz w:val="24"/>
        </w:rPr>
        <w:t>artifacts in the processed image.</w:t>
      </w:r>
    </w:p>
    <w:p>
      <w:pPr>
        <w:pStyle w:val="6"/>
        <w:rPr>
          <w:sz w:val="37"/>
        </w:rPr>
      </w:pPr>
    </w:p>
    <w:p>
      <w:pPr>
        <w:pStyle w:val="3"/>
        <w:spacing w:before="1"/>
      </w:pPr>
      <w:r>
        <w:t>Gray</w:t>
      </w:r>
      <w:r>
        <w:rPr>
          <w:spacing w:val="-1"/>
        </w:rPr>
        <w:t xml:space="preserve"> </w:t>
      </w:r>
      <w:r>
        <w:t>level</w:t>
      </w:r>
      <w:r>
        <w:rPr>
          <w:spacing w:val="-1"/>
        </w:rPr>
        <w:t xml:space="preserve"> </w:t>
      </w:r>
      <w:r>
        <w:t>slicing</w:t>
      </w:r>
    </w:p>
    <w:p>
      <w:pPr>
        <w:pStyle w:val="6"/>
        <w:spacing w:before="134" w:line="360" w:lineRule="auto"/>
        <w:ind w:left="100" w:right="336" w:firstLine="719"/>
        <w:jc w:val="both"/>
      </w:pPr>
      <w:r>
        <w:t>It is</w:t>
      </w:r>
      <w:r>
        <w:rPr>
          <w:spacing w:val="1"/>
        </w:rPr>
        <w:t xml:space="preserve"> </w:t>
      </w:r>
      <w:r>
        <w:t>highlighting a specific range of intensities in an image often</w:t>
      </w:r>
      <w:r>
        <w:rPr>
          <w:spacing w:val="1"/>
        </w:rPr>
        <w:t xml:space="preserve"> </w:t>
      </w:r>
      <w:r>
        <w:t>is</w:t>
      </w:r>
      <w:r>
        <w:rPr>
          <w:spacing w:val="1"/>
        </w:rPr>
        <w:t xml:space="preserve"> </w:t>
      </w:r>
      <w:r>
        <w:t>of interest.</w:t>
      </w:r>
      <w:r>
        <w:rPr>
          <w:spacing w:val="1"/>
        </w:rPr>
        <w:t xml:space="preserve"> </w:t>
      </w:r>
      <w:r>
        <w:t>Its</w:t>
      </w:r>
      <w:r>
        <w:rPr>
          <w:spacing w:val="1"/>
        </w:rPr>
        <w:t xml:space="preserve"> </w:t>
      </w:r>
      <w:r>
        <w:t>applications</w:t>
      </w:r>
      <w:r>
        <w:rPr>
          <w:spacing w:val="1"/>
        </w:rPr>
        <w:t xml:space="preserve"> </w:t>
      </w:r>
      <w:r>
        <w:t>include</w:t>
      </w:r>
      <w:r>
        <w:rPr>
          <w:spacing w:val="1"/>
        </w:rPr>
        <w:t xml:space="preserve"> </w:t>
      </w:r>
      <w:r>
        <w:t>enhancing</w:t>
      </w:r>
      <w:r>
        <w:rPr>
          <w:spacing w:val="1"/>
        </w:rPr>
        <w:t xml:space="preserve"> </w:t>
      </w:r>
      <w:r>
        <w:t>features</w:t>
      </w:r>
      <w:r>
        <w:rPr>
          <w:spacing w:val="1"/>
        </w:rPr>
        <w:t xml:space="preserve"> </w:t>
      </w:r>
      <w:r>
        <w:t>such</w:t>
      </w:r>
      <w:r>
        <w:rPr>
          <w:spacing w:val="1"/>
        </w:rPr>
        <w:t xml:space="preserve"> </w:t>
      </w:r>
      <w:r>
        <w:t>as</w:t>
      </w:r>
      <w:r>
        <w:rPr>
          <w:spacing w:val="1"/>
        </w:rPr>
        <w:t xml:space="preserve"> </w:t>
      </w:r>
      <w:r>
        <w:t>masses</w:t>
      </w:r>
      <w:r>
        <w:rPr>
          <w:spacing w:val="1"/>
        </w:rPr>
        <w:t xml:space="preserve"> </w:t>
      </w:r>
      <w:r>
        <w:t>of</w:t>
      </w:r>
      <w:r>
        <w:rPr>
          <w:spacing w:val="1"/>
        </w:rPr>
        <w:t xml:space="preserve"> </w:t>
      </w:r>
      <w:r>
        <w:t>water</w:t>
      </w:r>
      <w:r>
        <w:rPr>
          <w:spacing w:val="1"/>
        </w:rPr>
        <w:t xml:space="preserve"> </w:t>
      </w:r>
      <w:r>
        <w:t>in</w:t>
      </w:r>
      <w:r>
        <w:rPr>
          <w:spacing w:val="1"/>
        </w:rPr>
        <w:t xml:space="preserve"> </w:t>
      </w:r>
      <w:r>
        <w:t>satellite</w:t>
      </w:r>
      <w:r>
        <w:rPr>
          <w:spacing w:val="1"/>
        </w:rPr>
        <w:t xml:space="preserve"> </w:t>
      </w:r>
      <w:r>
        <w:t>imagery</w:t>
      </w:r>
      <w:r>
        <w:rPr>
          <w:spacing w:val="1"/>
        </w:rPr>
        <w:t xml:space="preserve"> </w:t>
      </w:r>
      <w:r>
        <w:t>and</w:t>
      </w:r>
      <w:r>
        <w:rPr>
          <w:spacing w:val="1"/>
        </w:rPr>
        <w:t xml:space="preserve"> </w:t>
      </w:r>
      <w:r>
        <w:t>enhancing</w:t>
      </w:r>
      <w:r>
        <w:rPr>
          <w:spacing w:val="-4"/>
        </w:rPr>
        <w:t xml:space="preserve"> </w:t>
      </w:r>
      <w:r>
        <w:t>flaws in X-ray</w:t>
      </w:r>
      <w:r>
        <w:rPr>
          <w:spacing w:val="-3"/>
        </w:rPr>
        <w:t xml:space="preserve"> </w:t>
      </w:r>
      <w:r>
        <w:t>images.</w:t>
      </w:r>
    </w:p>
    <w:p>
      <w:pPr>
        <w:pStyle w:val="9"/>
        <w:numPr>
          <w:ilvl w:val="0"/>
          <w:numId w:val="2"/>
        </w:numPr>
        <w:tabs>
          <w:tab w:val="left" w:pos="821"/>
        </w:tabs>
        <w:spacing w:before="0" w:after="0" w:line="293" w:lineRule="exact"/>
        <w:ind w:left="820" w:right="0" w:hanging="361"/>
        <w:jc w:val="both"/>
        <w:rPr>
          <w:sz w:val="24"/>
        </w:rPr>
      </w:pPr>
      <w:r>
        <w:rPr>
          <w:sz w:val="24"/>
        </w:rPr>
        <w:t>The</w:t>
      </w:r>
      <w:r>
        <w:rPr>
          <w:spacing w:val="-2"/>
          <w:sz w:val="24"/>
        </w:rPr>
        <w:t xml:space="preserve"> </w:t>
      </w:r>
      <w:r>
        <w:rPr>
          <w:sz w:val="24"/>
        </w:rPr>
        <w:t>intensity</w:t>
      </w:r>
      <w:r>
        <w:rPr>
          <w:spacing w:val="-5"/>
          <w:sz w:val="24"/>
        </w:rPr>
        <w:t xml:space="preserve"> </w:t>
      </w:r>
      <w:r>
        <w:rPr>
          <w:sz w:val="24"/>
        </w:rPr>
        <w:t>level slicing</w:t>
      </w:r>
      <w:r>
        <w:rPr>
          <w:spacing w:val="-3"/>
          <w:sz w:val="24"/>
        </w:rPr>
        <w:t xml:space="preserve"> </w:t>
      </w:r>
      <w:r>
        <w:rPr>
          <w:sz w:val="24"/>
        </w:rPr>
        <w:t>process can be implemented for these</w:t>
      </w:r>
      <w:r>
        <w:rPr>
          <w:spacing w:val="-1"/>
          <w:sz w:val="24"/>
        </w:rPr>
        <w:t xml:space="preserve"> </w:t>
      </w:r>
      <w:r>
        <w:rPr>
          <w:sz w:val="24"/>
        </w:rPr>
        <w:t>defects/noise etc.</w:t>
      </w:r>
    </w:p>
    <w:p>
      <w:pPr>
        <w:pStyle w:val="9"/>
        <w:numPr>
          <w:ilvl w:val="0"/>
          <w:numId w:val="2"/>
        </w:numPr>
        <w:tabs>
          <w:tab w:val="left" w:pos="821"/>
        </w:tabs>
        <w:spacing w:before="138" w:after="0" w:line="240" w:lineRule="auto"/>
        <w:ind w:left="820" w:right="0" w:hanging="361"/>
        <w:jc w:val="both"/>
        <w:rPr>
          <w:sz w:val="24"/>
        </w:rPr>
      </w:pPr>
      <w:r>
        <w:rPr>
          <w:sz w:val="24"/>
        </w:rPr>
        <w:t>It</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done</w:t>
      </w:r>
      <w:r>
        <w:rPr>
          <w:spacing w:val="-2"/>
          <w:sz w:val="24"/>
        </w:rPr>
        <w:t xml:space="preserve"> </w:t>
      </w:r>
      <w:r>
        <w:rPr>
          <w:sz w:val="24"/>
        </w:rPr>
        <w:t>in</w:t>
      </w:r>
      <w:r>
        <w:rPr>
          <w:spacing w:val="-1"/>
          <w:sz w:val="24"/>
        </w:rPr>
        <w:t xml:space="preserve"> </w:t>
      </w:r>
      <w:r>
        <w:rPr>
          <w:sz w:val="24"/>
        </w:rPr>
        <w:t>several</w:t>
      </w:r>
      <w:r>
        <w:rPr>
          <w:spacing w:val="2"/>
          <w:sz w:val="24"/>
        </w:rPr>
        <w:t xml:space="preserve"> </w:t>
      </w:r>
      <w:r>
        <w:rPr>
          <w:sz w:val="24"/>
        </w:rPr>
        <w:t>ways</w:t>
      </w:r>
    </w:p>
    <w:p>
      <w:pPr>
        <w:pStyle w:val="6"/>
        <w:spacing w:before="137" w:line="360" w:lineRule="auto"/>
        <w:ind w:left="100" w:right="339" w:firstLine="719"/>
        <w:jc w:val="both"/>
      </w:pPr>
      <w:r>
        <w:t>Ex:</w:t>
      </w:r>
      <w:r>
        <w:rPr>
          <w:spacing w:val="8"/>
        </w:rPr>
        <w:t xml:space="preserve"> </w:t>
      </w:r>
      <w:r>
        <w:t>One</w:t>
      </w:r>
      <w:r>
        <w:rPr>
          <w:spacing w:val="6"/>
        </w:rPr>
        <w:t xml:space="preserve"> </w:t>
      </w:r>
      <w:r>
        <w:t>is</w:t>
      </w:r>
      <w:r>
        <w:rPr>
          <w:spacing w:val="10"/>
        </w:rPr>
        <w:t xml:space="preserve"> </w:t>
      </w:r>
      <w:r>
        <w:t>to</w:t>
      </w:r>
      <w:r>
        <w:rPr>
          <w:spacing w:val="8"/>
        </w:rPr>
        <w:t xml:space="preserve"> </w:t>
      </w:r>
      <w:r>
        <w:t>display</w:t>
      </w:r>
      <w:r>
        <w:rPr>
          <w:spacing w:val="6"/>
        </w:rPr>
        <w:t xml:space="preserve"> </w:t>
      </w:r>
      <w:r>
        <w:t>in</w:t>
      </w:r>
      <w:r>
        <w:rPr>
          <w:spacing w:val="11"/>
        </w:rPr>
        <w:t xml:space="preserve"> </w:t>
      </w:r>
      <w:r>
        <w:t>one</w:t>
      </w:r>
      <w:r>
        <w:rPr>
          <w:spacing w:val="8"/>
        </w:rPr>
        <w:t xml:space="preserve"> </w:t>
      </w:r>
      <w:r>
        <w:t>value</w:t>
      </w:r>
      <w:r>
        <w:rPr>
          <w:spacing w:val="10"/>
        </w:rPr>
        <w:t xml:space="preserve"> </w:t>
      </w:r>
      <w:r>
        <w:t>(say,</w:t>
      </w:r>
      <w:r>
        <w:rPr>
          <w:spacing w:val="11"/>
        </w:rPr>
        <w:t xml:space="preserve"> </w:t>
      </w:r>
      <w:r>
        <w:t>white),</w:t>
      </w:r>
      <w:r>
        <w:rPr>
          <w:spacing w:val="10"/>
        </w:rPr>
        <w:t xml:space="preserve"> </w:t>
      </w:r>
      <w:r>
        <w:t>all</w:t>
      </w:r>
      <w:r>
        <w:rPr>
          <w:spacing w:val="14"/>
        </w:rPr>
        <w:t xml:space="preserve"> </w:t>
      </w:r>
      <w:r>
        <w:t>the</w:t>
      </w:r>
      <w:r>
        <w:rPr>
          <w:spacing w:val="8"/>
        </w:rPr>
        <w:t xml:space="preserve"> </w:t>
      </w:r>
      <w:r>
        <w:t>values</w:t>
      </w:r>
      <w:r>
        <w:rPr>
          <w:spacing w:val="10"/>
        </w:rPr>
        <w:t xml:space="preserve"> </w:t>
      </w:r>
      <w:r>
        <w:t>in</w:t>
      </w:r>
      <w:r>
        <w:rPr>
          <w:spacing w:val="9"/>
        </w:rPr>
        <w:t xml:space="preserve"> </w:t>
      </w:r>
      <w:r>
        <w:t>the</w:t>
      </w:r>
      <w:r>
        <w:rPr>
          <w:spacing w:val="10"/>
        </w:rPr>
        <w:t xml:space="preserve"> </w:t>
      </w:r>
      <w:r>
        <w:t>range</w:t>
      </w:r>
      <w:r>
        <w:rPr>
          <w:spacing w:val="12"/>
        </w:rPr>
        <w:t xml:space="preserve"> </w:t>
      </w:r>
      <w:r>
        <w:t>of</w:t>
      </w:r>
      <w:r>
        <w:rPr>
          <w:spacing w:val="7"/>
        </w:rPr>
        <w:t xml:space="preserve"> </w:t>
      </w:r>
      <w:r>
        <w:t>interest</w:t>
      </w:r>
      <w:r>
        <w:rPr>
          <w:spacing w:val="12"/>
        </w:rPr>
        <w:t xml:space="preserve"> </w:t>
      </w:r>
      <w:r>
        <w:t>and</w:t>
      </w:r>
      <w:r>
        <w:rPr>
          <w:spacing w:val="-58"/>
        </w:rPr>
        <w:t xml:space="preserve"> </w:t>
      </w:r>
      <w:r>
        <w:t>in</w:t>
      </w:r>
      <w:r>
        <w:rPr>
          <w:spacing w:val="-1"/>
        </w:rPr>
        <w:t xml:space="preserve"> </w:t>
      </w:r>
      <w:r>
        <w:t>another (say, black),</w:t>
      </w:r>
      <w:r>
        <w:rPr>
          <w:spacing w:val="1"/>
        </w:rPr>
        <w:t xml:space="preserve"> </w:t>
      </w:r>
      <w:r>
        <w:t>all other</w:t>
      </w:r>
      <w:r>
        <w:rPr>
          <w:spacing w:val="-2"/>
        </w:rPr>
        <w:t xml:space="preserve"> </w:t>
      </w:r>
      <w:r>
        <w:t>intensities.</w:t>
      </w:r>
    </w:p>
    <w:p>
      <w:pPr>
        <w:pStyle w:val="3"/>
        <w:spacing w:before="5"/>
      </w:pPr>
      <w:r>
        <w:t>Bit-plane</w:t>
      </w:r>
      <w:r>
        <w:rPr>
          <w:spacing w:val="-2"/>
        </w:rPr>
        <w:t xml:space="preserve"> </w:t>
      </w:r>
      <w:r>
        <w:t>slicing</w:t>
      </w:r>
    </w:p>
    <w:p>
      <w:pPr>
        <w:pStyle w:val="6"/>
        <w:rPr>
          <w:b/>
          <w:sz w:val="29"/>
        </w:rPr>
      </w:pPr>
    </w:p>
    <w:p>
      <w:pPr>
        <w:pStyle w:val="6"/>
        <w:spacing w:line="360" w:lineRule="auto"/>
        <w:ind w:left="100" w:right="334" w:firstLine="719"/>
        <w:jc w:val="both"/>
      </w:pPr>
      <w:r>
        <w:t>Instead of highlighting gray-level ranges, highlighting the contribution made to</w:t>
      </w:r>
      <w:r>
        <w:rPr>
          <w:spacing w:val="1"/>
        </w:rPr>
        <w:t xml:space="preserve"> </w:t>
      </w:r>
      <w:r>
        <w:t>total</w:t>
      </w:r>
      <w:r>
        <w:rPr>
          <w:spacing w:val="1"/>
        </w:rPr>
        <w:t xml:space="preserve"> </w:t>
      </w:r>
      <w:r>
        <w:t>image appearance by specific bits might be desired. Suppose that each pixel in an image is</w:t>
      </w:r>
      <w:r>
        <w:rPr>
          <w:spacing w:val="1"/>
        </w:rPr>
        <w:t xml:space="preserve"> </w:t>
      </w:r>
      <w:r>
        <w:t>represented by</w:t>
      </w:r>
      <w:r>
        <w:rPr>
          <w:spacing w:val="-7"/>
        </w:rPr>
        <w:t xml:space="preserve"> </w:t>
      </w:r>
      <w:r>
        <w:t>8</w:t>
      </w:r>
      <w:r>
        <w:rPr>
          <w:spacing w:val="1"/>
        </w:rPr>
        <w:t xml:space="preserve"> </w:t>
      </w:r>
      <w:r>
        <w:t>bits.</w:t>
      </w:r>
      <w:r>
        <w:rPr>
          <w:spacing w:val="3"/>
        </w:rPr>
        <w:t xml:space="preserve"> </w:t>
      </w:r>
      <w:r>
        <w:t>Imagine</w:t>
      </w:r>
      <w:r>
        <w:rPr>
          <w:spacing w:val="1"/>
        </w:rPr>
        <w:t xml:space="preserve"> </w:t>
      </w:r>
      <w:r>
        <w:t>that</w:t>
      </w:r>
      <w:r>
        <w:rPr>
          <w:spacing w:val="1"/>
        </w:rPr>
        <w:t xml:space="preserve"> </w:t>
      </w:r>
      <w:r>
        <w:t>the image is</w:t>
      </w:r>
      <w:r>
        <w:rPr>
          <w:spacing w:val="1"/>
        </w:rPr>
        <w:t xml:space="preserve"> </w:t>
      </w:r>
      <w:r>
        <w:t>composed</w:t>
      </w:r>
      <w:r>
        <w:rPr>
          <w:spacing w:val="6"/>
        </w:rPr>
        <w:t xml:space="preserve"> </w:t>
      </w:r>
      <w:r>
        <w:t>of</w:t>
      </w:r>
      <w:r>
        <w:rPr>
          <w:spacing w:val="1"/>
        </w:rPr>
        <w:t xml:space="preserve"> </w:t>
      </w:r>
      <w:r>
        <w:t>eight</w:t>
      </w:r>
      <w:r>
        <w:rPr>
          <w:spacing w:val="1"/>
        </w:rPr>
        <w:t xml:space="preserve"> </w:t>
      </w:r>
      <w:r>
        <w:t>1-bit</w:t>
      </w:r>
      <w:r>
        <w:rPr>
          <w:spacing w:val="1"/>
        </w:rPr>
        <w:t xml:space="preserve"> </w:t>
      </w:r>
      <w:r>
        <w:t>planes,</w:t>
      </w:r>
      <w:r>
        <w:rPr>
          <w:spacing w:val="1"/>
        </w:rPr>
        <w:t xml:space="preserve"> </w:t>
      </w:r>
      <w:r>
        <w:t>ranging</w:t>
      </w:r>
      <w:r>
        <w:rPr>
          <w:spacing w:val="-2"/>
        </w:rPr>
        <w:t xml:space="preserve"> </w:t>
      </w:r>
      <w:r>
        <w:t>from</w:t>
      </w:r>
      <w:r>
        <w:rPr>
          <w:spacing w:val="2"/>
        </w:rPr>
        <w:t xml:space="preserve"> </w:t>
      </w:r>
      <w:r>
        <w:t>bit-</w:t>
      </w:r>
    </w:p>
    <w:p>
      <w:pPr>
        <w:spacing w:after="0" w:line="360" w:lineRule="auto"/>
        <w:jc w:val="both"/>
        <w:sectPr>
          <w:pgSz w:w="12240" w:h="15840"/>
          <w:pgMar w:top="1500" w:right="1100" w:bottom="280" w:left="1340" w:header="720" w:footer="0" w:gutter="0"/>
          <w:cols w:space="720" w:num="1"/>
        </w:sectPr>
      </w:pPr>
    </w:p>
    <w:p>
      <w:pPr>
        <w:pStyle w:val="6"/>
        <w:spacing w:before="1"/>
        <w:rPr>
          <w:sz w:val="15"/>
        </w:rPr>
      </w:pPr>
    </w:p>
    <w:p>
      <w:pPr>
        <w:pStyle w:val="6"/>
        <w:spacing w:before="90" w:line="360" w:lineRule="auto"/>
        <w:ind w:left="100" w:right="337"/>
        <w:jc w:val="both"/>
      </w:pPr>
      <w:r>
        <w:t>plane 0 for the least significant bit to bit plane 7 for the most significant bit. In terms of 8-bit</w:t>
      </w:r>
      <w:r>
        <w:rPr>
          <w:spacing w:val="1"/>
        </w:rPr>
        <w:t xml:space="preserve"> </w:t>
      </w:r>
      <w:r>
        <w:t>bytes, plane 0 contains all the lowest order bits in the bytes comprising the pixels in the image</w:t>
      </w:r>
      <w:r>
        <w:rPr>
          <w:spacing w:val="1"/>
        </w:rPr>
        <w:t xml:space="preserve"> </w:t>
      </w:r>
      <w:r>
        <w:t>and</w:t>
      </w:r>
      <w:r>
        <w:rPr>
          <w:spacing w:val="-1"/>
        </w:rPr>
        <w:t xml:space="preserve"> </w:t>
      </w:r>
      <w:r>
        <w:t>plane</w:t>
      </w:r>
      <w:r>
        <w:rPr>
          <w:spacing w:val="-2"/>
        </w:rPr>
        <w:t xml:space="preserve"> </w:t>
      </w:r>
      <w:r>
        <w:t>7 contains all the high-order</w:t>
      </w:r>
      <w:r>
        <w:rPr>
          <w:spacing w:val="1"/>
        </w:rPr>
        <w:t xml:space="preserve"> </w:t>
      </w:r>
      <w:r>
        <w:t>bits.</w:t>
      </w:r>
    </w:p>
    <w:p>
      <w:pPr>
        <w:pStyle w:val="6"/>
        <w:rPr>
          <w:sz w:val="21"/>
        </w:rPr>
      </w:pPr>
      <w:r>
        <w:drawing>
          <wp:anchor distT="0" distB="0" distL="0" distR="0" simplePos="0" relativeHeight="251660288" behindDoc="0" locked="0" layoutInCell="1" allowOverlap="1">
            <wp:simplePos x="0" y="0"/>
            <wp:positionH relativeFrom="page">
              <wp:posOffset>2094865</wp:posOffset>
            </wp:positionH>
            <wp:positionV relativeFrom="paragraph">
              <wp:posOffset>177800</wp:posOffset>
            </wp:positionV>
            <wp:extent cx="3917950" cy="15621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3918172" cy="1562100"/>
                    </a:xfrm>
                    <a:prstGeom prst="rect">
                      <a:avLst/>
                    </a:prstGeom>
                  </pic:spPr>
                </pic:pic>
              </a:graphicData>
            </a:graphic>
          </wp:anchor>
        </w:drawing>
      </w:r>
    </w:p>
    <w:p>
      <w:pPr>
        <w:pStyle w:val="6"/>
        <w:spacing w:before="7"/>
        <w:rPr>
          <w:sz w:val="26"/>
        </w:rPr>
      </w:pPr>
    </w:p>
    <w:p>
      <w:pPr>
        <w:spacing w:before="0"/>
        <w:ind w:left="85" w:right="326" w:firstLine="0"/>
        <w:jc w:val="center"/>
        <w:rPr>
          <w:b/>
          <w:sz w:val="18"/>
        </w:rPr>
      </w:pPr>
      <w:r>
        <w:rPr>
          <w:rFonts w:ascii="Calibri"/>
          <w:b/>
          <w:sz w:val="22"/>
        </w:rPr>
        <w:t>Figure</w:t>
      </w:r>
      <w:r>
        <w:rPr>
          <w:rFonts w:ascii="Calibri"/>
          <w:b/>
          <w:spacing w:val="-5"/>
          <w:sz w:val="22"/>
        </w:rPr>
        <w:t xml:space="preserve"> </w:t>
      </w:r>
      <w:r>
        <w:rPr>
          <w:rFonts w:ascii="Calibri"/>
          <w:b/>
          <w:sz w:val="22"/>
        </w:rPr>
        <w:t>5:</w:t>
      </w:r>
      <w:r>
        <w:rPr>
          <w:rFonts w:ascii="Calibri"/>
          <w:b/>
          <w:spacing w:val="-4"/>
          <w:sz w:val="22"/>
        </w:rPr>
        <w:t xml:space="preserve"> </w:t>
      </w:r>
      <w:r>
        <w:rPr>
          <w:b/>
          <w:sz w:val="18"/>
        </w:rPr>
        <w:t>Bit-plane</w:t>
      </w:r>
      <w:r>
        <w:rPr>
          <w:b/>
          <w:spacing w:val="-2"/>
          <w:sz w:val="18"/>
        </w:rPr>
        <w:t xml:space="preserve"> </w:t>
      </w:r>
      <w:r>
        <w:rPr>
          <w:b/>
          <w:sz w:val="18"/>
        </w:rPr>
        <w:t>representation</w:t>
      </w:r>
      <w:r>
        <w:rPr>
          <w:b/>
          <w:spacing w:val="-3"/>
          <w:sz w:val="18"/>
        </w:rPr>
        <w:t xml:space="preserve"> </w:t>
      </w:r>
      <w:r>
        <w:rPr>
          <w:b/>
          <w:sz w:val="18"/>
        </w:rPr>
        <w:t>of an</w:t>
      </w:r>
      <w:r>
        <w:rPr>
          <w:b/>
          <w:spacing w:val="-3"/>
          <w:sz w:val="18"/>
        </w:rPr>
        <w:t xml:space="preserve"> </w:t>
      </w:r>
      <w:r>
        <w:rPr>
          <w:b/>
          <w:sz w:val="18"/>
        </w:rPr>
        <w:t>8-bit</w:t>
      </w:r>
      <w:r>
        <w:rPr>
          <w:b/>
          <w:spacing w:val="-1"/>
          <w:sz w:val="18"/>
        </w:rPr>
        <w:t xml:space="preserve"> </w:t>
      </w:r>
      <w:r>
        <w:rPr>
          <w:b/>
          <w:sz w:val="18"/>
        </w:rPr>
        <w:t>image.</w:t>
      </w:r>
    </w:p>
    <w:p>
      <w:pPr>
        <w:pStyle w:val="6"/>
        <w:rPr>
          <w:b/>
          <w:sz w:val="22"/>
        </w:rPr>
      </w:pPr>
    </w:p>
    <w:p>
      <w:pPr>
        <w:pStyle w:val="6"/>
        <w:spacing w:before="191" w:line="360" w:lineRule="auto"/>
        <w:ind w:left="100" w:right="339" w:firstLine="360"/>
        <w:jc w:val="both"/>
      </w:pPr>
      <w:r>
        <w:t>Decomposing an image into its bit planes is useful for analyzing the relative importance of</w:t>
      </w:r>
      <w:r>
        <w:rPr>
          <w:spacing w:val="1"/>
        </w:rPr>
        <w:t xml:space="preserve"> </w:t>
      </w:r>
      <w:r>
        <w:t>each bit in the image, a process that aids in determining the adequacy of the number of bits used</w:t>
      </w:r>
      <w:r>
        <w:rPr>
          <w:spacing w:val="1"/>
        </w:rPr>
        <w:t xml:space="preserve"> </w:t>
      </w:r>
      <w:r>
        <w:t>to</w:t>
      </w:r>
      <w:r>
        <w:rPr>
          <w:spacing w:val="-1"/>
        </w:rPr>
        <w:t xml:space="preserve"> </w:t>
      </w:r>
      <w:r>
        <w:t>quantize</w:t>
      </w:r>
      <w:r>
        <w:rPr>
          <w:spacing w:val="-1"/>
        </w:rPr>
        <w:t xml:space="preserve"> </w:t>
      </w:r>
      <w:r>
        <w:t>the image.</w:t>
      </w:r>
      <w:r>
        <w:rPr>
          <w:spacing w:val="2"/>
        </w:rPr>
        <w:t xml:space="preserve"> </w:t>
      </w:r>
      <w:r>
        <w:t>It</w:t>
      </w:r>
      <w:r>
        <w:rPr>
          <w:spacing w:val="1"/>
        </w:rPr>
        <w:t xml:space="preserve"> </w:t>
      </w:r>
      <w:r>
        <w:t>is useful</w:t>
      </w:r>
      <w:r>
        <w:rPr>
          <w:spacing w:val="-1"/>
        </w:rPr>
        <w:t xml:space="preserve"> </w:t>
      </w:r>
      <w:r>
        <w:t>in image</w:t>
      </w:r>
      <w:r>
        <w:rPr>
          <w:spacing w:val="1"/>
        </w:rPr>
        <w:t xml:space="preserve"> </w:t>
      </w:r>
      <w:r>
        <w:t>compression.</w:t>
      </w:r>
    </w:p>
    <w:p>
      <w:pPr>
        <w:pStyle w:val="9"/>
        <w:numPr>
          <w:ilvl w:val="0"/>
          <w:numId w:val="2"/>
        </w:numPr>
        <w:tabs>
          <w:tab w:val="left" w:pos="820"/>
          <w:tab w:val="left" w:pos="821"/>
        </w:tabs>
        <w:spacing w:before="0" w:after="0" w:line="293" w:lineRule="exact"/>
        <w:ind w:left="820" w:right="0" w:hanging="361"/>
        <w:jc w:val="left"/>
        <w:rPr>
          <w:sz w:val="24"/>
        </w:rPr>
      </w:pPr>
      <w:r>
        <w:rPr>
          <w:sz w:val="24"/>
        </w:rPr>
        <w:t>The</w:t>
      </w:r>
      <w:r>
        <w:rPr>
          <w:spacing w:val="-3"/>
          <w:sz w:val="24"/>
        </w:rPr>
        <w:t xml:space="preserve"> </w:t>
      </w:r>
      <w:r>
        <w:rPr>
          <w:sz w:val="24"/>
        </w:rPr>
        <w:t>reconstruction is</w:t>
      </w:r>
      <w:r>
        <w:rPr>
          <w:spacing w:val="-1"/>
          <w:sz w:val="24"/>
        </w:rPr>
        <w:t xml:space="preserve"> </w:t>
      </w:r>
      <w:r>
        <w:rPr>
          <w:sz w:val="24"/>
        </w:rPr>
        <w:t>done</w:t>
      </w:r>
      <w:r>
        <w:rPr>
          <w:spacing w:val="-1"/>
          <w:sz w:val="24"/>
        </w:rPr>
        <w:t xml:space="preserve"> </w:t>
      </w:r>
      <w:r>
        <w:rPr>
          <w:sz w:val="24"/>
        </w:rPr>
        <w:t>by</w:t>
      </w:r>
      <w:r>
        <w:rPr>
          <w:spacing w:val="-6"/>
          <w:sz w:val="24"/>
        </w:rPr>
        <w:t xml:space="preserve"> </w:t>
      </w:r>
      <w:r>
        <w:rPr>
          <w:sz w:val="24"/>
        </w:rPr>
        <w:t>using</w:t>
      </w:r>
      <w:r>
        <w:rPr>
          <w:spacing w:val="-3"/>
          <w:sz w:val="24"/>
        </w:rPr>
        <w:t xml:space="preserve"> </w:t>
      </w:r>
      <w:r>
        <w:rPr>
          <w:sz w:val="24"/>
        </w:rPr>
        <w:t>few</w:t>
      </w:r>
      <w:r>
        <w:rPr>
          <w:spacing w:val="-1"/>
          <w:sz w:val="24"/>
        </w:rPr>
        <w:t xml:space="preserve"> </w:t>
      </w:r>
      <w:r>
        <w:rPr>
          <w:sz w:val="24"/>
        </w:rPr>
        <w:t>planes only.</w:t>
      </w:r>
    </w:p>
    <w:p>
      <w:pPr>
        <w:pStyle w:val="9"/>
        <w:numPr>
          <w:ilvl w:val="0"/>
          <w:numId w:val="2"/>
        </w:numPr>
        <w:tabs>
          <w:tab w:val="left" w:pos="820"/>
          <w:tab w:val="left" w:pos="821"/>
        </w:tabs>
        <w:spacing w:before="138" w:after="0" w:line="240" w:lineRule="auto"/>
        <w:ind w:left="820" w:right="0" w:hanging="361"/>
        <w:jc w:val="left"/>
        <w:rPr>
          <w:sz w:val="16"/>
        </w:rPr>
      </w:pPr>
      <w:r>
        <w:rPr>
          <w:position w:val="2"/>
          <w:sz w:val="24"/>
        </w:rPr>
        <w:t>It is done by</w:t>
      </w:r>
      <w:r>
        <w:rPr>
          <w:spacing w:val="-5"/>
          <w:position w:val="2"/>
          <w:sz w:val="24"/>
        </w:rPr>
        <w:t xml:space="preserve"> </w:t>
      </w:r>
      <w:r>
        <w:rPr>
          <w:position w:val="2"/>
          <w:sz w:val="24"/>
        </w:rPr>
        <w:t>multiplying</w:t>
      </w:r>
      <w:r>
        <w:rPr>
          <w:spacing w:val="-1"/>
          <w:position w:val="2"/>
          <w:sz w:val="24"/>
        </w:rPr>
        <w:t xml:space="preserve"> </w:t>
      </w:r>
      <w:r>
        <w:rPr>
          <w:position w:val="2"/>
          <w:sz w:val="24"/>
        </w:rPr>
        <w:t>the</w:t>
      </w:r>
      <w:r>
        <w:rPr>
          <w:spacing w:val="1"/>
          <w:position w:val="2"/>
          <w:sz w:val="24"/>
        </w:rPr>
        <w:t xml:space="preserve"> </w:t>
      </w:r>
      <w:r>
        <w:rPr>
          <w:position w:val="2"/>
          <w:sz w:val="24"/>
        </w:rPr>
        <w:t>pixels of the</w:t>
      </w:r>
      <w:r>
        <w:rPr>
          <w:spacing w:val="1"/>
          <w:position w:val="2"/>
          <w:sz w:val="24"/>
        </w:rPr>
        <w:t xml:space="preserve"> </w:t>
      </w:r>
      <w:r>
        <w:rPr>
          <w:position w:val="2"/>
          <w:sz w:val="24"/>
        </w:rPr>
        <w:t>n</w:t>
      </w:r>
      <w:r>
        <w:rPr>
          <w:position w:val="2"/>
          <w:sz w:val="24"/>
          <w:vertAlign w:val="superscript"/>
        </w:rPr>
        <w:t>th</w:t>
      </w:r>
      <w:r>
        <w:rPr>
          <w:spacing w:val="1"/>
          <w:position w:val="2"/>
          <w:sz w:val="24"/>
          <w:vertAlign w:val="baseline"/>
        </w:rPr>
        <w:t xml:space="preserve"> </w:t>
      </w:r>
      <w:r>
        <w:rPr>
          <w:position w:val="2"/>
          <w:sz w:val="24"/>
          <w:vertAlign w:val="baseline"/>
        </w:rPr>
        <w:t>plane</w:t>
      </w:r>
      <w:r>
        <w:rPr>
          <w:spacing w:val="-2"/>
          <w:position w:val="2"/>
          <w:sz w:val="24"/>
          <w:vertAlign w:val="baseline"/>
        </w:rPr>
        <w:t xml:space="preserve"> </w:t>
      </w:r>
      <w:r>
        <w:rPr>
          <w:position w:val="2"/>
          <w:sz w:val="24"/>
          <w:vertAlign w:val="baseline"/>
        </w:rPr>
        <w:t>by</w:t>
      </w:r>
      <w:r>
        <w:rPr>
          <w:spacing w:val="-4"/>
          <w:position w:val="2"/>
          <w:sz w:val="24"/>
          <w:vertAlign w:val="baseline"/>
        </w:rPr>
        <w:t xml:space="preserve"> </w:t>
      </w:r>
      <w:r>
        <w:rPr>
          <w:position w:val="2"/>
          <w:sz w:val="24"/>
          <w:vertAlign w:val="baseline"/>
        </w:rPr>
        <w:t>a</w:t>
      </w:r>
      <w:r>
        <w:rPr>
          <w:spacing w:val="1"/>
          <w:position w:val="2"/>
          <w:sz w:val="24"/>
          <w:vertAlign w:val="baseline"/>
        </w:rPr>
        <w:t xml:space="preserve"> </w:t>
      </w:r>
      <w:r>
        <w:rPr>
          <w:position w:val="2"/>
          <w:sz w:val="24"/>
          <w:vertAlign w:val="baseline"/>
        </w:rPr>
        <w:t>constant</w:t>
      </w:r>
      <w:r>
        <w:rPr>
          <w:spacing w:val="1"/>
          <w:position w:val="2"/>
          <w:sz w:val="24"/>
          <w:vertAlign w:val="baseline"/>
        </w:rPr>
        <w:t xml:space="preserve"> </w:t>
      </w:r>
      <w:r>
        <w:rPr>
          <w:position w:val="2"/>
          <w:sz w:val="24"/>
          <w:vertAlign w:val="baseline"/>
        </w:rPr>
        <w:t>2</w:t>
      </w:r>
      <w:r>
        <w:rPr>
          <w:position w:val="2"/>
          <w:sz w:val="24"/>
          <w:vertAlign w:val="superscript"/>
        </w:rPr>
        <w:t>n-1</w:t>
      </w:r>
      <w:r>
        <w:rPr>
          <w:sz w:val="16"/>
          <w:vertAlign w:val="baseline"/>
        </w:rPr>
        <w:t>.</w:t>
      </w:r>
    </w:p>
    <w:p>
      <w:pPr>
        <w:pStyle w:val="9"/>
        <w:numPr>
          <w:ilvl w:val="0"/>
          <w:numId w:val="2"/>
        </w:numPr>
        <w:tabs>
          <w:tab w:val="left" w:pos="820"/>
          <w:tab w:val="left" w:pos="821"/>
        </w:tabs>
        <w:spacing w:before="117" w:after="0" w:line="240" w:lineRule="auto"/>
        <w:ind w:left="820" w:right="0" w:hanging="361"/>
        <w:jc w:val="left"/>
        <w:rPr>
          <w:sz w:val="24"/>
        </w:rPr>
      </w:pPr>
      <w:r>
        <w:rPr>
          <w:sz w:val="24"/>
        </w:rPr>
        <w:t>All</w:t>
      </w:r>
      <w:r>
        <w:rPr>
          <w:spacing w:val="-2"/>
          <w:sz w:val="24"/>
        </w:rPr>
        <w:t xml:space="preserve"> </w:t>
      </w:r>
      <w:r>
        <w:rPr>
          <w:sz w:val="24"/>
        </w:rPr>
        <w:t>the</w:t>
      </w:r>
      <w:r>
        <w:rPr>
          <w:spacing w:val="-2"/>
          <w:sz w:val="24"/>
        </w:rPr>
        <w:t xml:space="preserve"> </w:t>
      </w:r>
      <w:r>
        <w:rPr>
          <w:sz w:val="24"/>
        </w:rPr>
        <w:t>generated</w:t>
      </w:r>
      <w:r>
        <w:rPr>
          <w:spacing w:val="-1"/>
          <w:sz w:val="24"/>
        </w:rPr>
        <w:t xml:space="preserve"> </w:t>
      </w:r>
      <w:r>
        <w:rPr>
          <w:sz w:val="24"/>
        </w:rPr>
        <w:t>planes</w:t>
      </w:r>
      <w:r>
        <w:rPr>
          <w:spacing w:val="1"/>
          <w:sz w:val="24"/>
        </w:rPr>
        <w:t xml:space="preserve"> </w:t>
      </w:r>
      <w:r>
        <w:rPr>
          <w:sz w:val="24"/>
        </w:rPr>
        <w:t>are</w:t>
      </w:r>
      <w:r>
        <w:rPr>
          <w:spacing w:val="-3"/>
          <w:sz w:val="24"/>
        </w:rPr>
        <w:t xml:space="preserve"> </w:t>
      </w:r>
      <w:r>
        <w:rPr>
          <w:sz w:val="24"/>
        </w:rPr>
        <w:t>added</w:t>
      </w:r>
      <w:r>
        <w:rPr>
          <w:spacing w:val="-1"/>
          <w:sz w:val="24"/>
        </w:rPr>
        <w:t xml:space="preserve"> </w:t>
      </w:r>
      <w:r>
        <w:rPr>
          <w:sz w:val="24"/>
        </w:rPr>
        <w:t>together</w:t>
      </w:r>
      <w:r>
        <w:rPr>
          <w:spacing w:val="-1"/>
          <w:sz w:val="24"/>
        </w:rPr>
        <w:t xml:space="preserve"> </w:t>
      </w:r>
      <w:r>
        <w:rPr>
          <w:sz w:val="24"/>
        </w:rPr>
        <w:t>(few</w:t>
      </w:r>
      <w:r>
        <w:rPr>
          <w:spacing w:val="-1"/>
          <w:sz w:val="24"/>
        </w:rPr>
        <w:t xml:space="preserve"> </w:t>
      </w:r>
      <w:r>
        <w:rPr>
          <w:sz w:val="24"/>
        </w:rPr>
        <w:t>of</w:t>
      </w:r>
      <w:r>
        <w:rPr>
          <w:spacing w:val="-1"/>
          <w:sz w:val="24"/>
        </w:rPr>
        <w:t xml:space="preserve"> </w:t>
      </w:r>
      <w:r>
        <w:rPr>
          <w:sz w:val="24"/>
        </w:rPr>
        <w:t>8</w:t>
      </w:r>
      <w:r>
        <w:rPr>
          <w:spacing w:val="-1"/>
          <w:sz w:val="24"/>
        </w:rPr>
        <w:t xml:space="preserve"> </w:t>
      </w:r>
      <w:r>
        <w:rPr>
          <w:sz w:val="24"/>
        </w:rPr>
        <w:t>planes)</w:t>
      </w:r>
    </w:p>
    <w:p>
      <w:pPr>
        <w:pStyle w:val="9"/>
        <w:numPr>
          <w:ilvl w:val="0"/>
          <w:numId w:val="2"/>
        </w:numPr>
        <w:tabs>
          <w:tab w:val="left" w:pos="820"/>
          <w:tab w:val="left" w:pos="821"/>
        </w:tabs>
        <w:spacing w:before="138" w:after="0" w:line="352" w:lineRule="auto"/>
        <w:ind w:left="820" w:right="336" w:hanging="360"/>
        <w:jc w:val="left"/>
        <w:rPr>
          <w:sz w:val="24"/>
        </w:rPr>
      </w:pPr>
      <w:r>
        <w:rPr>
          <w:sz w:val="24"/>
        </w:rPr>
        <w:t>If</w:t>
      </w:r>
      <w:r>
        <w:rPr>
          <w:spacing w:val="6"/>
          <w:sz w:val="24"/>
        </w:rPr>
        <w:t xml:space="preserve"> </w:t>
      </w:r>
      <w:r>
        <w:rPr>
          <w:sz w:val="24"/>
        </w:rPr>
        <w:t>we</w:t>
      </w:r>
      <w:r>
        <w:rPr>
          <w:spacing w:val="3"/>
          <w:sz w:val="24"/>
        </w:rPr>
        <w:t xml:space="preserve"> </w:t>
      </w:r>
      <w:r>
        <w:rPr>
          <w:sz w:val="24"/>
        </w:rPr>
        <w:t>use</w:t>
      </w:r>
      <w:r>
        <w:rPr>
          <w:spacing w:val="4"/>
          <w:sz w:val="24"/>
        </w:rPr>
        <w:t xml:space="preserve"> </w:t>
      </w:r>
      <w:r>
        <w:rPr>
          <w:sz w:val="24"/>
        </w:rPr>
        <w:t>bit</w:t>
      </w:r>
      <w:r>
        <w:rPr>
          <w:spacing w:val="5"/>
          <w:sz w:val="24"/>
        </w:rPr>
        <w:t xml:space="preserve"> </w:t>
      </w:r>
      <w:r>
        <w:rPr>
          <w:sz w:val="24"/>
        </w:rPr>
        <w:t>plane</w:t>
      </w:r>
      <w:r>
        <w:rPr>
          <w:spacing w:val="4"/>
          <w:sz w:val="24"/>
        </w:rPr>
        <w:t xml:space="preserve"> </w:t>
      </w:r>
      <w:r>
        <w:rPr>
          <w:sz w:val="24"/>
        </w:rPr>
        <w:t>7</w:t>
      </w:r>
      <w:r>
        <w:rPr>
          <w:spacing w:val="4"/>
          <w:sz w:val="24"/>
        </w:rPr>
        <w:t xml:space="preserve"> </w:t>
      </w:r>
      <w:r>
        <w:rPr>
          <w:sz w:val="24"/>
        </w:rPr>
        <w:t>and</w:t>
      </w:r>
      <w:r>
        <w:rPr>
          <w:spacing w:val="6"/>
          <w:sz w:val="24"/>
        </w:rPr>
        <w:t xml:space="preserve"> </w:t>
      </w:r>
      <w:r>
        <w:rPr>
          <w:sz w:val="24"/>
        </w:rPr>
        <w:t>8,</w:t>
      </w:r>
      <w:r>
        <w:rPr>
          <w:spacing w:val="5"/>
          <w:sz w:val="24"/>
        </w:rPr>
        <w:t xml:space="preserve"> </w:t>
      </w:r>
      <w:r>
        <w:rPr>
          <w:sz w:val="24"/>
        </w:rPr>
        <w:t>multiply</w:t>
      </w:r>
      <w:r>
        <w:rPr>
          <w:spacing w:val="-3"/>
          <w:sz w:val="24"/>
        </w:rPr>
        <w:t xml:space="preserve"> </w:t>
      </w:r>
      <w:r>
        <w:rPr>
          <w:sz w:val="24"/>
        </w:rPr>
        <w:t>bit</w:t>
      </w:r>
      <w:r>
        <w:rPr>
          <w:spacing w:val="6"/>
          <w:sz w:val="24"/>
        </w:rPr>
        <w:t xml:space="preserve"> </w:t>
      </w:r>
      <w:r>
        <w:rPr>
          <w:sz w:val="24"/>
        </w:rPr>
        <w:t>plane</w:t>
      </w:r>
      <w:r>
        <w:rPr>
          <w:spacing w:val="3"/>
          <w:sz w:val="24"/>
        </w:rPr>
        <w:t xml:space="preserve"> </w:t>
      </w:r>
      <w:r>
        <w:rPr>
          <w:sz w:val="24"/>
        </w:rPr>
        <w:t>8</w:t>
      </w:r>
      <w:r>
        <w:rPr>
          <w:spacing w:val="5"/>
          <w:sz w:val="24"/>
        </w:rPr>
        <w:t xml:space="preserve"> </w:t>
      </w:r>
      <w:r>
        <w:rPr>
          <w:sz w:val="24"/>
        </w:rPr>
        <w:t>by</w:t>
      </w:r>
      <w:r>
        <w:rPr>
          <w:spacing w:val="2"/>
          <w:sz w:val="24"/>
        </w:rPr>
        <w:t xml:space="preserve"> </w:t>
      </w:r>
      <w:r>
        <w:rPr>
          <w:sz w:val="24"/>
        </w:rPr>
        <w:t>128</w:t>
      </w:r>
      <w:r>
        <w:rPr>
          <w:spacing w:val="4"/>
          <w:sz w:val="24"/>
        </w:rPr>
        <w:t xml:space="preserve"> </w:t>
      </w:r>
      <w:r>
        <w:rPr>
          <w:sz w:val="24"/>
        </w:rPr>
        <w:t>and</w:t>
      </w:r>
      <w:r>
        <w:rPr>
          <w:spacing w:val="5"/>
          <w:sz w:val="24"/>
        </w:rPr>
        <w:t xml:space="preserve"> </w:t>
      </w:r>
      <w:r>
        <w:rPr>
          <w:sz w:val="24"/>
        </w:rPr>
        <w:t>plane</w:t>
      </w:r>
      <w:r>
        <w:rPr>
          <w:spacing w:val="3"/>
          <w:sz w:val="24"/>
        </w:rPr>
        <w:t xml:space="preserve"> </w:t>
      </w:r>
      <w:r>
        <w:rPr>
          <w:sz w:val="24"/>
        </w:rPr>
        <w:t>7</w:t>
      </w:r>
      <w:r>
        <w:rPr>
          <w:spacing w:val="5"/>
          <w:sz w:val="24"/>
        </w:rPr>
        <w:t xml:space="preserve"> </w:t>
      </w:r>
      <w:r>
        <w:rPr>
          <w:sz w:val="24"/>
        </w:rPr>
        <w:t>by</w:t>
      </w:r>
      <w:r>
        <w:rPr>
          <w:spacing w:val="-1"/>
          <w:sz w:val="24"/>
        </w:rPr>
        <w:t xml:space="preserve"> </w:t>
      </w:r>
      <w:r>
        <w:rPr>
          <w:sz w:val="24"/>
        </w:rPr>
        <w:t>64</w:t>
      </w:r>
      <w:r>
        <w:rPr>
          <w:spacing w:val="6"/>
          <w:sz w:val="24"/>
        </w:rPr>
        <w:t xml:space="preserve"> </w:t>
      </w:r>
      <w:r>
        <w:rPr>
          <w:sz w:val="24"/>
        </w:rPr>
        <w:t>and</w:t>
      </w:r>
      <w:r>
        <w:rPr>
          <w:spacing w:val="5"/>
          <w:sz w:val="24"/>
        </w:rPr>
        <w:t xml:space="preserve"> </w:t>
      </w:r>
      <w:r>
        <w:rPr>
          <w:sz w:val="24"/>
        </w:rPr>
        <w:t>then</w:t>
      </w:r>
      <w:r>
        <w:rPr>
          <w:spacing w:val="4"/>
          <w:sz w:val="24"/>
        </w:rPr>
        <w:t xml:space="preserve"> </w:t>
      </w:r>
      <w:r>
        <w:rPr>
          <w:sz w:val="24"/>
        </w:rPr>
        <w:t>added</w:t>
      </w:r>
      <w:r>
        <w:rPr>
          <w:spacing w:val="-57"/>
          <w:sz w:val="24"/>
        </w:rPr>
        <w:t xml:space="preserve"> </w:t>
      </w:r>
      <w:r>
        <w:rPr>
          <w:sz w:val="24"/>
        </w:rPr>
        <w:t>together.</w:t>
      </w:r>
    </w:p>
    <w:p>
      <w:pPr>
        <w:pStyle w:val="6"/>
        <w:spacing w:before="1"/>
        <w:rPr>
          <w:sz w:val="37"/>
        </w:rPr>
      </w:pPr>
    </w:p>
    <w:p>
      <w:pPr>
        <w:spacing w:before="1"/>
        <w:ind w:left="100" w:right="0" w:firstLine="0"/>
        <w:jc w:val="both"/>
        <w:rPr>
          <w:b/>
          <w:sz w:val="24"/>
        </w:rPr>
      </w:pPr>
      <w:r>
        <w:rPr>
          <w:b/>
          <w:color w:val="FF0000"/>
          <w:sz w:val="24"/>
        </w:rPr>
        <w:t>Histogram</w:t>
      </w:r>
      <w:r>
        <w:rPr>
          <w:b/>
          <w:color w:val="FF0000"/>
          <w:spacing w:val="-3"/>
          <w:sz w:val="24"/>
        </w:rPr>
        <w:t xml:space="preserve"> </w:t>
      </w:r>
      <w:r>
        <w:rPr>
          <w:b/>
          <w:color w:val="FF0000"/>
          <w:sz w:val="24"/>
        </w:rPr>
        <w:t>Processing</w:t>
      </w:r>
    </w:p>
    <w:p>
      <w:pPr>
        <w:pStyle w:val="6"/>
        <w:spacing w:before="132" w:line="355" w:lineRule="auto"/>
        <w:ind w:left="100" w:right="333" w:firstLine="719"/>
        <w:jc w:val="both"/>
      </w:pPr>
      <w:r>
        <w:t>The histogram of a digital image with gray levels in the range [0, L-1] is a discrete</w:t>
      </w:r>
      <w:r>
        <w:rPr>
          <w:spacing w:val="1"/>
        </w:rPr>
        <w:t xml:space="preserve"> </w:t>
      </w:r>
      <w:r>
        <w:rPr>
          <w:position w:val="2"/>
        </w:rPr>
        <w:t>function h(r</w:t>
      </w:r>
      <w:r>
        <w:rPr>
          <w:sz w:val="16"/>
        </w:rPr>
        <w:t>k</w:t>
      </w:r>
      <w:r>
        <w:rPr>
          <w:position w:val="2"/>
        </w:rPr>
        <w:t>)=n</w:t>
      </w:r>
      <w:r>
        <w:rPr>
          <w:sz w:val="16"/>
        </w:rPr>
        <w:t>k</w:t>
      </w:r>
      <w:r>
        <w:rPr>
          <w:position w:val="2"/>
        </w:rPr>
        <w:t>, where r</w:t>
      </w:r>
      <w:r>
        <w:rPr>
          <w:sz w:val="16"/>
        </w:rPr>
        <w:t xml:space="preserve">k </w:t>
      </w:r>
      <w:r>
        <w:rPr>
          <w:position w:val="2"/>
        </w:rPr>
        <w:t xml:space="preserve">is the </w:t>
      </w:r>
      <w:r>
        <w:rPr>
          <w:i/>
          <w:position w:val="2"/>
        </w:rPr>
        <w:t>k</w:t>
      </w:r>
      <w:r>
        <w:rPr>
          <w:position w:val="2"/>
          <w:vertAlign w:val="superscript"/>
        </w:rPr>
        <w:t>th</w:t>
      </w:r>
      <w:r>
        <w:rPr>
          <w:position w:val="2"/>
          <w:vertAlign w:val="baseline"/>
        </w:rPr>
        <w:t xml:space="preserve"> gray level and n</w:t>
      </w:r>
      <w:r>
        <w:rPr>
          <w:sz w:val="16"/>
          <w:vertAlign w:val="baseline"/>
        </w:rPr>
        <w:t xml:space="preserve">k </w:t>
      </w:r>
      <w:r>
        <w:rPr>
          <w:position w:val="2"/>
          <w:vertAlign w:val="baseline"/>
        </w:rPr>
        <w:t>is the number of pixels in the image having</w:t>
      </w:r>
      <w:r>
        <w:rPr>
          <w:spacing w:val="1"/>
          <w:position w:val="2"/>
          <w:vertAlign w:val="baseline"/>
        </w:rPr>
        <w:t xml:space="preserve"> </w:t>
      </w:r>
      <w:r>
        <w:rPr>
          <w:position w:val="2"/>
          <w:vertAlign w:val="baseline"/>
        </w:rPr>
        <w:t>gray level</w:t>
      </w:r>
      <w:r>
        <w:rPr>
          <w:spacing w:val="1"/>
          <w:position w:val="2"/>
          <w:vertAlign w:val="baseline"/>
        </w:rPr>
        <w:t xml:space="preserve"> </w:t>
      </w:r>
      <w:r>
        <w:rPr>
          <w:position w:val="2"/>
          <w:vertAlign w:val="baseline"/>
        </w:rPr>
        <w:t>r</w:t>
      </w:r>
      <w:r>
        <w:rPr>
          <w:sz w:val="16"/>
          <w:vertAlign w:val="baseline"/>
        </w:rPr>
        <w:t>k</w:t>
      </w:r>
      <w:r>
        <w:rPr>
          <w:position w:val="2"/>
          <w:vertAlign w:val="baseline"/>
        </w:rPr>
        <w:t>. Histograms are the basis for numerous spatial domain</w:t>
      </w:r>
      <w:r>
        <w:rPr>
          <w:spacing w:val="1"/>
          <w:position w:val="2"/>
          <w:vertAlign w:val="baseline"/>
        </w:rPr>
        <w:t xml:space="preserve"> </w:t>
      </w:r>
      <w:r>
        <w:rPr>
          <w:position w:val="2"/>
          <w:vertAlign w:val="baseline"/>
        </w:rPr>
        <w:t>processing techniques.</w:t>
      </w:r>
      <w:r>
        <w:rPr>
          <w:spacing w:val="1"/>
          <w:position w:val="2"/>
          <w:vertAlign w:val="baseline"/>
        </w:rPr>
        <w:t xml:space="preserve"> </w:t>
      </w:r>
      <w:r>
        <w:rPr>
          <w:vertAlign w:val="baseline"/>
        </w:rPr>
        <w:t>Histogram manipulation can be used effectively for image enhancement. Histograms are simple</w:t>
      </w:r>
      <w:r>
        <w:rPr>
          <w:spacing w:val="1"/>
          <w:vertAlign w:val="baseline"/>
        </w:rPr>
        <w:t xml:space="preserve"> </w:t>
      </w:r>
      <w:r>
        <w:rPr>
          <w:vertAlign w:val="baseline"/>
        </w:rPr>
        <w:t>to calculate in software and also lend themselves to economic hardware implementations, thus</w:t>
      </w:r>
      <w:r>
        <w:rPr>
          <w:spacing w:val="1"/>
          <w:vertAlign w:val="baseline"/>
        </w:rPr>
        <w:t xml:space="preserve"> </w:t>
      </w:r>
      <w:r>
        <w:rPr>
          <w:vertAlign w:val="baseline"/>
        </w:rPr>
        <w:t>making</w:t>
      </w:r>
      <w:r>
        <w:rPr>
          <w:spacing w:val="-3"/>
          <w:vertAlign w:val="baseline"/>
        </w:rPr>
        <w:t xml:space="preserve"> </w:t>
      </w:r>
      <w:r>
        <w:rPr>
          <w:vertAlign w:val="baseline"/>
        </w:rPr>
        <w:t>them a</w:t>
      </w:r>
      <w:r>
        <w:rPr>
          <w:spacing w:val="-2"/>
          <w:vertAlign w:val="baseline"/>
        </w:rPr>
        <w:t xml:space="preserve"> </w:t>
      </w:r>
      <w:r>
        <w:rPr>
          <w:vertAlign w:val="baseline"/>
        </w:rPr>
        <w:t>popular tool for</w:t>
      </w:r>
      <w:r>
        <w:rPr>
          <w:spacing w:val="-1"/>
          <w:vertAlign w:val="baseline"/>
        </w:rPr>
        <w:t xml:space="preserve"> </w:t>
      </w:r>
      <w:r>
        <w:rPr>
          <w:vertAlign w:val="baseline"/>
        </w:rPr>
        <w:t>real-time image</w:t>
      </w:r>
      <w:r>
        <w:rPr>
          <w:spacing w:val="-2"/>
          <w:vertAlign w:val="baseline"/>
        </w:rPr>
        <w:t xml:space="preserve"> </w:t>
      </w:r>
      <w:r>
        <w:rPr>
          <w:vertAlign w:val="baseline"/>
        </w:rPr>
        <w:t>processing.</w:t>
      </w:r>
    </w:p>
    <w:p>
      <w:pPr>
        <w:pStyle w:val="6"/>
        <w:spacing w:before="10" w:line="357" w:lineRule="auto"/>
        <w:ind w:left="100" w:right="332" w:firstLine="719"/>
        <w:jc w:val="both"/>
      </w:pPr>
      <w:r>
        <w:rPr>
          <w:position w:val="2"/>
        </w:rPr>
        <w:t>The horizontal axis of each histogram plot corresponds to gray level values, r</w:t>
      </w:r>
      <w:r>
        <w:rPr>
          <w:sz w:val="16"/>
        </w:rPr>
        <w:t>k</w:t>
      </w:r>
      <w:r>
        <w:rPr>
          <w:position w:val="2"/>
        </w:rPr>
        <w:t>. The</w:t>
      </w:r>
      <w:r>
        <w:rPr>
          <w:spacing w:val="1"/>
          <w:position w:val="2"/>
        </w:rPr>
        <w:t xml:space="preserve"> </w:t>
      </w:r>
      <w:r>
        <w:t>vertical</w:t>
      </w:r>
      <w:r>
        <w:rPr>
          <w:spacing w:val="-1"/>
        </w:rPr>
        <w:t xml:space="preserve"> </w:t>
      </w:r>
      <w:r>
        <w:t>axis corresponds</w:t>
      </w:r>
      <w:r>
        <w:rPr>
          <w:spacing w:val="2"/>
        </w:rPr>
        <w:t xml:space="preserve"> </w:t>
      </w:r>
      <w:r>
        <w:t>to values of</w:t>
      </w:r>
    </w:p>
    <w:p>
      <w:pPr>
        <w:spacing w:after="0" w:line="357" w:lineRule="auto"/>
        <w:jc w:val="both"/>
        <w:sectPr>
          <w:pgSz w:w="12240" w:h="15840"/>
          <w:pgMar w:top="1500" w:right="1100" w:bottom="280" w:left="1340" w:header="720" w:footer="0" w:gutter="0"/>
          <w:cols w:space="720" w:num="1"/>
        </w:sectPr>
      </w:pPr>
    </w:p>
    <w:p>
      <w:pPr>
        <w:pStyle w:val="6"/>
        <w:spacing w:before="1"/>
        <w:rPr>
          <w:sz w:val="15"/>
        </w:rPr>
      </w:pPr>
    </w:p>
    <w:p>
      <w:pPr>
        <w:spacing w:before="89"/>
        <w:ind w:left="899" w:right="418" w:firstLine="0"/>
        <w:jc w:val="center"/>
        <w:rPr>
          <w:sz w:val="24"/>
        </w:rPr>
      </w:pPr>
      <w:r>
        <w:rPr>
          <w:b/>
          <w:position w:val="1"/>
          <w:sz w:val="24"/>
        </w:rPr>
        <w:t>H(r</w:t>
      </w:r>
      <w:r>
        <w:rPr>
          <w:b/>
          <w:sz w:val="16"/>
        </w:rPr>
        <w:t>k</w:t>
      </w:r>
      <w:r>
        <w:rPr>
          <w:b/>
          <w:position w:val="1"/>
          <w:sz w:val="24"/>
        </w:rPr>
        <w:t>)=n</w:t>
      </w:r>
      <w:r>
        <w:rPr>
          <w:b/>
          <w:sz w:val="16"/>
        </w:rPr>
        <w:t>k</w:t>
      </w:r>
      <w:r>
        <w:rPr>
          <w:b/>
          <w:spacing w:val="16"/>
          <w:sz w:val="16"/>
        </w:rPr>
        <w:t xml:space="preserve"> </w:t>
      </w:r>
      <w:r>
        <w:rPr>
          <w:b/>
          <w:position w:val="1"/>
          <w:sz w:val="24"/>
        </w:rPr>
        <w:t>or</w:t>
      </w:r>
      <w:r>
        <w:rPr>
          <w:b/>
          <w:spacing w:val="-2"/>
          <w:position w:val="1"/>
          <w:sz w:val="24"/>
        </w:rPr>
        <w:t xml:space="preserve"> </w:t>
      </w:r>
      <w:r>
        <w:rPr>
          <w:b/>
          <w:position w:val="1"/>
          <w:sz w:val="24"/>
        </w:rPr>
        <w:t>p(r</w:t>
      </w:r>
      <w:r>
        <w:rPr>
          <w:b/>
          <w:sz w:val="16"/>
        </w:rPr>
        <w:t>k</w:t>
      </w:r>
      <w:r>
        <w:rPr>
          <w:b/>
          <w:position w:val="1"/>
          <w:sz w:val="24"/>
        </w:rPr>
        <w:t>)=n</w:t>
      </w:r>
      <w:r>
        <w:rPr>
          <w:b/>
          <w:sz w:val="16"/>
        </w:rPr>
        <w:t>k</w:t>
      </w:r>
      <w:r>
        <w:rPr>
          <w:b/>
          <w:position w:val="1"/>
          <w:sz w:val="24"/>
        </w:rPr>
        <w:t>/n</w:t>
      </w:r>
      <w:r>
        <w:rPr>
          <w:b/>
          <w:spacing w:val="3"/>
          <w:position w:val="1"/>
          <w:sz w:val="24"/>
        </w:rPr>
        <w:t xml:space="preserve"> </w:t>
      </w:r>
      <w:r>
        <w:rPr>
          <w:position w:val="1"/>
          <w:sz w:val="24"/>
        </w:rPr>
        <w:t>if</w:t>
      </w:r>
      <w:r>
        <w:rPr>
          <w:spacing w:val="-1"/>
          <w:position w:val="1"/>
          <w:sz w:val="24"/>
        </w:rPr>
        <w:t xml:space="preserve"> </w:t>
      </w:r>
      <w:r>
        <w:rPr>
          <w:position w:val="1"/>
          <w:sz w:val="24"/>
        </w:rPr>
        <w:t>the</w:t>
      </w:r>
      <w:r>
        <w:rPr>
          <w:spacing w:val="-1"/>
          <w:position w:val="1"/>
          <w:sz w:val="24"/>
        </w:rPr>
        <w:t xml:space="preserve"> </w:t>
      </w:r>
      <w:r>
        <w:rPr>
          <w:position w:val="1"/>
          <w:sz w:val="24"/>
        </w:rPr>
        <w:t>values</w:t>
      </w:r>
      <w:r>
        <w:rPr>
          <w:spacing w:val="-1"/>
          <w:position w:val="1"/>
          <w:sz w:val="24"/>
        </w:rPr>
        <w:t xml:space="preserve"> </w:t>
      </w:r>
      <w:r>
        <w:rPr>
          <w:position w:val="1"/>
          <w:sz w:val="24"/>
        </w:rPr>
        <w:t>are</w:t>
      </w:r>
      <w:r>
        <w:rPr>
          <w:spacing w:val="-2"/>
          <w:position w:val="1"/>
          <w:sz w:val="24"/>
        </w:rPr>
        <w:t xml:space="preserve"> </w:t>
      </w:r>
      <w:r>
        <w:rPr>
          <w:position w:val="1"/>
          <w:sz w:val="24"/>
        </w:rPr>
        <w:t>normalized.</w:t>
      </w:r>
    </w:p>
    <w:p>
      <w:pPr>
        <w:pStyle w:val="6"/>
        <w:spacing w:before="137"/>
        <w:ind w:left="820"/>
        <w:jc w:val="both"/>
      </w:pPr>
      <w:r>
        <w:rPr>
          <w:position w:val="1"/>
        </w:rPr>
        <w:t>Thus,</w:t>
      </w:r>
      <w:r>
        <w:rPr>
          <w:spacing w:val="-1"/>
          <w:position w:val="1"/>
        </w:rPr>
        <w:t xml:space="preserve"> </w:t>
      </w:r>
      <w:r>
        <w:rPr>
          <w:position w:val="1"/>
        </w:rPr>
        <w:t>as indicated</w:t>
      </w:r>
      <w:r>
        <w:rPr>
          <w:spacing w:val="-1"/>
          <w:position w:val="1"/>
        </w:rPr>
        <w:t xml:space="preserve"> </w:t>
      </w:r>
      <w:r>
        <w:rPr>
          <w:position w:val="1"/>
        </w:rPr>
        <w:t>previously, these</w:t>
      </w:r>
      <w:r>
        <w:rPr>
          <w:spacing w:val="-2"/>
          <w:position w:val="1"/>
        </w:rPr>
        <w:t xml:space="preserve"> </w:t>
      </w:r>
      <w:r>
        <w:rPr>
          <w:position w:val="1"/>
        </w:rPr>
        <w:t>histogram</w:t>
      </w:r>
      <w:r>
        <w:rPr>
          <w:spacing w:val="-1"/>
          <w:position w:val="1"/>
        </w:rPr>
        <w:t xml:space="preserve"> </w:t>
      </w:r>
      <w:r>
        <w:rPr>
          <w:position w:val="1"/>
        </w:rPr>
        <w:t>plots are</w:t>
      </w:r>
      <w:r>
        <w:rPr>
          <w:spacing w:val="-2"/>
          <w:position w:val="1"/>
        </w:rPr>
        <w:t xml:space="preserve"> </w:t>
      </w:r>
      <w:r>
        <w:rPr>
          <w:position w:val="1"/>
        </w:rPr>
        <w:t>simply</w:t>
      </w:r>
      <w:r>
        <w:rPr>
          <w:spacing w:val="-5"/>
          <w:position w:val="1"/>
        </w:rPr>
        <w:t xml:space="preserve"> </w:t>
      </w:r>
      <w:r>
        <w:rPr>
          <w:position w:val="1"/>
        </w:rPr>
        <w:t>plots of</w:t>
      </w:r>
      <w:r>
        <w:rPr>
          <w:spacing w:val="4"/>
          <w:position w:val="1"/>
        </w:rPr>
        <w:t xml:space="preserve"> </w:t>
      </w:r>
      <w:r>
        <w:rPr>
          <w:b/>
          <w:position w:val="1"/>
        </w:rPr>
        <w:t>h(r</w:t>
      </w:r>
      <w:r>
        <w:rPr>
          <w:b/>
          <w:sz w:val="16"/>
        </w:rPr>
        <w:t>k</w:t>
      </w:r>
      <w:r>
        <w:rPr>
          <w:b/>
          <w:position w:val="1"/>
        </w:rPr>
        <w:t>)=n</w:t>
      </w:r>
      <w:r>
        <w:rPr>
          <w:b/>
          <w:sz w:val="16"/>
        </w:rPr>
        <w:t>k</w:t>
      </w:r>
      <w:r>
        <w:rPr>
          <w:b/>
          <w:spacing w:val="16"/>
          <w:sz w:val="16"/>
        </w:rPr>
        <w:t xml:space="preserve"> </w:t>
      </w:r>
      <w:r>
        <w:rPr>
          <w:position w:val="1"/>
        </w:rPr>
        <w:t>versus</w:t>
      </w:r>
    </w:p>
    <w:p>
      <w:pPr>
        <w:spacing w:before="139"/>
        <w:ind w:left="100" w:right="0" w:firstLine="0"/>
        <w:jc w:val="both"/>
        <w:rPr>
          <w:sz w:val="24"/>
        </w:rPr>
      </w:pPr>
      <w:r>
        <w:rPr>
          <w:b/>
          <w:position w:val="1"/>
          <w:sz w:val="24"/>
        </w:rPr>
        <w:t>r</w:t>
      </w:r>
      <w:r>
        <w:rPr>
          <w:b/>
          <w:sz w:val="16"/>
        </w:rPr>
        <w:t>k</w:t>
      </w:r>
      <w:r>
        <w:rPr>
          <w:b/>
          <w:spacing w:val="13"/>
          <w:sz w:val="16"/>
        </w:rPr>
        <w:t xml:space="preserve"> </w:t>
      </w:r>
      <w:r>
        <w:rPr>
          <w:position w:val="1"/>
          <w:sz w:val="24"/>
        </w:rPr>
        <w:t>or</w:t>
      </w:r>
      <w:r>
        <w:rPr>
          <w:spacing w:val="-1"/>
          <w:position w:val="1"/>
          <w:sz w:val="24"/>
        </w:rPr>
        <w:t xml:space="preserve"> </w:t>
      </w:r>
      <w:r>
        <w:rPr>
          <w:b/>
          <w:position w:val="1"/>
          <w:sz w:val="24"/>
        </w:rPr>
        <w:t>p(r</w:t>
      </w:r>
      <w:r>
        <w:rPr>
          <w:b/>
          <w:sz w:val="16"/>
        </w:rPr>
        <w:t>k</w:t>
      </w:r>
      <w:r>
        <w:rPr>
          <w:b/>
          <w:position w:val="1"/>
          <w:sz w:val="24"/>
        </w:rPr>
        <w:t>)=n</w:t>
      </w:r>
      <w:r>
        <w:rPr>
          <w:b/>
          <w:sz w:val="16"/>
        </w:rPr>
        <w:t>k</w:t>
      </w:r>
      <w:r>
        <w:rPr>
          <w:b/>
          <w:position w:val="1"/>
          <w:sz w:val="24"/>
        </w:rPr>
        <w:t>/n</w:t>
      </w:r>
      <w:r>
        <w:rPr>
          <w:b/>
          <w:spacing w:val="-1"/>
          <w:position w:val="1"/>
          <w:sz w:val="24"/>
        </w:rPr>
        <w:t xml:space="preserve"> </w:t>
      </w:r>
      <w:r>
        <w:rPr>
          <w:position w:val="1"/>
          <w:sz w:val="24"/>
        </w:rPr>
        <w:t>versus</w:t>
      </w:r>
      <w:r>
        <w:rPr>
          <w:spacing w:val="-1"/>
          <w:position w:val="1"/>
          <w:sz w:val="24"/>
        </w:rPr>
        <w:t xml:space="preserve"> </w:t>
      </w:r>
      <w:r>
        <w:rPr>
          <w:b/>
          <w:position w:val="1"/>
          <w:sz w:val="24"/>
        </w:rPr>
        <w:t>r</w:t>
      </w:r>
      <w:r>
        <w:rPr>
          <w:b/>
          <w:sz w:val="16"/>
        </w:rPr>
        <w:t>k</w:t>
      </w:r>
      <w:r>
        <w:rPr>
          <w:position w:val="1"/>
          <w:sz w:val="24"/>
        </w:rPr>
        <w:t>.</w:t>
      </w:r>
    </w:p>
    <w:p>
      <w:pPr>
        <w:pStyle w:val="6"/>
        <w:rPr>
          <w:sz w:val="26"/>
        </w:rPr>
      </w:pPr>
    </w:p>
    <w:p>
      <w:pPr>
        <w:pStyle w:val="6"/>
        <w:spacing w:before="5"/>
        <w:rPr>
          <w:sz w:val="22"/>
        </w:rPr>
      </w:pPr>
    </w:p>
    <w:p>
      <w:pPr>
        <w:spacing w:before="1"/>
        <w:ind w:left="100" w:right="0" w:firstLine="0"/>
        <w:jc w:val="both"/>
        <w:rPr>
          <w:b/>
          <w:sz w:val="24"/>
        </w:rPr>
      </w:pPr>
      <w:r>
        <w:rPr>
          <w:b/>
          <w:color w:val="FF0000"/>
          <w:sz w:val="24"/>
        </w:rPr>
        <w:t>Histogram</w:t>
      </w:r>
      <w:r>
        <w:rPr>
          <w:b/>
          <w:color w:val="FF0000"/>
          <w:spacing w:val="-6"/>
          <w:sz w:val="24"/>
        </w:rPr>
        <w:t xml:space="preserve"> </w:t>
      </w:r>
      <w:r>
        <w:rPr>
          <w:b/>
          <w:color w:val="FF0000"/>
          <w:sz w:val="24"/>
        </w:rPr>
        <w:t>Equalization</w:t>
      </w:r>
    </w:p>
    <w:p>
      <w:pPr>
        <w:pStyle w:val="6"/>
        <w:spacing w:before="132" w:line="360" w:lineRule="auto"/>
        <w:ind w:left="100" w:right="333" w:firstLine="719"/>
        <w:jc w:val="both"/>
      </w:pPr>
      <w:r>
        <w:t xml:space="preserve">Consider for a moment continuous functions, and let the variable </w:t>
      </w:r>
      <w:r>
        <w:rPr>
          <w:i/>
        </w:rPr>
        <w:t xml:space="preserve">r </w:t>
      </w:r>
      <w:r>
        <w:t>represent the gray</w:t>
      </w:r>
      <w:r>
        <w:rPr>
          <w:spacing w:val="1"/>
        </w:rPr>
        <w:t xml:space="preserve"> </w:t>
      </w:r>
      <w:r>
        <w:t xml:space="preserve">levels of the image to be enhanced. In the initial part of our discussion we assume that </w:t>
      </w:r>
      <w:r>
        <w:rPr>
          <w:i/>
        </w:rPr>
        <w:t xml:space="preserve">r </w:t>
      </w:r>
      <w:r>
        <w:t>has been</w:t>
      </w:r>
      <w:r>
        <w:rPr>
          <w:spacing w:val="-57"/>
        </w:rPr>
        <w:t xml:space="preserve"> </w:t>
      </w:r>
      <w:r>
        <w:t>normalized to the interval [0, 1], with r=0 representing black and r=1 representing white. Later,</w:t>
      </w:r>
      <w:r>
        <w:rPr>
          <w:spacing w:val="1"/>
        </w:rPr>
        <w:t xml:space="preserve"> </w:t>
      </w:r>
      <w:r>
        <w:t xml:space="preserve">we consider a discrete formulation and allow pixel values to be in the interval [0, L-1]. For any </w:t>
      </w:r>
      <w:r>
        <w:rPr>
          <w:i/>
        </w:rPr>
        <w:t>r</w:t>
      </w:r>
      <w:r>
        <w:rPr>
          <w:i/>
          <w:spacing w:val="1"/>
        </w:rPr>
        <w:t xml:space="preserve"> </w:t>
      </w:r>
      <w:r>
        <w:t>satisfying</w:t>
      </w:r>
      <w:r>
        <w:rPr>
          <w:spacing w:val="-4"/>
        </w:rPr>
        <w:t xml:space="preserve"> </w:t>
      </w:r>
      <w:r>
        <w:t>the</w:t>
      </w:r>
      <w:r>
        <w:rPr>
          <w:spacing w:val="-1"/>
        </w:rPr>
        <w:t xml:space="preserve"> </w:t>
      </w:r>
      <w:r>
        <w:t>aforementioned</w:t>
      </w:r>
      <w:r>
        <w:rPr>
          <w:spacing w:val="-1"/>
        </w:rPr>
        <w:t xml:space="preserve"> </w:t>
      </w:r>
      <w:r>
        <w:t>conditions,</w:t>
      </w:r>
      <w:r>
        <w:rPr>
          <w:spacing w:val="3"/>
        </w:rPr>
        <w:t xml:space="preserve"> </w:t>
      </w:r>
      <w:r>
        <w:t>we</w:t>
      </w:r>
      <w:r>
        <w:rPr>
          <w:spacing w:val="-3"/>
        </w:rPr>
        <w:t xml:space="preserve"> </w:t>
      </w:r>
      <w:r>
        <w:t>focus</w:t>
      </w:r>
      <w:r>
        <w:rPr>
          <w:spacing w:val="-1"/>
        </w:rPr>
        <w:t xml:space="preserve"> </w:t>
      </w:r>
      <w:r>
        <w:t>attention on</w:t>
      </w:r>
      <w:r>
        <w:rPr>
          <w:spacing w:val="-1"/>
        </w:rPr>
        <w:t xml:space="preserve"> </w:t>
      </w:r>
      <w:r>
        <w:t>transformations</w:t>
      </w:r>
      <w:r>
        <w:rPr>
          <w:spacing w:val="-1"/>
        </w:rPr>
        <w:t xml:space="preserve"> </w:t>
      </w:r>
      <w:r>
        <w:t>of the</w:t>
      </w:r>
      <w:r>
        <w:rPr>
          <w:spacing w:val="-2"/>
        </w:rPr>
        <w:t xml:space="preserve"> </w:t>
      </w:r>
      <w:r>
        <w:t>form</w:t>
      </w:r>
    </w:p>
    <w:p>
      <w:pPr>
        <w:pStyle w:val="3"/>
        <w:spacing w:before="6"/>
        <w:ind w:left="3645"/>
      </w:pPr>
      <w:r>
        <w:t xml:space="preserve">s=T(r)    </w:t>
      </w:r>
      <w:r>
        <w:rPr>
          <w:spacing w:val="58"/>
        </w:rPr>
        <w:t xml:space="preserve"> </w:t>
      </w:r>
      <w:r>
        <w:t>0</w:t>
      </w:r>
      <w:r>
        <w:rPr>
          <w:spacing w:val="-2"/>
        </w:rPr>
        <w:t xml:space="preserve"> </w:t>
      </w:r>
      <w:r>
        <w:t>≤ r</w:t>
      </w:r>
      <w:r>
        <w:rPr>
          <w:spacing w:val="-1"/>
        </w:rPr>
        <w:t xml:space="preserve"> </w:t>
      </w:r>
      <w:r>
        <w:t xml:space="preserve">≤ 1    </w:t>
      </w:r>
      <w:r>
        <w:rPr>
          <w:spacing w:val="2"/>
        </w:rPr>
        <w:t xml:space="preserve"> </w:t>
      </w:r>
      <w:r>
        <w:t>……(1)</w:t>
      </w:r>
    </w:p>
    <w:p>
      <w:pPr>
        <w:pStyle w:val="6"/>
        <w:spacing w:before="132" w:line="360" w:lineRule="auto"/>
        <w:ind w:left="100" w:right="336"/>
        <w:jc w:val="both"/>
      </w:pPr>
      <w:r>
        <w:t xml:space="preserve">that produce a level </w:t>
      </w:r>
      <w:r>
        <w:rPr>
          <w:i/>
        </w:rPr>
        <w:t xml:space="preserve">s </w:t>
      </w:r>
      <w:r>
        <w:t xml:space="preserve">for every pixel value </w:t>
      </w:r>
      <w:r>
        <w:rPr>
          <w:i/>
        </w:rPr>
        <w:t xml:space="preserve">r </w:t>
      </w:r>
      <w:r>
        <w:t>in the original image. For reasons that will become</w:t>
      </w:r>
      <w:r>
        <w:rPr>
          <w:spacing w:val="1"/>
        </w:rPr>
        <w:t xml:space="preserve"> </w:t>
      </w:r>
      <w:r>
        <w:t>obvious</w:t>
      </w:r>
      <w:r>
        <w:rPr>
          <w:spacing w:val="1"/>
        </w:rPr>
        <w:t xml:space="preserve"> </w:t>
      </w:r>
      <w:r>
        <w:t>shortly,</w:t>
      </w:r>
      <w:r>
        <w:rPr>
          <w:spacing w:val="1"/>
        </w:rPr>
        <w:t xml:space="preserve"> </w:t>
      </w:r>
      <w:r>
        <w:t>we</w:t>
      </w:r>
      <w:r>
        <w:rPr>
          <w:spacing w:val="1"/>
        </w:rPr>
        <w:t xml:space="preserve"> </w:t>
      </w:r>
      <w:r>
        <w:t>assume</w:t>
      </w:r>
      <w:r>
        <w:rPr>
          <w:spacing w:val="1"/>
        </w:rPr>
        <w:t xml:space="preserve"> </w:t>
      </w:r>
      <w:r>
        <w:t>that</w:t>
      </w:r>
      <w:r>
        <w:rPr>
          <w:spacing w:val="1"/>
        </w:rPr>
        <w:t xml:space="preserve"> </w:t>
      </w:r>
      <w:r>
        <w:t>the</w:t>
      </w:r>
      <w:r>
        <w:rPr>
          <w:spacing w:val="1"/>
        </w:rPr>
        <w:t xml:space="preserve"> </w:t>
      </w:r>
      <w:r>
        <w:t>transformation</w:t>
      </w:r>
      <w:r>
        <w:rPr>
          <w:spacing w:val="1"/>
        </w:rPr>
        <w:t xml:space="preserve"> </w:t>
      </w:r>
      <w:r>
        <w:t>function</w:t>
      </w:r>
      <w:r>
        <w:rPr>
          <w:spacing w:val="1"/>
        </w:rPr>
        <w:t xml:space="preserve"> </w:t>
      </w:r>
      <w:r>
        <w:t>T(r)</w:t>
      </w:r>
      <w:r>
        <w:rPr>
          <w:spacing w:val="1"/>
        </w:rPr>
        <w:t xml:space="preserve"> </w:t>
      </w:r>
      <w:r>
        <w:t>satisfies</w:t>
      </w:r>
      <w:r>
        <w:rPr>
          <w:spacing w:val="1"/>
        </w:rPr>
        <w:t xml:space="preserve"> </w:t>
      </w:r>
      <w:r>
        <w:t>the</w:t>
      </w:r>
      <w:r>
        <w:rPr>
          <w:spacing w:val="1"/>
        </w:rPr>
        <w:t xml:space="preserve"> </w:t>
      </w:r>
      <w:r>
        <w:t>following</w:t>
      </w:r>
      <w:r>
        <w:rPr>
          <w:spacing w:val="1"/>
        </w:rPr>
        <w:t xml:space="preserve"> </w:t>
      </w:r>
      <w:r>
        <w:t>conditions:</w:t>
      </w:r>
    </w:p>
    <w:p>
      <w:pPr>
        <w:pStyle w:val="9"/>
        <w:numPr>
          <w:ilvl w:val="1"/>
          <w:numId w:val="1"/>
        </w:numPr>
        <w:tabs>
          <w:tab w:val="left" w:pos="821"/>
        </w:tabs>
        <w:spacing w:before="2" w:after="0" w:line="240" w:lineRule="auto"/>
        <w:ind w:left="820" w:right="0" w:hanging="361"/>
        <w:jc w:val="both"/>
        <w:rPr>
          <w:sz w:val="24"/>
        </w:rPr>
      </w:pPr>
      <w:r>
        <w:rPr>
          <w:sz w:val="24"/>
        </w:rPr>
        <w:t>T(r)</w:t>
      </w:r>
      <w:r>
        <w:rPr>
          <w:spacing w:val="-3"/>
          <w:sz w:val="24"/>
        </w:rPr>
        <w:t xml:space="preserve"> </w:t>
      </w:r>
      <w:r>
        <w:rPr>
          <w:sz w:val="24"/>
        </w:rPr>
        <w:t>is</w:t>
      </w:r>
      <w:r>
        <w:rPr>
          <w:spacing w:val="-1"/>
          <w:sz w:val="24"/>
        </w:rPr>
        <w:t xml:space="preserve"> </w:t>
      </w:r>
      <w:r>
        <w:rPr>
          <w:sz w:val="24"/>
        </w:rPr>
        <w:t>a</w:t>
      </w:r>
      <w:r>
        <w:rPr>
          <w:spacing w:val="1"/>
          <w:sz w:val="24"/>
        </w:rPr>
        <w:t xml:space="preserve"> </w:t>
      </w:r>
      <w:r>
        <w:rPr>
          <w:b/>
          <w:sz w:val="24"/>
        </w:rPr>
        <w:t>monotonically</w:t>
      </w:r>
      <w:r>
        <w:rPr>
          <w:b/>
          <w:spacing w:val="-1"/>
          <w:sz w:val="24"/>
        </w:rPr>
        <w:t xml:space="preserve"> </w:t>
      </w:r>
      <w:r>
        <w:rPr>
          <w:b/>
          <w:sz w:val="24"/>
        </w:rPr>
        <w:t>increasing</w:t>
      </w:r>
      <w:r>
        <w:rPr>
          <w:b/>
          <w:spacing w:val="1"/>
          <w:sz w:val="24"/>
        </w:rPr>
        <w:t xml:space="preserve"> </w:t>
      </w:r>
      <w:r>
        <w:rPr>
          <w:sz w:val="24"/>
        </w:rPr>
        <w:t>function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interval</w:t>
      </w:r>
      <w:r>
        <w:rPr>
          <w:spacing w:val="-1"/>
          <w:sz w:val="24"/>
        </w:rPr>
        <w:t xml:space="preserve"> </w:t>
      </w:r>
      <w:r>
        <w:rPr>
          <w:sz w:val="24"/>
        </w:rPr>
        <w:t>0</w:t>
      </w:r>
      <w:r>
        <w:rPr>
          <w:spacing w:val="-1"/>
          <w:sz w:val="24"/>
        </w:rPr>
        <w:t xml:space="preserve"> </w:t>
      </w:r>
      <w:r>
        <w:rPr>
          <w:sz w:val="24"/>
        </w:rPr>
        <w:t>≤</w:t>
      </w:r>
      <w:r>
        <w:rPr>
          <w:spacing w:val="58"/>
          <w:sz w:val="24"/>
        </w:rPr>
        <w:t xml:space="preserve"> </w:t>
      </w:r>
      <w:r>
        <w:rPr>
          <w:sz w:val="24"/>
        </w:rPr>
        <w:t>r</w:t>
      </w:r>
      <w:r>
        <w:rPr>
          <w:spacing w:val="-1"/>
          <w:sz w:val="24"/>
        </w:rPr>
        <w:t xml:space="preserve"> </w:t>
      </w:r>
      <w:r>
        <w:rPr>
          <w:sz w:val="24"/>
        </w:rPr>
        <w:t>≤</w:t>
      </w:r>
      <w:r>
        <w:rPr>
          <w:spacing w:val="1"/>
          <w:sz w:val="24"/>
        </w:rPr>
        <w:t xml:space="preserve"> </w:t>
      </w:r>
      <w:r>
        <w:rPr>
          <w:sz w:val="24"/>
        </w:rPr>
        <w:t>L-1:</w:t>
      </w:r>
    </w:p>
    <w:p>
      <w:pPr>
        <w:pStyle w:val="6"/>
        <w:spacing w:before="137" w:line="360" w:lineRule="auto"/>
        <w:ind w:left="820" w:right="339"/>
        <w:jc w:val="both"/>
      </w:pPr>
      <w:r>
        <w:t>T(r) be single valued is needed to guarantee that the inverse transformation will exist, and</w:t>
      </w:r>
      <w:r>
        <w:rPr>
          <w:spacing w:val="-57"/>
        </w:rPr>
        <w:t xml:space="preserve"> </w:t>
      </w:r>
      <w:r>
        <w:t>the monotonicity condition preserves the increasing order from black to white in the</w:t>
      </w:r>
      <w:r>
        <w:rPr>
          <w:spacing w:val="1"/>
        </w:rPr>
        <w:t xml:space="preserve"> </w:t>
      </w:r>
      <w:r>
        <w:t>output</w:t>
      </w:r>
      <w:r>
        <w:rPr>
          <w:spacing w:val="-1"/>
        </w:rPr>
        <w:t xml:space="preserve"> </w:t>
      </w:r>
      <w:r>
        <w:t>image.</w:t>
      </w:r>
    </w:p>
    <w:p>
      <w:pPr>
        <w:spacing w:before="1"/>
        <w:ind w:left="460" w:right="0" w:firstLine="0"/>
        <w:jc w:val="both"/>
        <w:rPr>
          <w:sz w:val="24"/>
        </w:rPr>
      </w:pPr>
      <w:r>
        <w:rPr>
          <w:sz w:val="24"/>
        </w:rPr>
        <w:t xml:space="preserve">b.  </w:t>
      </w:r>
      <w:r>
        <w:rPr>
          <w:spacing w:val="57"/>
          <w:sz w:val="24"/>
        </w:rPr>
        <w:t xml:space="preserve"> </w:t>
      </w:r>
      <w:r>
        <w:rPr>
          <w:b/>
          <w:sz w:val="24"/>
        </w:rPr>
        <w:t>0 ≤</w:t>
      </w:r>
      <w:r>
        <w:rPr>
          <w:b/>
          <w:spacing w:val="59"/>
          <w:sz w:val="24"/>
        </w:rPr>
        <w:t xml:space="preserve"> </w:t>
      </w:r>
      <w:r>
        <w:rPr>
          <w:b/>
          <w:sz w:val="24"/>
        </w:rPr>
        <w:t>T(r)</w:t>
      </w:r>
      <w:r>
        <w:rPr>
          <w:b/>
          <w:spacing w:val="-1"/>
          <w:sz w:val="24"/>
        </w:rPr>
        <w:t xml:space="preserve"> </w:t>
      </w:r>
      <w:r>
        <w:rPr>
          <w:b/>
          <w:sz w:val="24"/>
        </w:rPr>
        <w:t xml:space="preserve">≤  L-1  </w:t>
      </w:r>
      <w:r>
        <w:rPr>
          <w:b/>
          <w:spacing w:val="59"/>
          <w:sz w:val="24"/>
        </w:rPr>
        <w:t xml:space="preserve"> </w:t>
      </w:r>
      <w:r>
        <w:rPr>
          <w:sz w:val="24"/>
        </w:rPr>
        <w:t>for</w:t>
      </w:r>
      <w:r>
        <w:rPr>
          <w:spacing w:val="-3"/>
          <w:sz w:val="24"/>
        </w:rPr>
        <w:t xml:space="preserve"> </w:t>
      </w:r>
      <w:r>
        <w:rPr>
          <w:sz w:val="24"/>
        </w:rPr>
        <w:t>0</w:t>
      </w:r>
      <w:r>
        <w:rPr>
          <w:spacing w:val="2"/>
          <w:sz w:val="24"/>
        </w:rPr>
        <w:t xml:space="preserve"> </w:t>
      </w:r>
      <w:r>
        <w:rPr>
          <w:sz w:val="24"/>
        </w:rPr>
        <w:t>≤</w:t>
      </w:r>
      <w:r>
        <w:rPr>
          <w:spacing w:val="59"/>
          <w:sz w:val="24"/>
        </w:rPr>
        <w:t xml:space="preserve"> </w:t>
      </w:r>
      <w:r>
        <w:rPr>
          <w:sz w:val="24"/>
        </w:rPr>
        <w:t>r ≤</w:t>
      </w:r>
      <w:r>
        <w:rPr>
          <w:spacing w:val="61"/>
          <w:sz w:val="24"/>
        </w:rPr>
        <w:t xml:space="preserve"> </w:t>
      </w:r>
      <w:r>
        <w:rPr>
          <w:sz w:val="24"/>
        </w:rPr>
        <w:t>L-1:</w:t>
      </w:r>
    </w:p>
    <w:p>
      <w:pPr>
        <w:pStyle w:val="6"/>
        <w:spacing w:before="137" w:line="360" w:lineRule="auto"/>
        <w:ind w:left="100" w:right="880" w:firstLine="719"/>
        <w:jc w:val="both"/>
      </w:pPr>
      <w:r>
        <w:drawing>
          <wp:anchor distT="0" distB="0" distL="0" distR="0" simplePos="0" relativeHeight="251660288" behindDoc="0" locked="0" layoutInCell="1" allowOverlap="1">
            <wp:simplePos x="0" y="0"/>
            <wp:positionH relativeFrom="page">
              <wp:posOffset>2825750</wp:posOffset>
            </wp:positionH>
            <wp:positionV relativeFrom="paragraph">
              <wp:posOffset>663575</wp:posOffset>
            </wp:positionV>
            <wp:extent cx="2150110" cy="109093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3" cstate="print"/>
                    <a:stretch>
                      <a:fillRect/>
                    </a:stretch>
                  </pic:blipFill>
                  <pic:spPr>
                    <a:xfrm>
                      <a:off x="0" y="0"/>
                      <a:ext cx="2150306" cy="1091184"/>
                    </a:xfrm>
                    <a:prstGeom prst="rect">
                      <a:avLst/>
                    </a:prstGeom>
                  </pic:spPr>
                </pic:pic>
              </a:graphicData>
            </a:graphic>
          </wp:anchor>
        </w:drawing>
      </w:r>
      <w:r>
        <w:t>It guarantees that the output gray levels will be in the same range as the input levels.</w:t>
      </w:r>
      <w:r>
        <w:rPr>
          <w:spacing w:val="-57"/>
        </w:rPr>
        <w:t xml:space="preserve"> </w:t>
      </w:r>
      <w:r>
        <w:t>Figure</w:t>
      </w:r>
      <w:r>
        <w:rPr>
          <w:spacing w:val="-3"/>
        </w:rPr>
        <w:t xml:space="preserve"> </w:t>
      </w:r>
      <w:r>
        <w:t>6</w:t>
      </w:r>
      <w:r>
        <w:rPr>
          <w:spacing w:val="1"/>
        </w:rPr>
        <w:t xml:space="preserve"> </w:t>
      </w:r>
      <w:r>
        <w:t>gives an example</w:t>
      </w:r>
      <w:r>
        <w:rPr>
          <w:spacing w:val="-1"/>
        </w:rPr>
        <w:t xml:space="preserve"> </w:t>
      </w:r>
      <w:r>
        <w:t>of</w:t>
      </w:r>
      <w:r>
        <w:rPr>
          <w:spacing w:val="-1"/>
        </w:rPr>
        <w:t xml:space="preserve"> </w:t>
      </w:r>
      <w:r>
        <w:t>a</w:t>
      </w:r>
      <w:r>
        <w:rPr>
          <w:spacing w:val="-2"/>
        </w:rPr>
        <w:t xml:space="preserve"> </w:t>
      </w:r>
      <w:r>
        <w:t>transformation</w:t>
      </w:r>
      <w:r>
        <w:rPr>
          <w:spacing w:val="-1"/>
        </w:rPr>
        <w:t xml:space="preserve"> </w:t>
      </w:r>
      <w:r>
        <w:t>function</w:t>
      </w:r>
      <w:r>
        <w:rPr>
          <w:spacing w:val="-1"/>
        </w:rPr>
        <w:t xml:space="preserve"> </w:t>
      </w:r>
      <w:r>
        <w:t>that satisfies</w:t>
      </w:r>
      <w:r>
        <w:rPr>
          <w:spacing w:val="-1"/>
        </w:rPr>
        <w:t xml:space="preserve"> </w:t>
      </w:r>
      <w:r>
        <w:t>these</w:t>
      </w:r>
      <w:r>
        <w:rPr>
          <w:spacing w:val="-2"/>
        </w:rPr>
        <w:t xml:space="preserve"> </w:t>
      </w:r>
      <w:r>
        <w:t>two</w:t>
      </w:r>
      <w:r>
        <w:rPr>
          <w:spacing w:val="2"/>
        </w:rPr>
        <w:t xml:space="preserve"> </w:t>
      </w:r>
      <w:r>
        <w:t>conditions.</w:t>
      </w:r>
    </w:p>
    <w:p>
      <w:pPr>
        <w:spacing w:before="165"/>
        <w:ind w:left="95" w:right="339" w:firstLine="0"/>
        <w:jc w:val="center"/>
        <w:rPr>
          <w:sz w:val="20"/>
        </w:rPr>
      </w:pPr>
      <w:r>
        <w:rPr>
          <w:sz w:val="20"/>
        </w:rPr>
        <w:t>Figure</w:t>
      </w:r>
      <w:r>
        <w:rPr>
          <w:spacing w:val="-3"/>
          <w:sz w:val="20"/>
        </w:rPr>
        <w:t xml:space="preserve"> </w:t>
      </w:r>
      <w:r>
        <w:rPr>
          <w:sz w:val="20"/>
        </w:rPr>
        <w:t>6</w:t>
      </w:r>
      <w:r>
        <w:rPr>
          <w:spacing w:val="-2"/>
          <w:sz w:val="20"/>
        </w:rPr>
        <w:t xml:space="preserve"> </w:t>
      </w:r>
      <w:r>
        <w:rPr>
          <w:sz w:val="20"/>
        </w:rPr>
        <w:t>A</w:t>
      </w:r>
      <w:r>
        <w:rPr>
          <w:spacing w:val="-2"/>
          <w:sz w:val="20"/>
        </w:rPr>
        <w:t xml:space="preserve"> </w:t>
      </w:r>
      <w:r>
        <w:rPr>
          <w:sz w:val="20"/>
        </w:rPr>
        <w:t>gray-level</w:t>
      </w:r>
      <w:r>
        <w:rPr>
          <w:spacing w:val="-3"/>
          <w:sz w:val="20"/>
        </w:rPr>
        <w:t xml:space="preserve"> </w:t>
      </w:r>
      <w:r>
        <w:rPr>
          <w:sz w:val="20"/>
        </w:rPr>
        <w:t>transformation</w:t>
      </w:r>
      <w:r>
        <w:rPr>
          <w:spacing w:val="-1"/>
          <w:sz w:val="20"/>
        </w:rPr>
        <w:t xml:space="preserve"> </w:t>
      </w:r>
      <w:r>
        <w:rPr>
          <w:sz w:val="20"/>
        </w:rPr>
        <w:t>functions</w:t>
      </w:r>
      <w:r>
        <w:rPr>
          <w:spacing w:val="-3"/>
          <w:sz w:val="20"/>
        </w:rPr>
        <w:t xml:space="preserve"> </w:t>
      </w:r>
      <w:r>
        <w:rPr>
          <w:sz w:val="20"/>
        </w:rPr>
        <w:t>that</w:t>
      </w:r>
      <w:r>
        <w:rPr>
          <w:spacing w:val="-3"/>
          <w:sz w:val="20"/>
        </w:rPr>
        <w:t xml:space="preserve"> </w:t>
      </w:r>
      <w:r>
        <w:rPr>
          <w:sz w:val="20"/>
        </w:rPr>
        <w:t>is</w:t>
      </w:r>
      <w:r>
        <w:rPr>
          <w:spacing w:val="-3"/>
          <w:sz w:val="20"/>
        </w:rPr>
        <w:t xml:space="preserve"> </w:t>
      </w:r>
      <w:r>
        <w:rPr>
          <w:sz w:val="20"/>
        </w:rPr>
        <w:t>both</w:t>
      </w:r>
      <w:r>
        <w:rPr>
          <w:spacing w:val="-5"/>
          <w:sz w:val="20"/>
        </w:rPr>
        <w:t xml:space="preserve"> </w:t>
      </w:r>
      <w:r>
        <w:rPr>
          <w:sz w:val="20"/>
        </w:rPr>
        <w:t>single</w:t>
      </w:r>
      <w:r>
        <w:rPr>
          <w:spacing w:val="-3"/>
          <w:sz w:val="20"/>
        </w:rPr>
        <w:t xml:space="preserve"> </w:t>
      </w:r>
      <w:r>
        <w:rPr>
          <w:sz w:val="20"/>
        </w:rPr>
        <w:t>valued</w:t>
      </w:r>
      <w:r>
        <w:rPr>
          <w:spacing w:val="-2"/>
          <w:sz w:val="20"/>
        </w:rPr>
        <w:t xml:space="preserve"> </w:t>
      </w:r>
      <w:r>
        <w:rPr>
          <w:sz w:val="20"/>
        </w:rPr>
        <w:t>and monotonically</w:t>
      </w:r>
      <w:r>
        <w:rPr>
          <w:spacing w:val="-4"/>
          <w:sz w:val="20"/>
        </w:rPr>
        <w:t xml:space="preserve"> </w:t>
      </w:r>
      <w:r>
        <w:rPr>
          <w:sz w:val="20"/>
        </w:rPr>
        <w:t>increasing.</w:t>
      </w:r>
    </w:p>
    <w:p>
      <w:pPr>
        <w:pStyle w:val="6"/>
        <w:spacing w:before="117"/>
        <w:ind w:left="85" w:right="4449"/>
        <w:jc w:val="center"/>
      </w:pPr>
      <w:r>
        <w:t>The</w:t>
      </w:r>
      <w:r>
        <w:rPr>
          <w:spacing w:val="-3"/>
        </w:rPr>
        <w:t xml:space="preserve"> </w:t>
      </w:r>
      <w:r>
        <w:t>inverse</w:t>
      </w:r>
      <w:r>
        <w:rPr>
          <w:spacing w:val="-1"/>
        </w:rPr>
        <w:t xml:space="preserve"> </w:t>
      </w:r>
      <w:r>
        <w:t>transformation</w:t>
      </w:r>
      <w:r>
        <w:rPr>
          <w:spacing w:val="-1"/>
        </w:rPr>
        <w:t xml:space="preserve"> </w:t>
      </w:r>
      <w:r>
        <w:t>from</w:t>
      </w:r>
      <w:r>
        <w:rPr>
          <w:spacing w:val="1"/>
        </w:rPr>
        <w:t xml:space="preserve"> </w:t>
      </w:r>
      <w:r>
        <w:rPr>
          <w:i/>
        </w:rPr>
        <w:t>s</w:t>
      </w:r>
      <w:r>
        <w:rPr>
          <w:i/>
          <w:spacing w:val="-1"/>
        </w:rPr>
        <w:t xml:space="preserve"> </w:t>
      </w:r>
      <w:r>
        <w:t>back to</w:t>
      </w:r>
      <w:r>
        <w:rPr>
          <w:spacing w:val="-1"/>
        </w:rPr>
        <w:t xml:space="preserve"> </w:t>
      </w:r>
      <w:r>
        <w:rPr>
          <w:i/>
        </w:rPr>
        <w:t xml:space="preserve">r </w:t>
      </w:r>
      <w:r>
        <w:t>is</w:t>
      </w:r>
      <w:r>
        <w:rPr>
          <w:spacing w:val="-1"/>
        </w:rPr>
        <w:t xml:space="preserve"> </w:t>
      </w:r>
      <w:r>
        <w:t>denoted</w:t>
      </w:r>
    </w:p>
    <w:p>
      <w:pPr>
        <w:pStyle w:val="3"/>
        <w:tabs>
          <w:tab w:val="left" w:pos="1389"/>
          <w:tab w:val="left" w:pos="2407"/>
        </w:tabs>
        <w:spacing w:before="139"/>
        <w:ind w:left="0" w:right="237"/>
        <w:jc w:val="center"/>
      </w:pPr>
      <w:r>
        <w:t>r</w:t>
      </w:r>
      <w:r>
        <w:rPr>
          <w:spacing w:val="-1"/>
        </w:rPr>
        <w:t xml:space="preserve"> </w:t>
      </w:r>
      <w:r>
        <w:t>= T</w:t>
      </w:r>
      <w:r>
        <w:rPr>
          <w:position w:val="8"/>
          <w:sz w:val="16"/>
        </w:rPr>
        <w:t>-1</w:t>
      </w:r>
      <w:r>
        <w:t>(s)</w:t>
      </w:r>
      <w:r>
        <w:tab/>
      </w:r>
      <w:r>
        <w:t>0 ≤ s</w:t>
      </w:r>
      <w:r>
        <w:rPr>
          <w:spacing w:val="-1"/>
        </w:rPr>
        <w:t xml:space="preserve"> </w:t>
      </w:r>
      <w:r>
        <w:t>≤1</w:t>
      </w:r>
      <w:r>
        <w:tab/>
      </w:r>
      <w:r>
        <w:t>……(2)</w:t>
      </w:r>
    </w:p>
    <w:p>
      <w:pPr>
        <w:pStyle w:val="6"/>
        <w:spacing w:before="132" w:line="360" w:lineRule="auto"/>
        <w:ind w:left="100" w:right="339"/>
        <w:jc w:val="center"/>
      </w:pPr>
      <w:r>
        <w:t>The</w:t>
      </w:r>
      <w:r>
        <w:rPr>
          <w:spacing w:val="5"/>
        </w:rPr>
        <w:t xml:space="preserve"> </w:t>
      </w:r>
      <w:r>
        <w:t>gray</w:t>
      </w:r>
      <w:r>
        <w:rPr>
          <w:spacing w:val="-1"/>
        </w:rPr>
        <w:t xml:space="preserve"> </w:t>
      </w:r>
      <w:r>
        <w:t>levels</w:t>
      </w:r>
      <w:r>
        <w:rPr>
          <w:spacing w:val="5"/>
        </w:rPr>
        <w:t xml:space="preserve"> </w:t>
      </w:r>
      <w:r>
        <w:t>in</w:t>
      </w:r>
      <w:r>
        <w:rPr>
          <w:spacing w:val="7"/>
        </w:rPr>
        <w:t xml:space="preserve"> </w:t>
      </w:r>
      <w:r>
        <w:t>an</w:t>
      </w:r>
      <w:r>
        <w:rPr>
          <w:spacing w:val="4"/>
        </w:rPr>
        <w:t xml:space="preserve"> </w:t>
      </w:r>
      <w:r>
        <w:t>image</w:t>
      </w:r>
      <w:r>
        <w:rPr>
          <w:spacing w:val="3"/>
        </w:rPr>
        <w:t xml:space="preserve"> </w:t>
      </w:r>
      <w:r>
        <w:t>may</w:t>
      </w:r>
      <w:r>
        <w:rPr>
          <w:spacing w:val="-1"/>
        </w:rPr>
        <w:t xml:space="preserve"> </w:t>
      </w:r>
      <w:r>
        <w:t>be</w:t>
      </w:r>
      <w:r>
        <w:rPr>
          <w:spacing w:val="3"/>
        </w:rPr>
        <w:t xml:space="preserve"> </w:t>
      </w:r>
      <w:r>
        <w:t>viewed</w:t>
      </w:r>
      <w:r>
        <w:rPr>
          <w:spacing w:val="6"/>
        </w:rPr>
        <w:t xml:space="preserve"> </w:t>
      </w:r>
      <w:r>
        <w:t>as</w:t>
      </w:r>
      <w:r>
        <w:rPr>
          <w:spacing w:val="4"/>
        </w:rPr>
        <w:t xml:space="preserve"> </w:t>
      </w:r>
      <w:r>
        <w:t>random</w:t>
      </w:r>
      <w:r>
        <w:rPr>
          <w:spacing w:val="6"/>
        </w:rPr>
        <w:t xml:space="preserve"> </w:t>
      </w:r>
      <w:r>
        <w:t>variables</w:t>
      </w:r>
      <w:r>
        <w:rPr>
          <w:spacing w:val="4"/>
        </w:rPr>
        <w:t xml:space="preserve"> </w:t>
      </w:r>
      <w:r>
        <w:t>in</w:t>
      </w:r>
      <w:r>
        <w:rPr>
          <w:spacing w:val="5"/>
        </w:rPr>
        <w:t xml:space="preserve"> </w:t>
      </w:r>
      <w:r>
        <w:t>the</w:t>
      </w:r>
      <w:r>
        <w:rPr>
          <w:spacing w:val="3"/>
        </w:rPr>
        <w:t xml:space="preserve"> </w:t>
      </w:r>
      <w:r>
        <w:t>interval</w:t>
      </w:r>
      <w:r>
        <w:rPr>
          <w:spacing w:val="13"/>
        </w:rPr>
        <w:t xml:space="preserve"> </w:t>
      </w:r>
      <w:r>
        <w:t>[0,</w:t>
      </w:r>
      <w:r>
        <w:rPr>
          <w:spacing w:val="4"/>
        </w:rPr>
        <w:t xml:space="preserve"> </w:t>
      </w:r>
      <w:r>
        <w:t>1].</w:t>
      </w:r>
      <w:r>
        <w:rPr>
          <w:spacing w:val="4"/>
        </w:rPr>
        <w:t xml:space="preserve"> </w:t>
      </w:r>
      <w:r>
        <w:t>One</w:t>
      </w:r>
      <w:r>
        <w:rPr>
          <w:spacing w:val="3"/>
        </w:rPr>
        <w:t xml:space="preserve"> </w:t>
      </w:r>
      <w:r>
        <w:t>of</w:t>
      </w:r>
      <w:r>
        <w:rPr>
          <w:spacing w:val="6"/>
        </w:rPr>
        <w:t xml:space="preserve"> </w:t>
      </w:r>
      <w:r>
        <w:t>the</w:t>
      </w:r>
      <w:r>
        <w:rPr>
          <w:spacing w:val="-57"/>
        </w:rPr>
        <w:t xml:space="preserve"> </w:t>
      </w:r>
      <w:r>
        <w:t>most</w:t>
      </w:r>
      <w:r>
        <w:rPr>
          <w:spacing w:val="9"/>
        </w:rPr>
        <w:t xml:space="preserve"> </w:t>
      </w:r>
      <w:r>
        <w:t>fundamental</w:t>
      </w:r>
      <w:r>
        <w:rPr>
          <w:spacing w:val="9"/>
        </w:rPr>
        <w:t xml:space="preserve"> </w:t>
      </w:r>
      <w:r>
        <w:t>descriptors</w:t>
      </w:r>
      <w:r>
        <w:rPr>
          <w:spacing w:val="8"/>
        </w:rPr>
        <w:t xml:space="preserve"> </w:t>
      </w:r>
      <w:r>
        <w:t>of</w:t>
      </w:r>
      <w:r>
        <w:rPr>
          <w:spacing w:val="8"/>
        </w:rPr>
        <w:t xml:space="preserve"> </w:t>
      </w:r>
      <w:r>
        <w:t>a</w:t>
      </w:r>
      <w:r>
        <w:rPr>
          <w:spacing w:val="9"/>
        </w:rPr>
        <w:t xml:space="preserve"> </w:t>
      </w:r>
      <w:r>
        <w:t>random</w:t>
      </w:r>
      <w:r>
        <w:rPr>
          <w:spacing w:val="12"/>
        </w:rPr>
        <w:t xml:space="preserve"> </w:t>
      </w:r>
      <w:r>
        <w:t>variable</w:t>
      </w:r>
      <w:r>
        <w:rPr>
          <w:spacing w:val="7"/>
        </w:rPr>
        <w:t xml:space="preserve"> </w:t>
      </w:r>
      <w:r>
        <w:t>is</w:t>
      </w:r>
      <w:r>
        <w:rPr>
          <w:spacing w:val="14"/>
        </w:rPr>
        <w:t xml:space="preserve"> </w:t>
      </w:r>
      <w:r>
        <w:t>its</w:t>
      </w:r>
      <w:r>
        <w:rPr>
          <w:spacing w:val="8"/>
        </w:rPr>
        <w:t xml:space="preserve"> </w:t>
      </w:r>
      <w:r>
        <w:t>probability</w:t>
      </w:r>
      <w:r>
        <w:rPr>
          <w:spacing w:val="6"/>
        </w:rPr>
        <w:t xml:space="preserve"> </w:t>
      </w:r>
      <w:r>
        <w:t>density</w:t>
      </w:r>
      <w:r>
        <w:rPr>
          <w:spacing w:val="3"/>
        </w:rPr>
        <w:t xml:space="preserve"> </w:t>
      </w:r>
      <w:r>
        <w:t>function</w:t>
      </w:r>
      <w:r>
        <w:rPr>
          <w:spacing w:val="9"/>
        </w:rPr>
        <w:t xml:space="preserve"> </w:t>
      </w:r>
      <w:r>
        <w:t>(PDF).</w:t>
      </w:r>
      <w:r>
        <w:rPr>
          <w:spacing w:val="10"/>
        </w:rPr>
        <w:t xml:space="preserve"> </w:t>
      </w:r>
      <w:r>
        <w:t>Let</w:t>
      </w:r>
    </w:p>
    <w:p>
      <w:pPr>
        <w:spacing w:after="0" w:line="360" w:lineRule="auto"/>
        <w:jc w:val="center"/>
        <w:sectPr>
          <w:pgSz w:w="12240" w:h="15840"/>
          <w:pgMar w:top="1500" w:right="1100" w:bottom="280" w:left="1340" w:header="720" w:footer="0" w:gutter="0"/>
          <w:cols w:space="720" w:num="1"/>
        </w:sectPr>
      </w:pPr>
    </w:p>
    <w:p>
      <w:pPr>
        <w:pStyle w:val="6"/>
        <w:spacing w:before="1"/>
        <w:rPr>
          <w:sz w:val="15"/>
        </w:rPr>
      </w:pPr>
    </w:p>
    <w:p>
      <w:pPr>
        <w:pStyle w:val="6"/>
        <w:spacing w:before="89" w:line="355" w:lineRule="auto"/>
        <w:ind w:left="100" w:right="334"/>
      </w:pPr>
      <w:r>
        <w:drawing>
          <wp:anchor distT="0" distB="0" distL="0" distR="0" simplePos="0" relativeHeight="251661312" behindDoc="0" locked="0" layoutInCell="1" allowOverlap="1">
            <wp:simplePos x="0" y="0"/>
            <wp:positionH relativeFrom="page">
              <wp:posOffset>3006090</wp:posOffset>
            </wp:positionH>
            <wp:positionV relativeFrom="paragraph">
              <wp:posOffset>1412240</wp:posOffset>
            </wp:positionV>
            <wp:extent cx="1029335" cy="36449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4" cstate="print"/>
                    <a:stretch>
                      <a:fillRect/>
                    </a:stretch>
                  </pic:blipFill>
                  <pic:spPr>
                    <a:xfrm>
                      <a:off x="0" y="0"/>
                      <a:ext cx="1029421" cy="364202"/>
                    </a:xfrm>
                    <a:prstGeom prst="rect">
                      <a:avLst/>
                    </a:prstGeom>
                  </pic:spPr>
                </pic:pic>
              </a:graphicData>
            </a:graphic>
          </wp:anchor>
        </w:drawing>
      </w:r>
      <w:r>
        <w:rPr>
          <w:position w:val="2"/>
        </w:rPr>
        <w:t>p</w:t>
      </w:r>
      <w:r>
        <w:rPr>
          <w:sz w:val="16"/>
        </w:rPr>
        <w:t>r</w:t>
      </w:r>
      <w:r>
        <w:rPr>
          <w:position w:val="2"/>
        </w:rPr>
        <w:t>(r)</w:t>
      </w:r>
      <w:r>
        <w:rPr>
          <w:spacing w:val="10"/>
          <w:position w:val="2"/>
        </w:rPr>
        <w:t xml:space="preserve"> </w:t>
      </w:r>
      <w:r>
        <w:rPr>
          <w:position w:val="2"/>
        </w:rPr>
        <w:t>and</w:t>
      </w:r>
      <w:r>
        <w:rPr>
          <w:spacing w:val="8"/>
          <w:position w:val="2"/>
        </w:rPr>
        <w:t xml:space="preserve"> </w:t>
      </w:r>
      <w:r>
        <w:rPr>
          <w:position w:val="2"/>
        </w:rPr>
        <w:t>p</w:t>
      </w:r>
      <w:r>
        <w:rPr>
          <w:sz w:val="16"/>
        </w:rPr>
        <w:t>s</w:t>
      </w:r>
      <w:r>
        <w:rPr>
          <w:position w:val="2"/>
        </w:rPr>
        <w:t>(s)</w:t>
      </w:r>
      <w:r>
        <w:rPr>
          <w:spacing w:val="10"/>
          <w:position w:val="2"/>
        </w:rPr>
        <w:t xml:space="preserve"> </w:t>
      </w:r>
      <w:r>
        <w:rPr>
          <w:position w:val="2"/>
        </w:rPr>
        <w:t>denote</w:t>
      </w:r>
      <w:r>
        <w:rPr>
          <w:spacing w:val="7"/>
          <w:position w:val="2"/>
        </w:rPr>
        <w:t xml:space="preserve"> </w:t>
      </w:r>
      <w:r>
        <w:rPr>
          <w:position w:val="2"/>
        </w:rPr>
        <w:t>the</w:t>
      </w:r>
      <w:r>
        <w:rPr>
          <w:spacing w:val="12"/>
          <w:position w:val="2"/>
        </w:rPr>
        <w:t xml:space="preserve"> </w:t>
      </w:r>
      <w:r>
        <w:rPr>
          <w:position w:val="2"/>
        </w:rPr>
        <w:t>probability</w:t>
      </w:r>
      <w:r>
        <w:rPr>
          <w:spacing w:val="4"/>
          <w:position w:val="2"/>
        </w:rPr>
        <w:t xml:space="preserve"> </w:t>
      </w:r>
      <w:r>
        <w:rPr>
          <w:position w:val="2"/>
        </w:rPr>
        <w:t>density</w:t>
      </w:r>
      <w:r>
        <w:rPr>
          <w:spacing w:val="6"/>
          <w:position w:val="2"/>
        </w:rPr>
        <w:t xml:space="preserve"> </w:t>
      </w:r>
      <w:r>
        <w:rPr>
          <w:position w:val="2"/>
        </w:rPr>
        <w:t>functions</w:t>
      </w:r>
      <w:r>
        <w:rPr>
          <w:spacing w:val="9"/>
          <w:position w:val="2"/>
        </w:rPr>
        <w:t xml:space="preserve"> </w:t>
      </w:r>
      <w:r>
        <w:rPr>
          <w:position w:val="2"/>
        </w:rPr>
        <w:t>of</w:t>
      </w:r>
      <w:r>
        <w:rPr>
          <w:spacing w:val="8"/>
          <w:position w:val="2"/>
        </w:rPr>
        <w:t xml:space="preserve"> </w:t>
      </w:r>
      <w:r>
        <w:rPr>
          <w:position w:val="2"/>
        </w:rPr>
        <w:t>random</w:t>
      </w:r>
      <w:r>
        <w:rPr>
          <w:spacing w:val="8"/>
          <w:position w:val="2"/>
        </w:rPr>
        <w:t xml:space="preserve"> </w:t>
      </w:r>
      <w:r>
        <w:rPr>
          <w:position w:val="2"/>
        </w:rPr>
        <w:t>variables</w:t>
      </w:r>
      <w:r>
        <w:rPr>
          <w:spacing w:val="14"/>
          <w:position w:val="2"/>
        </w:rPr>
        <w:t xml:space="preserve"> </w:t>
      </w:r>
      <w:r>
        <w:rPr>
          <w:i/>
          <w:position w:val="2"/>
        </w:rPr>
        <w:t>r</w:t>
      </w:r>
      <w:r>
        <w:rPr>
          <w:i/>
          <w:spacing w:val="9"/>
          <w:position w:val="2"/>
        </w:rPr>
        <w:t xml:space="preserve"> </w:t>
      </w:r>
      <w:r>
        <w:rPr>
          <w:position w:val="2"/>
        </w:rPr>
        <w:t>and</w:t>
      </w:r>
      <w:r>
        <w:rPr>
          <w:spacing w:val="9"/>
          <w:position w:val="2"/>
        </w:rPr>
        <w:t xml:space="preserve"> </w:t>
      </w:r>
      <w:r>
        <w:rPr>
          <w:i/>
          <w:position w:val="2"/>
        </w:rPr>
        <w:t>s</w:t>
      </w:r>
      <w:r>
        <w:rPr>
          <w:position w:val="2"/>
        </w:rPr>
        <w:t>,</w:t>
      </w:r>
      <w:r>
        <w:rPr>
          <w:spacing w:val="8"/>
          <w:position w:val="2"/>
        </w:rPr>
        <w:t xml:space="preserve"> </w:t>
      </w:r>
      <w:r>
        <w:rPr>
          <w:position w:val="2"/>
        </w:rPr>
        <w:t>respectively,</w:t>
      </w:r>
      <w:r>
        <w:rPr>
          <w:spacing w:val="-57"/>
          <w:position w:val="2"/>
        </w:rPr>
        <w:t xml:space="preserve"> </w:t>
      </w:r>
      <w:r>
        <w:rPr>
          <w:position w:val="2"/>
        </w:rPr>
        <w:t xml:space="preserve">where the subscripts on </w:t>
      </w:r>
      <w:r>
        <w:rPr>
          <w:i/>
          <w:position w:val="2"/>
        </w:rPr>
        <w:t xml:space="preserve">p </w:t>
      </w:r>
      <w:r>
        <w:rPr>
          <w:position w:val="2"/>
        </w:rPr>
        <w:t>are used to denote that pr and p</w:t>
      </w:r>
      <w:r>
        <w:rPr>
          <w:sz w:val="16"/>
        </w:rPr>
        <w:t>s</w:t>
      </w:r>
      <w:r>
        <w:rPr>
          <w:spacing w:val="1"/>
          <w:sz w:val="16"/>
        </w:rPr>
        <w:t xml:space="preserve"> </w:t>
      </w:r>
      <w:r>
        <w:rPr>
          <w:position w:val="2"/>
        </w:rPr>
        <w:t>are different functions. A basic result</w:t>
      </w:r>
      <w:r>
        <w:rPr>
          <w:spacing w:val="1"/>
          <w:position w:val="2"/>
        </w:rPr>
        <w:t xml:space="preserve"> </w:t>
      </w:r>
      <w:r>
        <w:rPr>
          <w:position w:val="2"/>
        </w:rPr>
        <w:t>from</w:t>
      </w:r>
      <w:r>
        <w:rPr>
          <w:spacing w:val="38"/>
          <w:position w:val="2"/>
        </w:rPr>
        <w:t xml:space="preserve"> </w:t>
      </w:r>
      <w:r>
        <w:rPr>
          <w:position w:val="2"/>
        </w:rPr>
        <w:t>an</w:t>
      </w:r>
      <w:r>
        <w:rPr>
          <w:spacing w:val="38"/>
          <w:position w:val="2"/>
        </w:rPr>
        <w:t xml:space="preserve"> </w:t>
      </w:r>
      <w:r>
        <w:rPr>
          <w:position w:val="2"/>
        </w:rPr>
        <w:t>elementary</w:t>
      </w:r>
      <w:r>
        <w:rPr>
          <w:spacing w:val="33"/>
          <w:position w:val="2"/>
        </w:rPr>
        <w:t xml:space="preserve"> </w:t>
      </w:r>
      <w:r>
        <w:rPr>
          <w:position w:val="2"/>
        </w:rPr>
        <w:t>probability</w:t>
      </w:r>
      <w:r>
        <w:rPr>
          <w:spacing w:val="30"/>
          <w:position w:val="2"/>
        </w:rPr>
        <w:t xml:space="preserve"> </w:t>
      </w:r>
      <w:r>
        <w:rPr>
          <w:position w:val="2"/>
        </w:rPr>
        <w:t>theory</w:t>
      </w:r>
      <w:r>
        <w:rPr>
          <w:spacing w:val="30"/>
          <w:position w:val="2"/>
        </w:rPr>
        <w:t xml:space="preserve"> </w:t>
      </w:r>
      <w:r>
        <w:rPr>
          <w:position w:val="2"/>
        </w:rPr>
        <w:t>is</w:t>
      </w:r>
      <w:r>
        <w:rPr>
          <w:spacing w:val="38"/>
          <w:position w:val="2"/>
        </w:rPr>
        <w:t xml:space="preserve"> </w:t>
      </w:r>
      <w:r>
        <w:rPr>
          <w:position w:val="2"/>
        </w:rPr>
        <w:t>that,</w:t>
      </w:r>
      <w:r>
        <w:rPr>
          <w:spacing w:val="39"/>
          <w:position w:val="2"/>
        </w:rPr>
        <w:t xml:space="preserve"> </w:t>
      </w:r>
      <w:r>
        <w:rPr>
          <w:position w:val="2"/>
        </w:rPr>
        <w:t>if</w:t>
      </w:r>
      <w:r>
        <w:rPr>
          <w:spacing w:val="37"/>
          <w:position w:val="2"/>
        </w:rPr>
        <w:t xml:space="preserve"> </w:t>
      </w:r>
      <w:r>
        <w:rPr>
          <w:position w:val="2"/>
        </w:rPr>
        <w:t>p</w:t>
      </w:r>
      <w:r>
        <w:rPr>
          <w:sz w:val="16"/>
        </w:rPr>
        <w:t>r</w:t>
      </w:r>
      <w:r>
        <w:rPr>
          <w:position w:val="2"/>
        </w:rPr>
        <w:t>(r)</w:t>
      </w:r>
      <w:r>
        <w:rPr>
          <w:spacing w:val="37"/>
          <w:position w:val="2"/>
        </w:rPr>
        <w:t xml:space="preserve"> </w:t>
      </w:r>
      <w:r>
        <w:rPr>
          <w:position w:val="2"/>
        </w:rPr>
        <w:t>and</w:t>
      </w:r>
      <w:r>
        <w:rPr>
          <w:spacing w:val="38"/>
          <w:position w:val="2"/>
        </w:rPr>
        <w:t xml:space="preserve"> </w:t>
      </w:r>
      <w:r>
        <w:rPr>
          <w:position w:val="2"/>
        </w:rPr>
        <w:t>T(r)</w:t>
      </w:r>
      <w:r>
        <w:rPr>
          <w:spacing w:val="37"/>
          <w:position w:val="2"/>
        </w:rPr>
        <w:t xml:space="preserve"> </w:t>
      </w:r>
      <w:r>
        <w:rPr>
          <w:position w:val="2"/>
        </w:rPr>
        <w:t>are</w:t>
      </w:r>
      <w:r>
        <w:rPr>
          <w:spacing w:val="36"/>
          <w:position w:val="2"/>
        </w:rPr>
        <w:t xml:space="preserve"> </w:t>
      </w:r>
      <w:r>
        <w:rPr>
          <w:position w:val="2"/>
        </w:rPr>
        <w:t>known</w:t>
      </w:r>
      <w:r>
        <w:rPr>
          <w:spacing w:val="37"/>
          <w:position w:val="2"/>
        </w:rPr>
        <w:t xml:space="preserve"> </w:t>
      </w:r>
      <w:r>
        <w:rPr>
          <w:position w:val="2"/>
        </w:rPr>
        <w:t>and</w:t>
      </w:r>
      <w:r>
        <w:rPr>
          <w:spacing w:val="41"/>
          <w:position w:val="2"/>
        </w:rPr>
        <w:t xml:space="preserve"> </w:t>
      </w:r>
      <w:r>
        <w:rPr>
          <w:position w:val="2"/>
        </w:rPr>
        <w:t>T</w:t>
      </w:r>
      <w:r>
        <w:rPr>
          <w:position w:val="2"/>
          <w:vertAlign w:val="superscript"/>
        </w:rPr>
        <w:t>-1</w:t>
      </w:r>
      <w:r>
        <w:rPr>
          <w:position w:val="2"/>
          <w:vertAlign w:val="baseline"/>
        </w:rPr>
        <w:t>(s)</w:t>
      </w:r>
      <w:r>
        <w:rPr>
          <w:spacing w:val="37"/>
          <w:position w:val="2"/>
          <w:vertAlign w:val="baseline"/>
        </w:rPr>
        <w:t xml:space="preserve"> </w:t>
      </w:r>
      <w:r>
        <w:rPr>
          <w:position w:val="2"/>
          <w:vertAlign w:val="baseline"/>
        </w:rPr>
        <w:t>satisfies</w:t>
      </w:r>
      <w:r>
        <w:rPr>
          <w:spacing w:val="-57"/>
          <w:position w:val="2"/>
          <w:vertAlign w:val="baseline"/>
        </w:rPr>
        <w:t xml:space="preserve"> </w:t>
      </w:r>
      <w:r>
        <w:rPr>
          <w:vertAlign w:val="baseline"/>
        </w:rPr>
        <w:t>condition(a)</w:t>
      </w:r>
      <w:r>
        <w:rPr>
          <w:spacing w:val="24"/>
          <w:vertAlign w:val="baseline"/>
        </w:rPr>
        <w:t xml:space="preserve"> </w:t>
      </w:r>
      <w:r>
        <w:rPr>
          <w:vertAlign w:val="baseline"/>
        </w:rPr>
        <w:t>specified,</w:t>
      </w:r>
      <w:r>
        <w:rPr>
          <w:spacing w:val="25"/>
          <w:vertAlign w:val="baseline"/>
        </w:rPr>
        <w:t xml:space="preserve"> </w:t>
      </w:r>
      <w:r>
        <w:rPr>
          <w:vertAlign w:val="baseline"/>
        </w:rPr>
        <w:t>then</w:t>
      </w:r>
      <w:r>
        <w:rPr>
          <w:spacing w:val="25"/>
          <w:vertAlign w:val="baseline"/>
        </w:rPr>
        <w:t xml:space="preserve"> </w:t>
      </w:r>
      <w:r>
        <w:rPr>
          <w:vertAlign w:val="baseline"/>
        </w:rPr>
        <w:t>the</w:t>
      </w:r>
      <w:r>
        <w:rPr>
          <w:spacing w:val="24"/>
          <w:vertAlign w:val="baseline"/>
        </w:rPr>
        <w:t xml:space="preserve"> </w:t>
      </w:r>
      <w:r>
        <w:rPr>
          <w:vertAlign w:val="baseline"/>
        </w:rPr>
        <w:t>probability</w:t>
      </w:r>
      <w:r>
        <w:rPr>
          <w:spacing w:val="17"/>
          <w:vertAlign w:val="baseline"/>
        </w:rPr>
        <w:t xml:space="preserve"> </w:t>
      </w:r>
      <w:r>
        <w:rPr>
          <w:vertAlign w:val="baseline"/>
        </w:rPr>
        <w:t>density</w:t>
      </w:r>
      <w:r>
        <w:rPr>
          <w:spacing w:val="21"/>
          <w:vertAlign w:val="baseline"/>
        </w:rPr>
        <w:t xml:space="preserve"> </w:t>
      </w:r>
      <w:r>
        <w:rPr>
          <w:vertAlign w:val="baseline"/>
        </w:rPr>
        <w:t>function</w:t>
      </w:r>
      <w:r>
        <w:rPr>
          <w:spacing w:val="25"/>
          <w:vertAlign w:val="baseline"/>
        </w:rPr>
        <w:t xml:space="preserve"> </w:t>
      </w:r>
      <w:r>
        <w:rPr>
          <w:vertAlign w:val="baseline"/>
        </w:rPr>
        <w:t>ps(s)</w:t>
      </w:r>
      <w:r>
        <w:rPr>
          <w:spacing w:val="24"/>
          <w:vertAlign w:val="baseline"/>
        </w:rPr>
        <w:t xml:space="preserve"> </w:t>
      </w:r>
      <w:r>
        <w:rPr>
          <w:vertAlign w:val="baseline"/>
        </w:rPr>
        <w:t>of</w:t>
      </w:r>
      <w:r>
        <w:rPr>
          <w:spacing w:val="24"/>
          <w:vertAlign w:val="baseline"/>
        </w:rPr>
        <w:t xml:space="preserve"> </w:t>
      </w:r>
      <w:r>
        <w:rPr>
          <w:vertAlign w:val="baseline"/>
        </w:rPr>
        <w:t>the</w:t>
      </w:r>
      <w:r>
        <w:rPr>
          <w:spacing w:val="29"/>
          <w:vertAlign w:val="baseline"/>
        </w:rPr>
        <w:t xml:space="preserve"> </w:t>
      </w:r>
      <w:r>
        <w:rPr>
          <w:vertAlign w:val="baseline"/>
        </w:rPr>
        <w:t>transformed</w:t>
      </w:r>
      <w:r>
        <w:rPr>
          <w:spacing w:val="24"/>
          <w:vertAlign w:val="baseline"/>
        </w:rPr>
        <w:t xml:space="preserve"> </w:t>
      </w:r>
      <w:r>
        <w:rPr>
          <w:vertAlign w:val="baseline"/>
        </w:rPr>
        <w:t>variable</w:t>
      </w:r>
      <w:r>
        <w:rPr>
          <w:spacing w:val="26"/>
          <w:vertAlign w:val="baseline"/>
        </w:rPr>
        <w:t xml:space="preserve"> </w:t>
      </w:r>
      <w:r>
        <w:rPr>
          <w:i/>
          <w:vertAlign w:val="baseline"/>
        </w:rPr>
        <w:t>s</w:t>
      </w:r>
      <w:r>
        <w:rPr>
          <w:i/>
          <w:spacing w:val="-57"/>
          <w:vertAlign w:val="baseline"/>
        </w:rPr>
        <w:t xml:space="preserve"> </w:t>
      </w:r>
      <w:r>
        <w:rPr>
          <w:vertAlign w:val="baseline"/>
        </w:rPr>
        <w:t>can</w:t>
      </w:r>
      <w:r>
        <w:rPr>
          <w:spacing w:val="-1"/>
          <w:vertAlign w:val="baseline"/>
        </w:rPr>
        <w:t xml:space="preserve"> </w:t>
      </w:r>
      <w:r>
        <w:rPr>
          <w:vertAlign w:val="baseline"/>
        </w:rPr>
        <w:t>be</w:t>
      </w:r>
      <w:r>
        <w:rPr>
          <w:spacing w:val="-1"/>
          <w:vertAlign w:val="baseline"/>
        </w:rPr>
        <w:t xml:space="preserve"> </w:t>
      </w:r>
      <w:r>
        <w:rPr>
          <w:vertAlign w:val="baseline"/>
        </w:rPr>
        <w:t>obtained using</w:t>
      </w:r>
      <w:r>
        <w:rPr>
          <w:spacing w:val="-1"/>
          <w:vertAlign w:val="baseline"/>
        </w:rPr>
        <w:t xml:space="preserve"> </w:t>
      </w:r>
      <w:r>
        <w:rPr>
          <w:vertAlign w:val="baseline"/>
        </w:rPr>
        <w:t>a</w:t>
      </w:r>
      <w:r>
        <w:rPr>
          <w:spacing w:val="-1"/>
          <w:vertAlign w:val="baseline"/>
        </w:rPr>
        <w:t xml:space="preserve"> </w:t>
      </w:r>
      <w:r>
        <w:rPr>
          <w:vertAlign w:val="baseline"/>
        </w:rPr>
        <w:t>rather</w:t>
      </w:r>
      <w:r>
        <w:rPr>
          <w:spacing w:val="-2"/>
          <w:vertAlign w:val="baseline"/>
        </w:rPr>
        <w:t xml:space="preserve"> </w:t>
      </w:r>
      <w:r>
        <w:rPr>
          <w:vertAlign w:val="baseline"/>
        </w:rPr>
        <w:t>simple formula:</w:t>
      </w:r>
    </w:p>
    <w:p>
      <w:pPr>
        <w:pStyle w:val="6"/>
        <w:rPr>
          <w:sz w:val="26"/>
        </w:rPr>
      </w:pPr>
    </w:p>
    <w:p>
      <w:pPr>
        <w:pStyle w:val="6"/>
        <w:spacing w:before="159"/>
        <w:ind w:left="2073" w:right="395"/>
        <w:jc w:val="center"/>
      </w:pPr>
      <w:r>
        <w:t>………(3)</w:t>
      </w:r>
    </w:p>
    <w:p>
      <w:pPr>
        <w:pStyle w:val="6"/>
        <w:spacing w:before="137"/>
        <w:ind w:left="100"/>
      </w:pPr>
      <w:r>
        <w:drawing>
          <wp:anchor distT="0" distB="0" distL="0" distR="0" simplePos="0" relativeHeight="251662336" behindDoc="0" locked="0" layoutInCell="1" allowOverlap="1">
            <wp:simplePos x="0" y="0"/>
            <wp:positionH relativeFrom="page">
              <wp:posOffset>2814320</wp:posOffset>
            </wp:positionH>
            <wp:positionV relativeFrom="paragraph">
              <wp:posOffset>382270</wp:posOffset>
            </wp:positionV>
            <wp:extent cx="1508760" cy="32639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5" cstate="print"/>
                    <a:stretch>
                      <a:fillRect/>
                    </a:stretch>
                  </pic:blipFill>
                  <pic:spPr>
                    <a:xfrm>
                      <a:off x="0" y="0"/>
                      <a:ext cx="1508491" cy="326205"/>
                    </a:xfrm>
                    <a:prstGeom prst="rect">
                      <a:avLst/>
                    </a:prstGeom>
                  </pic:spPr>
                </pic:pic>
              </a:graphicData>
            </a:graphic>
          </wp:anchor>
        </w:drawing>
      </w:r>
      <w:r>
        <w:t>A</w:t>
      </w:r>
      <w:r>
        <w:rPr>
          <w:spacing w:val="-1"/>
        </w:rPr>
        <w:t xml:space="preserve"> </w:t>
      </w:r>
      <w:r>
        <w:t>transformation function</w:t>
      </w:r>
      <w:r>
        <w:rPr>
          <w:spacing w:val="-1"/>
        </w:rPr>
        <w:t xml:space="preserve"> </w:t>
      </w:r>
      <w:r>
        <w:t>of</w:t>
      </w:r>
      <w:r>
        <w:rPr>
          <w:spacing w:val="-1"/>
        </w:rPr>
        <w:t xml:space="preserve"> </w:t>
      </w:r>
      <w:r>
        <w:t>particular</w:t>
      </w:r>
      <w:r>
        <w:rPr>
          <w:spacing w:val="-2"/>
        </w:rPr>
        <w:t xml:space="preserve"> </w:t>
      </w:r>
      <w:r>
        <w:t>importance</w:t>
      </w:r>
      <w:r>
        <w:rPr>
          <w:spacing w:val="-2"/>
        </w:rPr>
        <w:t xml:space="preserve"> </w:t>
      </w:r>
      <w:r>
        <w:t>in image</w:t>
      </w:r>
      <w:r>
        <w:rPr>
          <w:spacing w:val="-2"/>
        </w:rPr>
        <w:t xml:space="preserve"> </w:t>
      </w:r>
      <w:r>
        <w:t>processing</w:t>
      </w:r>
      <w:r>
        <w:rPr>
          <w:spacing w:val="-1"/>
        </w:rPr>
        <w:t xml:space="preserve"> </w:t>
      </w:r>
      <w:r>
        <w:t>has the form</w:t>
      </w:r>
    </w:p>
    <w:p>
      <w:pPr>
        <w:pStyle w:val="6"/>
        <w:rPr>
          <w:sz w:val="26"/>
        </w:rPr>
      </w:pPr>
    </w:p>
    <w:p>
      <w:pPr>
        <w:pStyle w:val="6"/>
        <w:spacing w:before="6"/>
      </w:pPr>
    </w:p>
    <w:p>
      <w:pPr>
        <w:pStyle w:val="6"/>
        <w:ind w:left="2761" w:right="418"/>
        <w:jc w:val="center"/>
      </w:pPr>
      <w:r>
        <w:t>……….(4)</w:t>
      </w:r>
    </w:p>
    <w:p>
      <w:pPr>
        <w:pStyle w:val="6"/>
        <w:spacing w:before="137"/>
        <w:ind w:left="100"/>
      </w:pPr>
      <w:r>
        <w:drawing>
          <wp:anchor distT="0" distB="0" distL="0" distR="0" simplePos="0" relativeHeight="251662336" behindDoc="0" locked="0" layoutInCell="1" allowOverlap="1">
            <wp:simplePos x="0" y="0"/>
            <wp:positionH relativeFrom="page">
              <wp:posOffset>2940685</wp:posOffset>
            </wp:positionH>
            <wp:positionV relativeFrom="paragraph">
              <wp:posOffset>527050</wp:posOffset>
            </wp:positionV>
            <wp:extent cx="1447800" cy="939800"/>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1447800" cy="939860"/>
                    </a:xfrm>
                    <a:prstGeom prst="rect">
                      <a:avLst/>
                    </a:prstGeom>
                  </pic:spPr>
                </pic:pic>
              </a:graphicData>
            </a:graphic>
          </wp:anchor>
        </w:drawing>
      </w:r>
      <w:r>
        <w:t>where</w:t>
      </w:r>
      <w:r>
        <w:rPr>
          <w:spacing w:val="-1"/>
        </w:rPr>
        <w:t xml:space="preserve"> </w:t>
      </w:r>
      <w:r>
        <w:t>w</w:t>
      </w:r>
      <w:r>
        <w:rPr>
          <w:spacing w:val="-1"/>
        </w:rPr>
        <w:t xml:space="preserve"> </w:t>
      </w:r>
      <w:r>
        <w:t>is a</w:t>
      </w:r>
      <w:r>
        <w:rPr>
          <w:spacing w:val="-2"/>
        </w:rPr>
        <w:t xml:space="preserve"> </w:t>
      </w:r>
      <w:r>
        <w:t>dummy</w:t>
      </w:r>
      <w:r>
        <w:rPr>
          <w:spacing w:val="-5"/>
        </w:rPr>
        <w:t xml:space="preserve"> </w:t>
      </w:r>
      <w:r>
        <w:t>variable</w:t>
      </w:r>
      <w:r>
        <w:rPr>
          <w:spacing w:val="-1"/>
        </w:rPr>
        <w:t xml:space="preserve"> </w:t>
      </w:r>
      <w:r>
        <w:t>of</w:t>
      </w:r>
      <w:r>
        <w:rPr>
          <w:spacing w:val="-2"/>
        </w:rPr>
        <w:t xml:space="preserve"> </w:t>
      </w:r>
      <w:r>
        <w:t>integration.</w:t>
      </w:r>
      <w:r>
        <w:rPr>
          <w:spacing w:val="1"/>
        </w:rPr>
        <w:t xml:space="preserve"> </w:t>
      </w:r>
      <w:r>
        <w:t>From</w:t>
      </w:r>
      <w:r>
        <w:rPr>
          <w:spacing w:val="4"/>
        </w:rPr>
        <w:t xml:space="preserve"> </w:t>
      </w:r>
      <w:r>
        <w:t>Leibniz’s</w:t>
      </w:r>
      <w:r>
        <w:rPr>
          <w:spacing w:val="-1"/>
        </w:rPr>
        <w:t xml:space="preserve"> </w:t>
      </w:r>
      <w:r>
        <w:t>rule in</w:t>
      </w:r>
      <w:r>
        <w:rPr>
          <w:spacing w:val="-1"/>
        </w:rPr>
        <w:t xml:space="preserve"> </w:t>
      </w:r>
      <w:r>
        <w:t>calculus</w:t>
      </w:r>
    </w:p>
    <w:p>
      <w:pPr>
        <w:pStyle w:val="6"/>
        <w:rPr>
          <w:sz w:val="26"/>
        </w:rPr>
      </w:pPr>
    </w:p>
    <w:p>
      <w:pPr>
        <w:pStyle w:val="6"/>
        <w:rPr>
          <w:sz w:val="26"/>
        </w:rPr>
      </w:pPr>
    </w:p>
    <w:p>
      <w:pPr>
        <w:pStyle w:val="6"/>
        <w:rPr>
          <w:sz w:val="26"/>
        </w:rPr>
      </w:pPr>
    </w:p>
    <w:p>
      <w:pPr>
        <w:pStyle w:val="6"/>
        <w:rPr>
          <w:sz w:val="26"/>
        </w:rPr>
      </w:pPr>
    </w:p>
    <w:p>
      <w:pPr>
        <w:pStyle w:val="6"/>
        <w:rPr>
          <w:sz w:val="26"/>
        </w:rPr>
      </w:pPr>
    </w:p>
    <w:p>
      <w:pPr>
        <w:pStyle w:val="6"/>
        <w:spacing w:before="5"/>
        <w:rPr>
          <w:sz w:val="23"/>
        </w:rPr>
      </w:pPr>
    </w:p>
    <w:p>
      <w:pPr>
        <w:spacing w:before="0"/>
        <w:ind w:left="2671" w:right="418" w:firstLine="0"/>
        <w:jc w:val="center"/>
        <w:rPr>
          <w:rFonts w:ascii="Calibri" w:hAnsi="Calibri"/>
          <w:sz w:val="22"/>
        </w:rPr>
      </w:pPr>
      <w:r>
        <w:rPr>
          <w:rFonts w:ascii="Calibri" w:hAnsi="Calibri"/>
          <w:sz w:val="22"/>
        </w:rPr>
        <w:t>……….(5)</w:t>
      </w:r>
    </w:p>
    <w:p>
      <w:pPr>
        <w:pStyle w:val="6"/>
        <w:spacing w:before="12"/>
        <w:rPr>
          <w:rFonts w:ascii="Calibri"/>
          <w:sz w:val="26"/>
        </w:rPr>
      </w:pPr>
    </w:p>
    <w:p>
      <w:pPr>
        <w:pStyle w:val="6"/>
        <w:spacing w:line="360" w:lineRule="auto"/>
        <w:ind w:left="100"/>
      </w:pPr>
      <w:r>
        <w:drawing>
          <wp:anchor distT="0" distB="0" distL="0" distR="0" simplePos="0" relativeHeight="251663360" behindDoc="0" locked="0" layoutInCell="1" allowOverlap="1">
            <wp:simplePos x="0" y="0"/>
            <wp:positionH relativeFrom="page">
              <wp:posOffset>2957830</wp:posOffset>
            </wp:positionH>
            <wp:positionV relativeFrom="paragraph">
              <wp:posOffset>655955</wp:posOffset>
            </wp:positionV>
            <wp:extent cx="1437005" cy="915670"/>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7" cstate="print"/>
                    <a:stretch>
                      <a:fillRect/>
                    </a:stretch>
                  </pic:blipFill>
                  <pic:spPr>
                    <a:xfrm>
                      <a:off x="0" y="0"/>
                      <a:ext cx="1436799" cy="915806"/>
                    </a:xfrm>
                    <a:prstGeom prst="rect">
                      <a:avLst/>
                    </a:prstGeom>
                  </pic:spPr>
                </pic:pic>
              </a:graphicData>
            </a:graphic>
          </wp:anchor>
        </w:drawing>
      </w:r>
      <w:r>
        <w:t>Substituting</w:t>
      </w:r>
      <w:r>
        <w:rPr>
          <w:spacing w:val="8"/>
        </w:rPr>
        <w:t xml:space="preserve"> </w:t>
      </w:r>
      <w:r>
        <w:t>this</w:t>
      </w:r>
      <w:r>
        <w:rPr>
          <w:spacing w:val="12"/>
        </w:rPr>
        <w:t xml:space="preserve"> </w:t>
      </w:r>
      <w:r>
        <w:t>result</w:t>
      </w:r>
      <w:r>
        <w:rPr>
          <w:spacing w:val="12"/>
        </w:rPr>
        <w:t xml:space="preserve"> </w:t>
      </w:r>
      <w:r>
        <w:t>for</w:t>
      </w:r>
      <w:r>
        <w:rPr>
          <w:spacing w:val="13"/>
        </w:rPr>
        <w:t xml:space="preserve"> </w:t>
      </w:r>
      <w:r>
        <w:rPr>
          <w:i/>
        </w:rPr>
        <w:t>dr</w:t>
      </w:r>
      <w:r>
        <w:t>/</w:t>
      </w:r>
      <w:r>
        <w:rPr>
          <w:i/>
        </w:rPr>
        <w:t>ds</w:t>
      </w:r>
      <w:r>
        <w:rPr>
          <w:i/>
          <w:spacing w:val="12"/>
        </w:rPr>
        <w:t xml:space="preserve"> </w:t>
      </w:r>
      <w:r>
        <w:t>into</w:t>
      </w:r>
      <w:r>
        <w:rPr>
          <w:spacing w:val="11"/>
        </w:rPr>
        <w:t xml:space="preserve"> </w:t>
      </w:r>
      <w:r>
        <w:t>Eq.</w:t>
      </w:r>
      <w:r>
        <w:rPr>
          <w:spacing w:val="11"/>
        </w:rPr>
        <w:t xml:space="preserve"> </w:t>
      </w:r>
      <w:r>
        <w:t>(3),</w:t>
      </w:r>
      <w:r>
        <w:rPr>
          <w:spacing w:val="13"/>
        </w:rPr>
        <w:t xml:space="preserve"> </w:t>
      </w:r>
      <w:r>
        <w:t>and</w:t>
      </w:r>
      <w:r>
        <w:rPr>
          <w:spacing w:val="13"/>
        </w:rPr>
        <w:t xml:space="preserve"> </w:t>
      </w:r>
      <w:r>
        <w:t>keeping</w:t>
      </w:r>
      <w:r>
        <w:rPr>
          <w:spacing w:val="9"/>
        </w:rPr>
        <w:t xml:space="preserve"> </w:t>
      </w:r>
      <w:r>
        <w:t>in</w:t>
      </w:r>
      <w:r>
        <w:rPr>
          <w:spacing w:val="12"/>
        </w:rPr>
        <w:t xml:space="preserve"> </w:t>
      </w:r>
      <w:r>
        <w:t>mind</w:t>
      </w:r>
      <w:r>
        <w:rPr>
          <w:spacing w:val="10"/>
        </w:rPr>
        <w:t xml:space="preserve"> </w:t>
      </w:r>
      <w:r>
        <w:t>that</w:t>
      </w:r>
      <w:r>
        <w:rPr>
          <w:spacing w:val="14"/>
        </w:rPr>
        <w:t xml:space="preserve"> </w:t>
      </w:r>
      <w:r>
        <w:t>all</w:t>
      </w:r>
      <w:r>
        <w:rPr>
          <w:spacing w:val="16"/>
        </w:rPr>
        <w:t xml:space="preserve"> </w:t>
      </w:r>
      <w:r>
        <w:t>probability</w:t>
      </w:r>
      <w:r>
        <w:rPr>
          <w:spacing w:val="6"/>
        </w:rPr>
        <w:t xml:space="preserve"> </w:t>
      </w:r>
      <w:r>
        <w:t>values</w:t>
      </w:r>
      <w:r>
        <w:rPr>
          <w:spacing w:val="10"/>
        </w:rPr>
        <w:t xml:space="preserve"> </w:t>
      </w:r>
      <w:r>
        <w:t>are</w:t>
      </w:r>
      <w:r>
        <w:rPr>
          <w:spacing w:val="-57"/>
        </w:rPr>
        <w:t xml:space="preserve"> </w:t>
      </w:r>
      <w:r>
        <w:t>positive,</w:t>
      </w:r>
      <w:r>
        <w:rPr>
          <w:spacing w:val="1"/>
        </w:rPr>
        <w:t xml:space="preserve"> </w:t>
      </w:r>
      <w:r>
        <w:t>yields</w:t>
      </w:r>
    </w:p>
    <w:p>
      <w:pPr>
        <w:pStyle w:val="6"/>
        <w:rPr>
          <w:sz w:val="26"/>
        </w:rPr>
      </w:pPr>
    </w:p>
    <w:p>
      <w:pPr>
        <w:pStyle w:val="6"/>
        <w:rPr>
          <w:sz w:val="26"/>
        </w:rPr>
      </w:pPr>
    </w:p>
    <w:p>
      <w:pPr>
        <w:pStyle w:val="6"/>
        <w:rPr>
          <w:sz w:val="26"/>
        </w:rPr>
      </w:pPr>
    </w:p>
    <w:p>
      <w:pPr>
        <w:pStyle w:val="6"/>
        <w:rPr>
          <w:sz w:val="26"/>
        </w:rPr>
      </w:pPr>
    </w:p>
    <w:p>
      <w:pPr>
        <w:pStyle w:val="6"/>
        <w:rPr>
          <w:sz w:val="30"/>
        </w:rPr>
      </w:pPr>
    </w:p>
    <w:p>
      <w:pPr>
        <w:pStyle w:val="6"/>
        <w:ind w:left="2727" w:right="418"/>
        <w:jc w:val="center"/>
      </w:pPr>
      <w:r>
        <w:t>….(6)</w:t>
      </w:r>
    </w:p>
    <w:p>
      <w:pPr>
        <w:pStyle w:val="6"/>
        <w:spacing w:before="3"/>
        <w:rPr>
          <w:sz w:val="29"/>
        </w:rPr>
      </w:pPr>
    </w:p>
    <w:p>
      <w:pPr>
        <w:pStyle w:val="6"/>
        <w:spacing w:line="360" w:lineRule="auto"/>
        <w:ind w:left="100" w:right="331" w:firstLine="719"/>
        <w:jc w:val="both"/>
      </w:pPr>
      <w:r>
        <w:t>For discrete values we deal with probabilities and summations instead of probability</w:t>
      </w:r>
      <w:r>
        <w:rPr>
          <w:spacing w:val="1"/>
        </w:rPr>
        <w:t xml:space="preserve"> </w:t>
      </w:r>
      <w:r>
        <w:rPr>
          <w:position w:val="2"/>
        </w:rPr>
        <w:t>density functions and integrals. The probability of occurrence of gray level r</w:t>
      </w:r>
      <w:r>
        <w:rPr>
          <w:sz w:val="16"/>
        </w:rPr>
        <w:t>k</w:t>
      </w:r>
      <w:r>
        <w:rPr>
          <w:spacing w:val="1"/>
          <w:sz w:val="16"/>
        </w:rPr>
        <w:t xml:space="preserve"> </w:t>
      </w:r>
      <w:r>
        <w:rPr>
          <w:position w:val="2"/>
        </w:rPr>
        <w:t>in an image is</w:t>
      </w:r>
      <w:r>
        <w:rPr>
          <w:spacing w:val="1"/>
          <w:position w:val="2"/>
        </w:rPr>
        <w:t xml:space="preserve"> </w:t>
      </w:r>
      <w:r>
        <w:t>approximated by</w:t>
      </w:r>
    </w:p>
    <w:p>
      <w:pPr>
        <w:pStyle w:val="6"/>
        <w:rPr>
          <w:sz w:val="26"/>
        </w:rPr>
      </w:pPr>
    </w:p>
    <w:p>
      <w:pPr>
        <w:pStyle w:val="6"/>
        <w:spacing w:before="5"/>
        <w:rPr>
          <w:sz w:val="21"/>
        </w:rPr>
      </w:pPr>
    </w:p>
    <w:p>
      <w:pPr>
        <w:pStyle w:val="6"/>
        <w:ind w:left="6274"/>
      </w:pPr>
      <w:r>
        <w:drawing>
          <wp:anchor distT="0" distB="0" distL="0" distR="0" simplePos="0" relativeHeight="251663360" behindDoc="0" locked="0" layoutInCell="1" allowOverlap="1">
            <wp:simplePos x="0" y="0"/>
            <wp:positionH relativeFrom="page">
              <wp:posOffset>2520950</wp:posOffset>
            </wp:positionH>
            <wp:positionV relativeFrom="paragraph">
              <wp:posOffset>-161290</wp:posOffset>
            </wp:positionV>
            <wp:extent cx="2240280" cy="26733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8" cstate="print"/>
                    <a:stretch>
                      <a:fillRect/>
                    </a:stretch>
                  </pic:blipFill>
                  <pic:spPr>
                    <a:xfrm>
                      <a:off x="0" y="0"/>
                      <a:ext cx="2240187" cy="267261"/>
                    </a:xfrm>
                    <a:prstGeom prst="rect">
                      <a:avLst/>
                    </a:prstGeom>
                  </pic:spPr>
                </pic:pic>
              </a:graphicData>
            </a:graphic>
          </wp:anchor>
        </w:drawing>
      </w:r>
      <w:r>
        <w:t>……(7)</w:t>
      </w:r>
    </w:p>
    <w:p>
      <w:pPr>
        <w:spacing w:after="0"/>
        <w:sectPr>
          <w:pgSz w:w="12240" w:h="15840"/>
          <w:pgMar w:top="1500" w:right="1100" w:bottom="280" w:left="1340" w:header="720" w:footer="0" w:gutter="0"/>
          <w:cols w:space="720" w:num="1"/>
        </w:sectPr>
      </w:pPr>
    </w:p>
    <w:p>
      <w:pPr>
        <w:pStyle w:val="6"/>
        <w:spacing w:before="1"/>
        <w:rPr>
          <w:sz w:val="15"/>
        </w:rPr>
      </w:pPr>
    </w:p>
    <w:p>
      <w:pPr>
        <w:pStyle w:val="6"/>
        <w:spacing w:before="90"/>
        <w:ind w:left="100"/>
      </w:pPr>
      <w:r>
        <w:drawing>
          <wp:anchor distT="0" distB="0" distL="0" distR="0" simplePos="0" relativeHeight="251664384" behindDoc="0" locked="0" layoutInCell="1" allowOverlap="1">
            <wp:simplePos x="0" y="0"/>
            <wp:positionH relativeFrom="page">
              <wp:posOffset>2586990</wp:posOffset>
            </wp:positionH>
            <wp:positionV relativeFrom="paragraph">
              <wp:posOffset>332105</wp:posOffset>
            </wp:positionV>
            <wp:extent cx="2239010" cy="737235"/>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9" cstate="print"/>
                    <a:stretch>
                      <a:fillRect/>
                    </a:stretch>
                  </pic:blipFill>
                  <pic:spPr>
                    <a:xfrm>
                      <a:off x="0" y="0"/>
                      <a:ext cx="2239127" cy="737002"/>
                    </a:xfrm>
                    <a:prstGeom prst="rect">
                      <a:avLst/>
                    </a:prstGeom>
                  </pic:spPr>
                </pic:pic>
              </a:graphicData>
            </a:graphic>
          </wp:anchor>
        </w:drawing>
      </w:r>
      <w:r>
        <w:t>The</w:t>
      </w:r>
      <w:r>
        <w:rPr>
          <w:spacing w:val="-3"/>
        </w:rPr>
        <w:t xml:space="preserve"> </w:t>
      </w:r>
      <w:r>
        <w:t>discrete</w:t>
      </w:r>
      <w:r>
        <w:rPr>
          <w:spacing w:val="-1"/>
        </w:rPr>
        <w:t xml:space="preserve"> </w:t>
      </w:r>
      <w:r>
        <w:t>version</w:t>
      </w:r>
      <w:r>
        <w:rPr>
          <w:spacing w:val="-1"/>
        </w:rPr>
        <w:t xml:space="preserve"> </w:t>
      </w:r>
      <w:r>
        <w:t>of</w:t>
      </w:r>
      <w:r>
        <w:rPr>
          <w:spacing w:val="-1"/>
        </w:rPr>
        <w:t xml:space="preserve"> </w:t>
      </w:r>
      <w:r>
        <w:t>the</w:t>
      </w:r>
      <w:r>
        <w:rPr>
          <w:spacing w:val="-2"/>
        </w:rPr>
        <w:t xml:space="preserve"> </w:t>
      </w:r>
      <w:r>
        <w:t>transformation function</w:t>
      </w:r>
    </w:p>
    <w:p>
      <w:pPr>
        <w:pStyle w:val="6"/>
        <w:rPr>
          <w:sz w:val="26"/>
        </w:rPr>
      </w:pPr>
    </w:p>
    <w:p>
      <w:pPr>
        <w:pStyle w:val="6"/>
        <w:rPr>
          <w:sz w:val="26"/>
        </w:rPr>
      </w:pPr>
    </w:p>
    <w:p>
      <w:pPr>
        <w:pStyle w:val="6"/>
        <w:rPr>
          <w:sz w:val="26"/>
        </w:rPr>
      </w:pPr>
    </w:p>
    <w:p>
      <w:pPr>
        <w:pStyle w:val="6"/>
        <w:spacing w:before="11"/>
        <w:rPr>
          <w:sz w:val="21"/>
        </w:rPr>
      </w:pPr>
    </w:p>
    <w:p>
      <w:pPr>
        <w:pStyle w:val="6"/>
        <w:ind w:left="6262"/>
      </w:pPr>
      <w:r>
        <w:t>…..(8)</w:t>
      </w:r>
    </w:p>
    <w:p>
      <w:pPr>
        <w:spacing w:before="139"/>
        <w:ind w:left="820" w:right="0" w:firstLine="0"/>
        <w:jc w:val="left"/>
        <w:rPr>
          <w:sz w:val="24"/>
        </w:rPr>
      </w:pPr>
      <w:r>
        <w:rPr>
          <w:sz w:val="24"/>
        </w:rPr>
        <w:t>The</w:t>
      </w:r>
      <w:r>
        <w:rPr>
          <w:spacing w:val="16"/>
          <w:sz w:val="24"/>
        </w:rPr>
        <w:t xml:space="preserve"> </w:t>
      </w:r>
      <w:r>
        <w:rPr>
          <w:sz w:val="24"/>
        </w:rPr>
        <w:t>transformation</w:t>
      </w:r>
      <w:r>
        <w:rPr>
          <w:spacing w:val="76"/>
          <w:sz w:val="24"/>
        </w:rPr>
        <w:t xml:space="preserve"> </w:t>
      </w:r>
      <w:r>
        <w:rPr>
          <w:sz w:val="24"/>
        </w:rPr>
        <w:t>(mapping)</w:t>
      </w:r>
      <w:r>
        <w:rPr>
          <w:spacing w:val="78"/>
          <w:sz w:val="24"/>
        </w:rPr>
        <w:t xml:space="preserve"> </w:t>
      </w:r>
      <w:r>
        <w:rPr>
          <w:sz w:val="24"/>
        </w:rPr>
        <w:t>given</w:t>
      </w:r>
      <w:r>
        <w:rPr>
          <w:spacing w:val="76"/>
          <w:sz w:val="24"/>
        </w:rPr>
        <w:t xml:space="preserve"> </w:t>
      </w:r>
      <w:r>
        <w:rPr>
          <w:sz w:val="24"/>
        </w:rPr>
        <w:t>in</w:t>
      </w:r>
      <w:r>
        <w:rPr>
          <w:spacing w:val="77"/>
          <w:sz w:val="24"/>
        </w:rPr>
        <w:t xml:space="preserve"> </w:t>
      </w:r>
      <w:r>
        <w:rPr>
          <w:sz w:val="24"/>
        </w:rPr>
        <w:t>Eq.(8)</w:t>
      </w:r>
      <w:r>
        <w:rPr>
          <w:spacing w:val="77"/>
          <w:sz w:val="24"/>
        </w:rPr>
        <w:t xml:space="preserve"> </w:t>
      </w:r>
      <w:r>
        <w:rPr>
          <w:sz w:val="24"/>
        </w:rPr>
        <w:t>is</w:t>
      </w:r>
      <w:r>
        <w:rPr>
          <w:spacing w:val="77"/>
          <w:sz w:val="24"/>
        </w:rPr>
        <w:t xml:space="preserve"> </w:t>
      </w:r>
      <w:r>
        <w:rPr>
          <w:sz w:val="24"/>
        </w:rPr>
        <w:t>called</w:t>
      </w:r>
      <w:r>
        <w:rPr>
          <w:spacing w:val="77"/>
          <w:sz w:val="24"/>
        </w:rPr>
        <w:t xml:space="preserve"> </w:t>
      </w:r>
      <w:r>
        <w:rPr>
          <w:b/>
          <w:i/>
          <w:sz w:val="24"/>
        </w:rPr>
        <w:t>histogram</w:t>
      </w:r>
      <w:r>
        <w:rPr>
          <w:b/>
          <w:i/>
          <w:spacing w:val="77"/>
          <w:sz w:val="24"/>
        </w:rPr>
        <w:t xml:space="preserve"> </w:t>
      </w:r>
      <w:r>
        <w:rPr>
          <w:b/>
          <w:i/>
          <w:sz w:val="24"/>
        </w:rPr>
        <w:t>equalization</w:t>
      </w:r>
      <w:r>
        <w:rPr>
          <w:b/>
          <w:i/>
          <w:spacing w:val="80"/>
          <w:sz w:val="24"/>
        </w:rPr>
        <w:t xml:space="preserve"> </w:t>
      </w:r>
      <w:r>
        <w:rPr>
          <w:sz w:val="24"/>
        </w:rPr>
        <w:t>or</w:t>
      </w:r>
    </w:p>
    <w:p>
      <w:pPr>
        <w:spacing w:before="137"/>
        <w:ind w:left="100" w:right="0" w:firstLine="0"/>
        <w:jc w:val="left"/>
        <w:rPr>
          <w:sz w:val="24"/>
        </w:rPr>
      </w:pPr>
      <w:r>
        <w:rPr>
          <w:b/>
          <w:i/>
          <w:sz w:val="24"/>
        </w:rPr>
        <w:t>histogram</w:t>
      </w:r>
      <w:r>
        <w:rPr>
          <w:b/>
          <w:i/>
          <w:spacing w:val="-1"/>
          <w:sz w:val="24"/>
        </w:rPr>
        <w:t xml:space="preserve"> </w:t>
      </w:r>
      <w:r>
        <w:rPr>
          <w:b/>
          <w:i/>
          <w:sz w:val="24"/>
        </w:rPr>
        <w:t>linearization</w:t>
      </w:r>
      <w:r>
        <w:rPr>
          <w:sz w:val="24"/>
        </w:rPr>
        <w:t>.</w:t>
      </w:r>
    </w:p>
    <w:p>
      <w:pPr>
        <w:pStyle w:val="6"/>
        <w:rPr>
          <w:sz w:val="26"/>
        </w:rPr>
      </w:pPr>
    </w:p>
    <w:p>
      <w:pPr>
        <w:pStyle w:val="6"/>
        <w:rPr>
          <w:sz w:val="22"/>
        </w:rPr>
      </w:pPr>
    </w:p>
    <w:p>
      <w:pPr>
        <w:pStyle w:val="6"/>
        <w:spacing w:before="1"/>
        <w:ind w:left="100"/>
      </w:pPr>
      <w:r>
        <w:t>The</w:t>
      </w:r>
      <w:r>
        <w:rPr>
          <w:spacing w:val="-3"/>
        </w:rPr>
        <w:t xml:space="preserve"> </w:t>
      </w:r>
      <w:r>
        <w:t>inverse</w:t>
      </w:r>
      <w:r>
        <w:rPr>
          <w:spacing w:val="-1"/>
        </w:rPr>
        <w:t xml:space="preserve"> </w:t>
      </w:r>
      <w:r>
        <w:t>transformation</w:t>
      </w:r>
      <w:r>
        <w:rPr>
          <w:spacing w:val="-1"/>
        </w:rPr>
        <w:t xml:space="preserve"> </w:t>
      </w:r>
      <w:r>
        <w:t>from</w:t>
      </w:r>
      <w:r>
        <w:rPr>
          <w:spacing w:val="1"/>
        </w:rPr>
        <w:t xml:space="preserve"> </w:t>
      </w:r>
      <w:r>
        <w:rPr>
          <w:i/>
        </w:rPr>
        <w:t xml:space="preserve">s </w:t>
      </w:r>
      <w:r>
        <w:t>back</w:t>
      </w:r>
      <w:r>
        <w:rPr>
          <w:spacing w:val="-1"/>
        </w:rPr>
        <w:t xml:space="preserve"> </w:t>
      </w:r>
      <w:r>
        <w:t xml:space="preserve">to </w:t>
      </w:r>
      <w:r>
        <w:rPr>
          <w:i/>
        </w:rPr>
        <w:t xml:space="preserve">r </w:t>
      </w:r>
      <w:r>
        <w:t>is</w:t>
      </w:r>
      <w:r>
        <w:rPr>
          <w:spacing w:val="-1"/>
        </w:rPr>
        <w:t xml:space="preserve"> </w:t>
      </w:r>
      <w:r>
        <w:t>denoted by</w:t>
      </w:r>
    </w:p>
    <w:p>
      <w:pPr>
        <w:pStyle w:val="6"/>
        <w:spacing w:before="10"/>
        <w:rPr>
          <w:sz w:val="18"/>
        </w:rPr>
      </w:pPr>
    </w:p>
    <w:p>
      <w:pPr>
        <w:spacing w:after="0"/>
        <w:rPr>
          <w:sz w:val="18"/>
        </w:rPr>
        <w:sectPr>
          <w:pgSz w:w="12240" w:h="15840"/>
          <w:pgMar w:top="1500" w:right="1100" w:bottom="280" w:left="1340" w:header="720" w:footer="0" w:gutter="0"/>
          <w:cols w:space="720" w:num="1"/>
        </w:sectPr>
      </w:pPr>
    </w:p>
    <w:p>
      <w:pPr>
        <w:pStyle w:val="6"/>
        <w:ind w:left="2629" w:right="-58"/>
        <w:rPr>
          <w:sz w:val="20"/>
        </w:rPr>
      </w:pPr>
      <w:r>
        <w:rPr>
          <w:sz w:val="20"/>
        </w:rPr>
        <w:drawing>
          <wp:inline distT="0" distB="0" distL="0" distR="0">
            <wp:extent cx="2255520" cy="17462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0" cstate="print"/>
                    <a:stretch>
                      <a:fillRect/>
                    </a:stretch>
                  </pic:blipFill>
                  <pic:spPr>
                    <a:xfrm>
                      <a:off x="0" y="0"/>
                      <a:ext cx="2255878" cy="174878"/>
                    </a:xfrm>
                    <a:prstGeom prst="rect">
                      <a:avLst/>
                    </a:prstGeom>
                  </pic:spPr>
                </pic:pic>
              </a:graphicData>
            </a:graphic>
          </wp:inline>
        </w:drawing>
      </w:r>
    </w:p>
    <w:p>
      <w:pPr>
        <w:pStyle w:val="2"/>
        <w:spacing w:before="232"/>
        <w:jc w:val="left"/>
      </w:pPr>
      <w:r>
        <w:rPr>
          <w:color w:val="FF0000"/>
        </w:rPr>
        <w:t>Histogram</w:t>
      </w:r>
      <w:r>
        <w:rPr>
          <w:color w:val="FF0000"/>
          <w:spacing w:val="-7"/>
        </w:rPr>
        <w:t xml:space="preserve"> </w:t>
      </w:r>
      <w:r>
        <w:rPr>
          <w:color w:val="FF0000"/>
        </w:rPr>
        <w:t>Matching</w:t>
      </w:r>
    </w:p>
    <w:p>
      <w:pPr>
        <w:pStyle w:val="6"/>
        <w:spacing w:before="90"/>
        <w:ind w:left="-7"/>
      </w:pPr>
      <w:r>
        <w:br w:type="column"/>
      </w:r>
      <w:r>
        <w:t>…….(9)</w:t>
      </w:r>
    </w:p>
    <w:p>
      <w:pPr>
        <w:spacing w:after="0"/>
        <w:sectPr>
          <w:type w:val="continuous"/>
          <w:pgSz w:w="12240" w:h="15840"/>
          <w:pgMar w:top="1500" w:right="1100" w:bottom="280" w:left="1340" w:header="720" w:footer="720" w:gutter="0"/>
          <w:cols w:equalWidth="0" w:num="2">
            <w:col w:w="6167" w:space="40"/>
            <w:col w:w="3593"/>
          </w:cols>
        </w:sectPr>
      </w:pPr>
    </w:p>
    <w:p>
      <w:pPr>
        <w:pStyle w:val="6"/>
        <w:spacing w:before="157" w:line="360" w:lineRule="auto"/>
        <w:ind w:left="100" w:right="336" w:firstLine="599"/>
        <w:jc w:val="both"/>
      </w:pPr>
      <w:r>
        <w:t>As indicated in the preceding discussion, histogram equalization automatically determines</w:t>
      </w:r>
      <w:r>
        <w:rPr>
          <w:spacing w:val="1"/>
        </w:rPr>
        <w:t xml:space="preserve"> </w:t>
      </w:r>
      <w:r>
        <w:t>a transformation function that seeks to produce an output image that has a uniform histogram.</w:t>
      </w:r>
      <w:r>
        <w:rPr>
          <w:spacing w:val="1"/>
        </w:rPr>
        <w:t xml:space="preserve"> </w:t>
      </w:r>
      <w:r>
        <w:t>When automatic enhancement is desired, this is a good approach because the results from this</w:t>
      </w:r>
      <w:r>
        <w:rPr>
          <w:spacing w:val="1"/>
        </w:rPr>
        <w:t xml:space="preserve"> </w:t>
      </w:r>
      <w:r>
        <w:t>technique are predictable and the method is simple to implement. But in few applications, its</w:t>
      </w:r>
      <w:r>
        <w:rPr>
          <w:spacing w:val="1"/>
        </w:rPr>
        <w:t xml:space="preserve"> </w:t>
      </w:r>
      <w:r>
        <w:t>required to extract specified histogram then the method used to generate a processed image that</w:t>
      </w:r>
      <w:r>
        <w:rPr>
          <w:spacing w:val="1"/>
        </w:rPr>
        <w:t xml:space="preserve"> </w:t>
      </w:r>
      <w:r>
        <w:t>has</w:t>
      </w:r>
      <w:r>
        <w:rPr>
          <w:spacing w:val="-1"/>
        </w:rPr>
        <w:t xml:space="preserve"> </w:t>
      </w:r>
      <w:r>
        <w:t>a</w:t>
      </w:r>
      <w:r>
        <w:rPr>
          <w:spacing w:val="-2"/>
        </w:rPr>
        <w:t xml:space="preserve"> </w:t>
      </w:r>
      <w:r>
        <w:t>specified histogram</w:t>
      </w:r>
      <w:r>
        <w:rPr>
          <w:spacing w:val="1"/>
        </w:rPr>
        <w:t xml:space="preserve"> </w:t>
      </w:r>
      <w:r>
        <w:t>is called</w:t>
      </w:r>
      <w:r>
        <w:rPr>
          <w:spacing w:val="1"/>
        </w:rPr>
        <w:t xml:space="preserve"> </w:t>
      </w:r>
      <w:r>
        <w:rPr>
          <w:b/>
          <w:i/>
        </w:rPr>
        <w:t xml:space="preserve">histogram matching </w:t>
      </w:r>
      <w:r>
        <w:t>or</w:t>
      </w:r>
      <w:r>
        <w:rPr>
          <w:spacing w:val="-1"/>
        </w:rPr>
        <w:t xml:space="preserve"> </w:t>
      </w:r>
      <w:r>
        <w:rPr>
          <w:b/>
          <w:i/>
        </w:rPr>
        <w:t>histogram</w:t>
      </w:r>
      <w:r>
        <w:rPr>
          <w:b/>
          <w:i/>
          <w:spacing w:val="1"/>
        </w:rPr>
        <w:t xml:space="preserve"> </w:t>
      </w:r>
      <w:r>
        <w:rPr>
          <w:b/>
          <w:i/>
        </w:rPr>
        <w:t>specification</w:t>
      </w:r>
      <w:r>
        <w:t>.</w:t>
      </w:r>
    </w:p>
    <w:p>
      <w:pPr>
        <w:pStyle w:val="6"/>
        <w:spacing w:line="357" w:lineRule="auto"/>
        <w:ind w:left="100" w:right="336" w:firstLine="719"/>
        <w:jc w:val="both"/>
      </w:pPr>
      <w:r>
        <w:rPr>
          <w:position w:val="2"/>
        </w:rPr>
        <w:t>Let us return for a moment to continuous gray levels r and z and let p</w:t>
      </w:r>
      <w:r>
        <w:rPr>
          <w:sz w:val="16"/>
        </w:rPr>
        <w:t>r</w:t>
      </w:r>
      <w:r>
        <w:rPr>
          <w:position w:val="2"/>
        </w:rPr>
        <w:t>(r) and p</w:t>
      </w:r>
      <w:r>
        <w:rPr>
          <w:sz w:val="16"/>
        </w:rPr>
        <w:t>z</w:t>
      </w:r>
      <w:r>
        <w:rPr>
          <w:position w:val="2"/>
        </w:rPr>
        <w:t>(z) denote</w:t>
      </w:r>
      <w:r>
        <w:rPr>
          <w:spacing w:val="1"/>
          <w:position w:val="2"/>
        </w:rPr>
        <w:t xml:space="preserve"> </w:t>
      </w:r>
      <w:r>
        <w:t>their corresponding continues probability density functions. In this notation, r and z denote the</w:t>
      </w:r>
      <w:r>
        <w:rPr>
          <w:spacing w:val="1"/>
        </w:rPr>
        <w:t xml:space="preserve"> </w:t>
      </w:r>
      <w:r>
        <w:rPr>
          <w:position w:val="2"/>
        </w:rPr>
        <w:t>gray levels of the input and output (processed) images, respectively. We can estimate p</w:t>
      </w:r>
      <w:r>
        <w:rPr>
          <w:sz w:val="16"/>
        </w:rPr>
        <w:t>r</w:t>
      </w:r>
      <w:r>
        <w:rPr>
          <w:position w:val="2"/>
        </w:rPr>
        <w:t>(r) from</w:t>
      </w:r>
      <w:r>
        <w:rPr>
          <w:spacing w:val="1"/>
          <w:position w:val="2"/>
        </w:rPr>
        <w:t xml:space="preserve"> </w:t>
      </w:r>
      <w:r>
        <w:rPr>
          <w:position w:val="2"/>
        </w:rPr>
        <w:t>the given input image, while p</w:t>
      </w:r>
      <w:r>
        <w:rPr>
          <w:sz w:val="16"/>
        </w:rPr>
        <w:t>z</w:t>
      </w:r>
      <w:r>
        <w:rPr>
          <w:position w:val="2"/>
        </w:rPr>
        <w:t xml:space="preserve">(z) is the </w:t>
      </w:r>
      <w:r>
        <w:rPr>
          <w:i/>
          <w:position w:val="2"/>
        </w:rPr>
        <w:t xml:space="preserve">specified </w:t>
      </w:r>
      <w:r>
        <w:rPr>
          <w:position w:val="2"/>
        </w:rPr>
        <w:t>probability density function that we wish the</w:t>
      </w:r>
      <w:r>
        <w:rPr>
          <w:spacing w:val="1"/>
          <w:position w:val="2"/>
        </w:rPr>
        <w:t xml:space="preserve"> </w:t>
      </w:r>
      <w:r>
        <w:t>output</w:t>
      </w:r>
      <w:r>
        <w:rPr>
          <w:spacing w:val="-1"/>
        </w:rPr>
        <w:t xml:space="preserve"> </w:t>
      </w:r>
      <w:r>
        <w:t>image</w:t>
      </w:r>
      <w:r>
        <w:rPr>
          <w:spacing w:val="-1"/>
        </w:rPr>
        <w:t xml:space="preserve"> </w:t>
      </w:r>
      <w:r>
        <w:t>to have.</w:t>
      </w:r>
    </w:p>
    <w:p>
      <w:pPr>
        <w:pStyle w:val="6"/>
        <w:spacing w:before="5"/>
        <w:ind w:left="820"/>
        <w:jc w:val="both"/>
      </w:pPr>
      <w:r>
        <w:t xml:space="preserve">Let </w:t>
      </w:r>
      <w:r>
        <w:rPr>
          <w:i/>
        </w:rPr>
        <w:t xml:space="preserve">s </w:t>
      </w:r>
      <w:r>
        <w:t>be</w:t>
      </w:r>
      <w:r>
        <w:rPr>
          <w:spacing w:val="-2"/>
        </w:rPr>
        <w:t xml:space="preserve"> </w:t>
      </w:r>
      <w:r>
        <w:t>a</w:t>
      </w:r>
      <w:r>
        <w:rPr>
          <w:spacing w:val="-1"/>
        </w:rPr>
        <w:t xml:space="preserve"> </w:t>
      </w:r>
      <w:r>
        <w:t>random variable</w:t>
      </w:r>
      <w:r>
        <w:rPr>
          <w:spacing w:val="-1"/>
        </w:rPr>
        <w:t xml:space="preserve"> </w:t>
      </w:r>
      <w:r>
        <w:t>with the</w:t>
      </w:r>
      <w:r>
        <w:rPr>
          <w:spacing w:val="-1"/>
        </w:rPr>
        <w:t xml:space="preserve"> </w:t>
      </w:r>
      <w:r>
        <w:t>property</w:t>
      </w:r>
    </w:p>
    <w:p>
      <w:pPr>
        <w:pStyle w:val="6"/>
        <w:rPr>
          <w:sz w:val="20"/>
        </w:rPr>
      </w:pPr>
    </w:p>
    <w:p>
      <w:pPr>
        <w:pStyle w:val="6"/>
        <w:spacing w:before="2"/>
        <w:rPr>
          <w:sz w:val="19"/>
        </w:rPr>
      </w:pPr>
    </w:p>
    <w:p>
      <w:pPr>
        <w:pStyle w:val="6"/>
        <w:spacing w:before="90"/>
        <w:ind w:left="5921"/>
      </w:pPr>
      <w:r>
        <w:drawing>
          <wp:anchor distT="0" distB="0" distL="0" distR="0" simplePos="0" relativeHeight="251664384" behindDoc="0" locked="0" layoutInCell="1" allowOverlap="1">
            <wp:simplePos x="0" y="0"/>
            <wp:positionH relativeFrom="page">
              <wp:posOffset>3087370</wp:posOffset>
            </wp:positionH>
            <wp:positionV relativeFrom="paragraph">
              <wp:posOffset>-166370</wp:posOffset>
            </wp:positionV>
            <wp:extent cx="1503045" cy="320675"/>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1" cstate="print"/>
                    <a:stretch>
                      <a:fillRect/>
                    </a:stretch>
                  </pic:blipFill>
                  <pic:spPr>
                    <a:xfrm>
                      <a:off x="0" y="0"/>
                      <a:ext cx="1503125" cy="320765"/>
                    </a:xfrm>
                    <a:prstGeom prst="rect">
                      <a:avLst/>
                    </a:prstGeom>
                  </pic:spPr>
                </pic:pic>
              </a:graphicData>
            </a:graphic>
          </wp:anchor>
        </w:drawing>
      </w:r>
      <w:r>
        <w:t>…….(10)</w:t>
      </w:r>
    </w:p>
    <w:p>
      <w:pPr>
        <w:pStyle w:val="6"/>
        <w:spacing w:before="137"/>
        <w:ind w:left="100"/>
      </w:pPr>
      <w:r>
        <w:t>where</w:t>
      </w:r>
      <w:r>
        <w:rPr>
          <w:spacing w:val="-1"/>
        </w:rPr>
        <w:t xml:space="preserve"> </w:t>
      </w:r>
      <w:r>
        <w:t>‘w’(omega)is</w:t>
      </w:r>
      <w:r>
        <w:rPr>
          <w:spacing w:val="-1"/>
        </w:rPr>
        <w:t xml:space="preserve"> </w:t>
      </w:r>
      <w:r>
        <w:t>a</w:t>
      </w:r>
      <w:r>
        <w:rPr>
          <w:spacing w:val="-1"/>
        </w:rPr>
        <w:t xml:space="preserve"> </w:t>
      </w:r>
      <w:r>
        <w:t>dummy</w:t>
      </w:r>
      <w:r>
        <w:rPr>
          <w:spacing w:val="-6"/>
        </w:rPr>
        <w:t xml:space="preserve"> </w:t>
      </w:r>
      <w:r>
        <w:t>variable</w:t>
      </w:r>
      <w:r>
        <w:rPr>
          <w:spacing w:val="-2"/>
        </w:rPr>
        <w:t xml:space="preserve"> </w:t>
      </w:r>
      <w:r>
        <w:t>of</w:t>
      </w:r>
      <w:r>
        <w:rPr>
          <w:spacing w:val="-1"/>
        </w:rPr>
        <w:t xml:space="preserve"> </w:t>
      </w:r>
      <w:r>
        <w:t>integration.</w:t>
      </w:r>
    </w:p>
    <w:p>
      <w:pPr>
        <w:pStyle w:val="6"/>
        <w:spacing w:before="139"/>
        <w:ind w:left="100"/>
      </w:pPr>
      <w:r>
        <w:t>Suppose</w:t>
      </w:r>
      <w:r>
        <w:rPr>
          <w:spacing w:val="-2"/>
        </w:rPr>
        <w:t xml:space="preserve"> </w:t>
      </w:r>
      <w:r>
        <w:t>next</w:t>
      </w:r>
      <w:r>
        <w:rPr>
          <w:spacing w:val="1"/>
        </w:rPr>
        <w:t xml:space="preserve"> </w:t>
      </w:r>
      <w:r>
        <w:t>that we</w:t>
      </w:r>
      <w:r>
        <w:rPr>
          <w:spacing w:val="-2"/>
        </w:rPr>
        <w:t xml:space="preserve"> </w:t>
      </w:r>
      <w:r>
        <w:t>define</w:t>
      </w:r>
      <w:r>
        <w:rPr>
          <w:spacing w:val="-2"/>
        </w:rPr>
        <w:t xml:space="preserve"> </w:t>
      </w:r>
      <w:r>
        <w:t>a</w:t>
      </w:r>
      <w:r>
        <w:rPr>
          <w:spacing w:val="-1"/>
        </w:rPr>
        <w:t xml:space="preserve"> </w:t>
      </w:r>
      <w:r>
        <w:t xml:space="preserve">random variable </w:t>
      </w:r>
      <w:r>
        <w:rPr>
          <w:i/>
        </w:rPr>
        <w:t>z</w:t>
      </w:r>
      <w:r>
        <w:rPr>
          <w:i/>
          <w:spacing w:val="1"/>
        </w:rPr>
        <w:t xml:space="preserve"> </w:t>
      </w:r>
      <w:r>
        <w:t>with the</w:t>
      </w:r>
      <w:r>
        <w:rPr>
          <w:spacing w:val="-1"/>
        </w:rPr>
        <w:t xml:space="preserve"> </w:t>
      </w:r>
      <w:r>
        <w:t>property</w:t>
      </w:r>
    </w:p>
    <w:p>
      <w:pPr>
        <w:spacing w:before="141"/>
        <w:ind w:left="85" w:right="202" w:firstLine="0"/>
        <w:jc w:val="center"/>
        <w:rPr>
          <w:sz w:val="24"/>
        </w:rPr>
      </w:pPr>
      <w:r>
        <w:rPr>
          <w:position w:val="1"/>
        </w:rPr>
        <w:drawing>
          <wp:inline distT="0" distB="0" distL="0" distR="0">
            <wp:extent cx="1410335" cy="32702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2" cstate="print"/>
                    <a:stretch>
                      <a:fillRect/>
                    </a:stretch>
                  </pic:blipFill>
                  <pic:spPr>
                    <a:xfrm>
                      <a:off x="0" y="0"/>
                      <a:ext cx="1410750" cy="327181"/>
                    </a:xfrm>
                    <a:prstGeom prst="rect">
                      <a:avLst/>
                    </a:prstGeom>
                  </pic:spPr>
                </pic:pic>
              </a:graphicData>
            </a:graphic>
          </wp:inline>
        </w:drawing>
      </w:r>
      <w:r>
        <w:rPr>
          <w:sz w:val="20"/>
        </w:rPr>
        <w:t xml:space="preserve"> </w:t>
      </w:r>
      <w:r>
        <w:rPr>
          <w:spacing w:val="18"/>
          <w:sz w:val="20"/>
        </w:rPr>
        <w:t xml:space="preserve"> </w:t>
      </w:r>
      <w:r>
        <w:rPr>
          <w:sz w:val="24"/>
        </w:rPr>
        <w:t>……(11)</w:t>
      </w:r>
    </w:p>
    <w:p>
      <w:pPr>
        <w:pStyle w:val="6"/>
        <w:spacing w:before="139" w:line="360" w:lineRule="auto"/>
        <w:ind w:left="100"/>
      </w:pPr>
      <w:r>
        <w:t>where</w:t>
      </w:r>
      <w:r>
        <w:rPr>
          <w:spacing w:val="54"/>
        </w:rPr>
        <w:t xml:space="preserve"> </w:t>
      </w:r>
      <w:r>
        <w:rPr>
          <w:i/>
        </w:rPr>
        <w:t>t</w:t>
      </w:r>
      <w:r>
        <w:rPr>
          <w:i/>
          <w:spacing w:val="57"/>
        </w:rPr>
        <w:t xml:space="preserve"> </w:t>
      </w:r>
      <w:r>
        <w:t>is</w:t>
      </w:r>
      <w:r>
        <w:rPr>
          <w:spacing w:val="57"/>
        </w:rPr>
        <w:t xml:space="preserve"> </w:t>
      </w:r>
      <w:r>
        <w:t>a</w:t>
      </w:r>
      <w:r>
        <w:rPr>
          <w:spacing w:val="55"/>
        </w:rPr>
        <w:t xml:space="preserve"> </w:t>
      </w:r>
      <w:r>
        <w:t>dummy</w:t>
      </w:r>
      <w:r>
        <w:rPr>
          <w:spacing w:val="52"/>
        </w:rPr>
        <w:t xml:space="preserve"> </w:t>
      </w:r>
      <w:r>
        <w:t>variable</w:t>
      </w:r>
      <w:r>
        <w:rPr>
          <w:spacing w:val="55"/>
        </w:rPr>
        <w:t xml:space="preserve"> </w:t>
      </w:r>
      <w:r>
        <w:t>of</w:t>
      </w:r>
      <w:r>
        <w:rPr>
          <w:spacing w:val="55"/>
        </w:rPr>
        <w:t xml:space="preserve"> </w:t>
      </w:r>
      <w:r>
        <w:t>integration.</w:t>
      </w:r>
      <w:r>
        <w:rPr>
          <w:spacing w:val="58"/>
        </w:rPr>
        <w:t xml:space="preserve"> </w:t>
      </w:r>
      <w:r>
        <w:t>It</w:t>
      </w:r>
      <w:r>
        <w:rPr>
          <w:spacing w:val="59"/>
        </w:rPr>
        <w:t xml:space="preserve"> </w:t>
      </w:r>
      <w:r>
        <w:t>then</w:t>
      </w:r>
      <w:r>
        <w:rPr>
          <w:spacing w:val="55"/>
        </w:rPr>
        <w:t xml:space="preserve"> </w:t>
      </w:r>
      <w:r>
        <w:t>follows</w:t>
      </w:r>
      <w:r>
        <w:rPr>
          <w:spacing w:val="57"/>
        </w:rPr>
        <w:t xml:space="preserve"> </w:t>
      </w:r>
      <w:r>
        <w:t>from</w:t>
      </w:r>
      <w:r>
        <w:rPr>
          <w:spacing w:val="56"/>
        </w:rPr>
        <w:t xml:space="preserve"> </w:t>
      </w:r>
      <w:r>
        <w:t>these</w:t>
      </w:r>
      <w:r>
        <w:rPr>
          <w:spacing w:val="55"/>
        </w:rPr>
        <w:t xml:space="preserve"> </w:t>
      </w:r>
      <w:r>
        <w:t>two</w:t>
      </w:r>
      <w:r>
        <w:rPr>
          <w:spacing w:val="56"/>
        </w:rPr>
        <w:t xml:space="preserve"> </w:t>
      </w:r>
      <w:r>
        <w:t>equations</w:t>
      </w:r>
      <w:r>
        <w:rPr>
          <w:spacing w:val="4"/>
        </w:rPr>
        <w:t xml:space="preserve"> </w:t>
      </w:r>
      <w:r>
        <w:t>that</w:t>
      </w:r>
      <w:r>
        <w:rPr>
          <w:spacing w:val="-57"/>
        </w:rPr>
        <w:t xml:space="preserve"> </w:t>
      </w:r>
      <w:r>
        <w:t>G(z)=T(r)</w:t>
      </w:r>
      <w:r>
        <w:rPr>
          <w:spacing w:val="-1"/>
        </w:rPr>
        <w:t xml:space="preserve"> </w:t>
      </w:r>
      <w:r>
        <w:t>and, therefore,</w:t>
      </w:r>
      <w:r>
        <w:rPr>
          <w:spacing w:val="2"/>
        </w:rPr>
        <w:t xml:space="preserve"> </w:t>
      </w:r>
      <w:r>
        <w:t>that</w:t>
      </w:r>
      <w:r>
        <w:rPr>
          <w:spacing w:val="1"/>
        </w:rPr>
        <w:t xml:space="preserve"> </w:t>
      </w:r>
      <w:r>
        <w:rPr>
          <w:i/>
        </w:rPr>
        <w:t xml:space="preserve">z </w:t>
      </w:r>
      <w:r>
        <w:t>must satisfy</w:t>
      </w:r>
      <w:r>
        <w:rPr>
          <w:spacing w:val="-8"/>
        </w:rPr>
        <w:t xml:space="preserve"> </w:t>
      </w:r>
      <w:r>
        <w:t>the</w:t>
      </w:r>
      <w:r>
        <w:rPr>
          <w:spacing w:val="-1"/>
        </w:rPr>
        <w:t xml:space="preserve"> </w:t>
      </w:r>
      <w:r>
        <w:t>condition</w:t>
      </w:r>
    </w:p>
    <w:p>
      <w:pPr>
        <w:spacing w:after="0" w:line="360" w:lineRule="auto"/>
        <w:sectPr>
          <w:type w:val="continuous"/>
          <w:pgSz w:w="12240" w:h="15840"/>
          <w:pgMar w:top="1500" w:right="1100" w:bottom="280" w:left="1340" w:header="720" w:footer="720" w:gutter="0"/>
          <w:cols w:space="720" w:num="1"/>
        </w:sectPr>
      </w:pPr>
    </w:p>
    <w:p>
      <w:pPr>
        <w:pStyle w:val="6"/>
        <w:rPr>
          <w:sz w:val="20"/>
        </w:rPr>
      </w:pPr>
    </w:p>
    <w:p>
      <w:pPr>
        <w:pStyle w:val="6"/>
        <w:rPr>
          <w:sz w:val="17"/>
        </w:rPr>
      </w:pPr>
    </w:p>
    <w:p>
      <w:pPr>
        <w:pStyle w:val="6"/>
        <w:spacing w:before="90"/>
        <w:ind w:left="2605" w:right="418"/>
        <w:jc w:val="center"/>
      </w:pPr>
      <w:r>
        <w:drawing>
          <wp:anchor distT="0" distB="0" distL="0" distR="0" simplePos="0" relativeHeight="251665408" behindDoc="0" locked="0" layoutInCell="1" allowOverlap="1">
            <wp:simplePos x="0" y="0"/>
            <wp:positionH relativeFrom="page">
              <wp:posOffset>2940050</wp:posOffset>
            </wp:positionH>
            <wp:positionV relativeFrom="paragraph">
              <wp:posOffset>-42545</wp:posOffset>
            </wp:positionV>
            <wp:extent cx="1470025" cy="160020"/>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3" cstate="print"/>
                    <a:stretch>
                      <a:fillRect/>
                    </a:stretch>
                  </pic:blipFill>
                  <pic:spPr>
                    <a:xfrm>
                      <a:off x="0" y="0"/>
                      <a:ext cx="1470171" cy="160305"/>
                    </a:xfrm>
                    <a:prstGeom prst="rect">
                      <a:avLst/>
                    </a:prstGeom>
                  </pic:spPr>
                </pic:pic>
              </a:graphicData>
            </a:graphic>
          </wp:anchor>
        </w:drawing>
      </w:r>
      <w:r>
        <w:t>…..(12)</w:t>
      </w:r>
    </w:p>
    <w:p>
      <w:pPr>
        <w:pStyle w:val="6"/>
        <w:spacing w:before="136" w:line="360" w:lineRule="auto"/>
        <w:ind w:left="100" w:right="338"/>
        <w:jc w:val="both"/>
      </w:pPr>
      <w:r>
        <w:rPr>
          <w:position w:val="2"/>
        </w:rPr>
        <w:t>The transformation T(r) can be obtained from Eq. (10) once p</w:t>
      </w:r>
      <w:r>
        <w:rPr>
          <w:sz w:val="16"/>
        </w:rPr>
        <w:t>r</w:t>
      </w:r>
      <w:r>
        <w:rPr>
          <w:position w:val="2"/>
        </w:rPr>
        <w:t>(r) has been estimated from the</w:t>
      </w:r>
      <w:r>
        <w:rPr>
          <w:spacing w:val="1"/>
          <w:position w:val="2"/>
        </w:rPr>
        <w:t xml:space="preserve"> </w:t>
      </w:r>
      <w:r>
        <w:t>input image. Similarly, the transformation function G(z) can be obtained using Eq. (11) because</w:t>
      </w:r>
      <w:r>
        <w:rPr>
          <w:spacing w:val="1"/>
        </w:rPr>
        <w:t xml:space="preserve"> </w:t>
      </w:r>
      <w:r>
        <w:rPr>
          <w:position w:val="2"/>
        </w:rPr>
        <w:t>p</w:t>
      </w:r>
      <w:r>
        <w:rPr>
          <w:sz w:val="16"/>
        </w:rPr>
        <w:t>z</w:t>
      </w:r>
      <w:r>
        <w:rPr>
          <w:position w:val="2"/>
        </w:rPr>
        <w:t>(z)</w:t>
      </w:r>
      <w:r>
        <w:rPr>
          <w:spacing w:val="-1"/>
          <w:position w:val="2"/>
        </w:rPr>
        <w:t xml:space="preserve"> </w:t>
      </w:r>
      <w:r>
        <w:rPr>
          <w:position w:val="2"/>
        </w:rPr>
        <w:t>is given.</w:t>
      </w:r>
    </w:p>
    <w:p>
      <w:pPr>
        <w:pStyle w:val="6"/>
        <w:spacing w:line="360" w:lineRule="auto"/>
        <w:ind w:left="100" w:right="335"/>
        <w:jc w:val="both"/>
      </w:pPr>
      <w:r>
        <w:drawing>
          <wp:anchor distT="0" distB="0" distL="0" distR="0" simplePos="0" relativeHeight="251666432" behindDoc="0" locked="0" layoutInCell="1" allowOverlap="1">
            <wp:simplePos x="0" y="0"/>
            <wp:positionH relativeFrom="page">
              <wp:posOffset>2586355</wp:posOffset>
            </wp:positionH>
            <wp:positionV relativeFrom="paragraph">
              <wp:posOffset>557530</wp:posOffset>
            </wp:positionV>
            <wp:extent cx="2230755" cy="77216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4" cstate="print"/>
                    <a:stretch>
                      <a:fillRect/>
                    </a:stretch>
                  </pic:blipFill>
                  <pic:spPr>
                    <a:xfrm>
                      <a:off x="0" y="0"/>
                      <a:ext cx="2231024" cy="771879"/>
                    </a:xfrm>
                    <a:prstGeom prst="rect">
                      <a:avLst/>
                    </a:prstGeom>
                  </pic:spPr>
                </pic:pic>
              </a:graphicData>
            </a:graphic>
          </wp:anchor>
        </w:drawing>
      </w:r>
      <w:r>
        <w:t>The discrete formulation of Eq. (3.3-10) is given by Eq. (3.3-8), which we repeat here for</w:t>
      </w:r>
      <w:r>
        <w:rPr>
          <w:spacing w:val="1"/>
        </w:rPr>
        <w:t xml:space="preserve"> </w:t>
      </w:r>
      <w:r>
        <w:t>convenience:</w:t>
      </w:r>
    </w:p>
    <w:p>
      <w:pPr>
        <w:pStyle w:val="6"/>
        <w:rPr>
          <w:sz w:val="26"/>
        </w:rPr>
      </w:pPr>
    </w:p>
    <w:p>
      <w:pPr>
        <w:pStyle w:val="6"/>
        <w:rPr>
          <w:sz w:val="26"/>
        </w:rPr>
      </w:pPr>
    </w:p>
    <w:p>
      <w:pPr>
        <w:pStyle w:val="6"/>
        <w:rPr>
          <w:sz w:val="26"/>
        </w:rPr>
      </w:pPr>
    </w:p>
    <w:p>
      <w:pPr>
        <w:pStyle w:val="6"/>
        <w:spacing w:before="178"/>
        <w:ind w:left="6293"/>
      </w:pPr>
      <w:r>
        <w:t>….(13)</w:t>
      </w:r>
    </w:p>
    <w:p>
      <w:pPr>
        <w:pStyle w:val="6"/>
        <w:spacing w:before="138" w:line="360" w:lineRule="auto"/>
        <w:ind w:left="100" w:right="333"/>
        <w:jc w:val="both"/>
      </w:pPr>
      <w:r>
        <w:rPr>
          <w:position w:val="2"/>
        </w:rPr>
        <w:t xml:space="preserve">where </w:t>
      </w:r>
      <w:r>
        <w:rPr>
          <w:i/>
          <w:position w:val="2"/>
        </w:rPr>
        <w:t xml:space="preserve">n </w:t>
      </w:r>
      <w:r>
        <w:rPr>
          <w:position w:val="2"/>
        </w:rPr>
        <w:t>is the total number of pixels in the image, nj is the number of pixels with gray level r</w:t>
      </w:r>
      <w:r>
        <w:rPr>
          <w:sz w:val="16"/>
        </w:rPr>
        <w:t xml:space="preserve">j </w:t>
      </w:r>
      <w:r>
        <w:rPr>
          <w:position w:val="2"/>
        </w:rPr>
        <w:t>,</w:t>
      </w:r>
      <w:r>
        <w:rPr>
          <w:spacing w:val="1"/>
          <w:position w:val="2"/>
        </w:rPr>
        <w:t xml:space="preserve"> </w:t>
      </w:r>
      <w:r>
        <w:t xml:space="preserve">and </w:t>
      </w:r>
      <w:r>
        <w:rPr>
          <w:i/>
        </w:rPr>
        <w:t xml:space="preserve">L </w:t>
      </w:r>
      <w:r>
        <w:t>is the number of discrete gray levels. Similarly, the discrete formulation of Eq. (11) is</w:t>
      </w:r>
      <w:r>
        <w:rPr>
          <w:spacing w:val="1"/>
        </w:rPr>
        <w:t xml:space="preserve"> </w:t>
      </w:r>
      <w:r>
        <w:rPr>
          <w:position w:val="2"/>
        </w:rPr>
        <w:t>obtained</w:t>
      </w:r>
      <w:r>
        <w:rPr>
          <w:spacing w:val="-1"/>
          <w:position w:val="2"/>
        </w:rPr>
        <w:t xml:space="preserve"> </w:t>
      </w:r>
      <w:r>
        <w:rPr>
          <w:position w:val="2"/>
        </w:rPr>
        <w:t>from the given</w:t>
      </w:r>
      <w:r>
        <w:rPr>
          <w:spacing w:val="1"/>
          <w:position w:val="2"/>
        </w:rPr>
        <w:t xml:space="preserve"> </w:t>
      </w:r>
      <w:r>
        <w:rPr>
          <w:position w:val="2"/>
        </w:rPr>
        <w:t>histogram p</w:t>
      </w:r>
      <w:r>
        <w:rPr>
          <w:sz w:val="16"/>
        </w:rPr>
        <w:t>z</w:t>
      </w:r>
      <w:r>
        <w:rPr>
          <w:position w:val="2"/>
        </w:rPr>
        <w:t>(z</w:t>
      </w:r>
      <w:r>
        <w:rPr>
          <w:sz w:val="16"/>
        </w:rPr>
        <w:t>i</w:t>
      </w:r>
      <w:r>
        <w:rPr>
          <w:position w:val="2"/>
        </w:rPr>
        <w:t>),i=0,1,</w:t>
      </w:r>
      <w:r>
        <w:rPr>
          <w:spacing w:val="-1"/>
          <w:position w:val="2"/>
        </w:rPr>
        <w:t xml:space="preserve"> </w:t>
      </w:r>
      <w:r>
        <w:rPr>
          <w:position w:val="2"/>
        </w:rPr>
        <w:t>2,p ,L-1,</w:t>
      </w:r>
      <w:r>
        <w:rPr>
          <w:spacing w:val="2"/>
          <w:position w:val="2"/>
        </w:rPr>
        <w:t xml:space="preserve"> </w:t>
      </w:r>
      <w:r>
        <w:rPr>
          <w:position w:val="2"/>
        </w:rPr>
        <w:t>and</w:t>
      </w:r>
      <w:r>
        <w:rPr>
          <w:spacing w:val="-1"/>
          <w:position w:val="2"/>
        </w:rPr>
        <w:t xml:space="preserve"> </w:t>
      </w:r>
      <w:r>
        <w:rPr>
          <w:position w:val="2"/>
        </w:rPr>
        <w:t>has the form</w:t>
      </w:r>
    </w:p>
    <w:p>
      <w:pPr>
        <w:pStyle w:val="6"/>
        <w:rPr>
          <w:sz w:val="23"/>
        </w:rPr>
      </w:pPr>
    </w:p>
    <w:p>
      <w:pPr>
        <w:spacing w:after="0"/>
        <w:rPr>
          <w:sz w:val="23"/>
        </w:rPr>
        <w:sectPr>
          <w:pgSz w:w="12240" w:h="15840"/>
          <w:pgMar w:top="1500" w:right="1100" w:bottom="280" w:left="1340" w:header="720" w:footer="0" w:gutter="0"/>
          <w:cols w:space="720" w:num="1"/>
        </w:sectPr>
      </w:pPr>
    </w:p>
    <w:p>
      <w:pPr>
        <w:pStyle w:val="6"/>
        <w:rPr>
          <w:sz w:val="26"/>
        </w:rPr>
      </w:pPr>
    </w:p>
    <w:p>
      <w:pPr>
        <w:pStyle w:val="6"/>
        <w:spacing w:before="206"/>
        <w:ind w:left="100"/>
      </w:pPr>
      <w:r>
        <w:t>Finally,</w:t>
      </w:r>
      <w:r>
        <w:rPr>
          <w:spacing w:val="-1"/>
        </w:rPr>
        <w:t xml:space="preserve"> </w:t>
      </w:r>
      <w:r>
        <w:t>the</w:t>
      </w:r>
      <w:r>
        <w:rPr>
          <w:spacing w:val="-1"/>
        </w:rPr>
        <w:t xml:space="preserve"> </w:t>
      </w:r>
      <w:r>
        <w:t>discrete</w:t>
      </w:r>
      <w:r>
        <w:rPr>
          <w:spacing w:val="-2"/>
        </w:rPr>
        <w:t xml:space="preserve"> </w:t>
      </w:r>
      <w:r>
        <w:t>version of</w:t>
      </w:r>
      <w:r>
        <w:rPr>
          <w:spacing w:val="-1"/>
        </w:rPr>
        <w:t xml:space="preserve"> </w:t>
      </w:r>
      <w:r>
        <w:t>Eq.</w:t>
      </w:r>
      <w:r>
        <w:rPr>
          <w:spacing w:val="-1"/>
        </w:rPr>
        <w:t xml:space="preserve"> </w:t>
      </w:r>
      <w:r>
        <w:t>(12) is</w:t>
      </w:r>
      <w:r>
        <w:rPr>
          <w:spacing w:val="1"/>
        </w:rPr>
        <w:t xml:space="preserve"> </w:t>
      </w:r>
      <w:r>
        <w:t>given by</w:t>
      </w:r>
    </w:p>
    <w:p>
      <w:pPr>
        <w:pStyle w:val="6"/>
        <w:spacing w:before="7"/>
        <w:rPr>
          <w:sz w:val="17"/>
        </w:rPr>
      </w:pPr>
    </w:p>
    <w:p>
      <w:pPr>
        <w:pStyle w:val="6"/>
        <w:ind w:left="2418" w:right="-58"/>
        <w:rPr>
          <w:sz w:val="20"/>
        </w:rPr>
      </w:pPr>
      <w:r>
        <w:rPr>
          <w:sz w:val="20"/>
        </w:rPr>
        <w:drawing>
          <wp:inline distT="0" distB="0" distL="0" distR="0">
            <wp:extent cx="2484120" cy="17462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5" cstate="print"/>
                    <a:stretch>
                      <a:fillRect/>
                    </a:stretch>
                  </pic:blipFill>
                  <pic:spPr>
                    <a:xfrm>
                      <a:off x="0" y="0"/>
                      <a:ext cx="2484580" cy="174878"/>
                    </a:xfrm>
                    <a:prstGeom prst="rect">
                      <a:avLst/>
                    </a:prstGeom>
                  </pic:spPr>
                </pic:pic>
              </a:graphicData>
            </a:graphic>
          </wp:inline>
        </w:drawing>
      </w:r>
    </w:p>
    <w:p>
      <w:pPr>
        <w:pStyle w:val="6"/>
        <w:spacing w:before="230"/>
        <w:ind w:left="100"/>
      </w:pPr>
      <w:r>
        <w:t>or,</w:t>
      </w:r>
      <w:r>
        <w:rPr>
          <w:spacing w:val="-1"/>
        </w:rPr>
        <w:t xml:space="preserve"> </w:t>
      </w:r>
      <w:r>
        <w:t>from</w:t>
      </w:r>
      <w:r>
        <w:rPr>
          <w:spacing w:val="-1"/>
        </w:rPr>
        <w:t xml:space="preserve"> </w:t>
      </w:r>
      <w:r>
        <w:t>Eq.</w:t>
      </w:r>
      <w:r>
        <w:rPr>
          <w:spacing w:val="-1"/>
        </w:rPr>
        <w:t xml:space="preserve"> </w:t>
      </w:r>
      <w:r>
        <w:t>(13),</w:t>
      </w:r>
    </w:p>
    <w:p>
      <w:pPr>
        <w:pStyle w:val="6"/>
        <w:spacing w:before="90"/>
        <w:ind w:left="634"/>
      </w:pPr>
      <w:r>
        <w:br w:type="column"/>
      </w:r>
      <w:r>
        <w:t>…..(14)</w:t>
      </w:r>
    </w:p>
    <w:p>
      <w:pPr>
        <w:pStyle w:val="6"/>
        <w:rPr>
          <w:sz w:val="26"/>
        </w:rPr>
      </w:pPr>
    </w:p>
    <w:p>
      <w:pPr>
        <w:pStyle w:val="6"/>
        <w:spacing w:before="7"/>
        <w:rPr>
          <w:sz w:val="35"/>
        </w:rPr>
      </w:pPr>
    </w:p>
    <w:p>
      <w:pPr>
        <w:pStyle w:val="6"/>
        <w:ind w:left="-11"/>
      </w:pPr>
      <w:r>
        <w:drawing>
          <wp:anchor distT="0" distB="0" distL="0" distR="0" simplePos="0" relativeHeight="251666432" behindDoc="0" locked="0" layoutInCell="1" allowOverlap="1">
            <wp:simplePos x="0" y="0"/>
            <wp:positionH relativeFrom="page">
              <wp:posOffset>2054225</wp:posOffset>
            </wp:positionH>
            <wp:positionV relativeFrom="paragraph">
              <wp:posOffset>-840740</wp:posOffset>
            </wp:positionV>
            <wp:extent cx="3238500" cy="343535"/>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6" cstate="print"/>
                    <a:stretch>
                      <a:fillRect/>
                    </a:stretch>
                  </pic:blipFill>
                  <pic:spPr>
                    <a:xfrm>
                      <a:off x="0" y="0"/>
                      <a:ext cx="3238500" cy="343251"/>
                    </a:xfrm>
                    <a:prstGeom prst="rect">
                      <a:avLst/>
                    </a:prstGeom>
                  </pic:spPr>
                </pic:pic>
              </a:graphicData>
            </a:graphic>
          </wp:anchor>
        </w:drawing>
      </w:r>
      <w:r>
        <w:t>……(15)</w:t>
      </w:r>
    </w:p>
    <w:p>
      <w:pPr>
        <w:spacing w:after="0"/>
        <w:sectPr>
          <w:type w:val="continuous"/>
          <w:pgSz w:w="12240" w:h="15840"/>
          <w:pgMar w:top="1500" w:right="1100" w:bottom="280" w:left="1340" w:header="720" w:footer="720" w:gutter="0"/>
          <w:cols w:equalWidth="0" w:num="2">
            <w:col w:w="6322" w:space="40"/>
            <w:col w:w="3438"/>
          </w:cols>
        </w:sectPr>
      </w:pPr>
    </w:p>
    <w:p>
      <w:pPr>
        <w:pStyle w:val="6"/>
        <w:spacing w:before="11"/>
        <w:rPr>
          <w:sz w:val="25"/>
        </w:rPr>
      </w:pPr>
    </w:p>
    <w:p>
      <w:pPr>
        <w:pStyle w:val="6"/>
        <w:spacing w:before="90"/>
        <w:ind w:left="6173"/>
      </w:pPr>
      <w:r>
        <w:drawing>
          <wp:anchor distT="0" distB="0" distL="0" distR="0" simplePos="0" relativeHeight="251667456" behindDoc="0" locked="0" layoutInCell="1" allowOverlap="1">
            <wp:simplePos x="0" y="0"/>
            <wp:positionH relativeFrom="page">
              <wp:posOffset>2481580</wp:posOffset>
            </wp:positionH>
            <wp:positionV relativeFrom="paragraph">
              <wp:posOffset>-33655</wp:posOffset>
            </wp:positionV>
            <wp:extent cx="2288540" cy="169545"/>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7" cstate="print"/>
                    <a:stretch>
                      <a:fillRect/>
                    </a:stretch>
                  </pic:blipFill>
                  <pic:spPr>
                    <a:xfrm>
                      <a:off x="0" y="0"/>
                      <a:ext cx="2288230" cy="169735"/>
                    </a:xfrm>
                    <a:prstGeom prst="rect">
                      <a:avLst/>
                    </a:prstGeom>
                  </pic:spPr>
                </pic:pic>
              </a:graphicData>
            </a:graphic>
          </wp:anchor>
        </w:drawing>
      </w:r>
      <w:r>
        <w:t>…….(16)</w:t>
      </w:r>
    </w:p>
    <w:p>
      <w:pPr>
        <w:pStyle w:val="6"/>
        <w:spacing w:before="9"/>
        <w:rPr>
          <w:sz w:val="19"/>
        </w:rPr>
      </w:pPr>
      <w:r>
        <w:drawing>
          <wp:anchor distT="0" distB="0" distL="0" distR="0" simplePos="0" relativeHeight="251660288" behindDoc="0" locked="0" layoutInCell="1" allowOverlap="1">
            <wp:simplePos x="0" y="0"/>
            <wp:positionH relativeFrom="page">
              <wp:posOffset>1941195</wp:posOffset>
            </wp:positionH>
            <wp:positionV relativeFrom="paragraph">
              <wp:posOffset>169545</wp:posOffset>
            </wp:positionV>
            <wp:extent cx="3946525" cy="218313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8" cstate="print"/>
                    <a:stretch>
                      <a:fillRect/>
                    </a:stretch>
                  </pic:blipFill>
                  <pic:spPr>
                    <a:xfrm>
                      <a:off x="0" y="0"/>
                      <a:ext cx="3946212" cy="2183129"/>
                    </a:xfrm>
                    <a:prstGeom prst="rect">
                      <a:avLst/>
                    </a:prstGeom>
                  </pic:spPr>
                </pic:pic>
              </a:graphicData>
            </a:graphic>
          </wp:anchor>
        </w:drawing>
      </w:r>
    </w:p>
    <w:p>
      <w:pPr>
        <w:pStyle w:val="6"/>
        <w:spacing w:before="2"/>
        <w:rPr>
          <w:sz w:val="9"/>
        </w:rPr>
      </w:pPr>
    </w:p>
    <w:p>
      <w:pPr>
        <w:spacing w:before="93"/>
        <w:ind w:left="2260" w:right="332" w:hanging="2134"/>
        <w:jc w:val="left"/>
        <w:rPr>
          <w:b/>
          <w:sz w:val="18"/>
        </w:rPr>
      </w:pPr>
      <w:r>
        <w:rPr>
          <w:b/>
          <w:position w:val="1"/>
          <w:sz w:val="18"/>
        </w:rPr>
        <w:t>Figure 7(a) Graphical interpretation of mapping from r</w:t>
      </w:r>
      <w:r>
        <w:rPr>
          <w:b/>
          <w:sz w:val="12"/>
        </w:rPr>
        <w:t xml:space="preserve">k </w:t>
      </w:r>
      <w:r>
        <w:rPr>
          <w:b/>
          <w:position w:val="1"/>
          <w:sz w:val="18"/>
        </w:rPr>
        <w:t>to s</w:t>
      </w:r>
      <w:r>
        <w:rPr>
          <w:b/>
          <w:sz w:val="12"/>
        </w:rPr>
        <w:t xml:space="preserve">k </w:t>
      </w:r>
      <w:r>
        <w:rPr>
          <w:b/>
          <w:position w:val="1"/>
          <w:sz w:val="18"/>
        </w:rPr>
        <w:t>via T(r). (b) Mapping of z</w:t>
      </w:r>
      <w:r>
        <w:rPr>
          <w:b/>
          <w:sz w:val="12"/>
        </w:rPr>
        <w:t>q</w:t>
      </w:r>
      <w:r>
        <w:rPr>
          <w:b/>
          <w:spacing w:val="1"/>
          <w:sz w:val="12"/>
        </w:rPr>
        <w:t xml:space="preserve"> </w:t>
      </w:r>
      <w:r>
        <w:rPr>
          <w:b/>
          <w:position w:val="1"/>
          <w:sz w:val="18"/>
        </w:rPr>
        <w:t>to its corresponding value v</w:t>
      </w:r>
      <w:r>
        <w:rPr>
          <w:b/>
          <w:sz w:val="12"/>
        </w:rPr>
        <w:t>q</w:t>
      </w:r>
      <w:r>
        <w:rPr>
          <w:b/>
          <w:spacing w:val="1"/>
          <w:sz w:val="12"/>
        </w:rPr>
        <w:t xml:space="preserve"> </w:t>
      </w:r>
      <w:r>
        <w:rPr>
          <w:b/>
          <w:position w:val="1"/>
          <w:sz w:val="18"/>
        </w:rPr>
        <w:t>via</w:t>
      </w:r>
      <w:r>
        <w:rPr>
          <w:b/>
          <w:spacing w:val="-42"/>
          <w:position w:val="1"/>
          <w:sz w:val="18"/>
        </w:rPr>
        <w:t xml:space="preserve"> </w:t>
      </w:r>
      <w:r>
        <w:rPr>
          <w:b/>
          <w:position w:val="1"/>
          <w:sz w:val="18"/>
        </w:rPr>
        <w:t>G(z).</w:t>
      </w:r>
      <w:r>
        <w:rPr>
          <w:b/>
          <w:spacing w:val="-1"/>
          <w:position w:val="1"/>
          <w:sz w:val="18"/>
        </w:rPr>
        <w:t xml:space="preserve"> </w:t>
      </w:r>
      <w:r>
        <w:rPr>
          <w:b/>
          <w:position w:val="1"/>
          <w:sz w:val="18"/>
        </w:rPr>
        <w:t>(c) Inverse</w:t>
      </w:r>
      <w:r>
        <w:rPr>
          <w:b/>
          <w:spacing w:val="1"/>
          <w:position w:val="1"/>
          <w:sz w:val="18"/>
        </w:rPr>
        <w:t xml:space="preserve"> </w:t>
      </w:r>
      <w:r>
        <w:rPr>
          <w:b/>
          <w:position w:val="1"/>
          <w:sz w:val="18"/>
        </w:rPr>
        <w:t>mapping</w:t>
      </w:r>
      <w:r>
        <w:rPr>
          <w:b/>
          <w:spacing w:val="1"/>
          <w:position w:val="1"/>
          <w:sz w:val="18"/>
        </w:rPr>
        <w:t xml:space="preserve"> </w:t>
      </w:r>
      <w:r>
        <w:rPr>
          <w:b/>
          <w:position w:val="1"/>
          <w:sz w:val="18"/>
        </w:rPr>
        <w:t>from</w:t>
      </w:r>
      <w:r>
        <w:rPr>
          <w:b/>
          <w:spacing w:val="-1"/>
          <w:position w:val="1"/>
          <w:sz w:val="18"/>
        </w:rPr>
        <w:t xml:space="preserve"> </w:t>
      </w:r>
      <w:r>
        <w:rPr>
          <w:b/>
          <w:position w:val="1"/>
          <w:sz w:val="18"/>
        </w:rPr>
        <w:t>s</w:t>
      </w:r>
      <w:r>
        <w:rPr>
          <w:b/>
          <w:sz w:val="12"/>
        </w:rPr>
        <w:t>k</w:t>
      </w:r>
      <w:r>
        <w:rPr>
          <w:b/>
          <w:spacing w:val="12"/>
          <w:sz w:val="12"/>
        </w:rPr>
        <w:t xml:space="preserve"> </w:t>
      </w:r>
      <w:r>
        <w:rPr>
          <w:b/>
          <w:position w:val="1"/>
          <w:sz w:val="18"/>
        </w:rPr>
        <w:t>to</w:t>
      </w:r>
      <w:r>
        <w:rPr>
          <w:b/>
          <w:spacing w:val="-1"/>
          <w:position w:val="1"/>
          <w:sz w:val="18"/>
        </w:rPr>
        <w:t xml:space="preserve"> </w:t>
      </w:r>
      <w:r>
        <w:rPr>
          <w:b/>
          <w:position w:val="1"/>
          <w:sz w:val="18"/>
        </w:rPr>
        <w:t>its corresponding value</w:t>
      </w:r>
      <w:r>
        <w:rPr>
          <w:b/>
          <w:spacing w:val="-1"/>
          <w:position w:val="1"/>
          <w:sz w:val="18"/>
        </w:rPr>
        <w:t xml:space="preserve"> </w:t>
      </w:r>
      <w:r>
        <w:rPr>
          <w:b/>
          <w:position w:val="1"/>
          <w:sz w:val="18"/>
        </w:rPr>
        <w:t>of</w:t>
      </w:r>
      <w:r>
        <w:rPr>
          <w:b/>
          <w:spacing w:val="2"/>
          <w:position w:val="1"/>
          <w:sz w:val="18"/>
        </w:rPr>
        <w:t xml:space="preserve"> </w:t>
      </w:r>
      <w:r>
        <w:rPr>
          <w:b/>
          <w:position w:val="1"/>
          <w:sz w:val="18"/>
        </w:rPr>
        <w:t>z</w:t>
      </w:r>
      <w:r>
        <w:rPr>
          <w:b/>
          <w:sz w:val="12"/>
        </w:rPr>
        <w:t>k</w:t>
      </w:r>
      <w:r>
        <w:rPr>
          <w:b/>
          <w:position w:val="1"/>
          <w:sz w:val="18"/>
        </w:rPr>
        <w:t>.</w:t>
      </w:r>
    </w:p>
    <w:p>
      <w:pPr>
        <w:spacing w:after="0"/>
        <w:jc w:val="left"/>
        <w:rPr>
          <w:sz w:val="18"/>
        </w:rPr>
        <w:sectPr>
          <w:type w:val="continuous"/>
          <w:pgSz w:w="12240" w:h="15840"/>
          <w:pgMar w:top="1500" w:right="1100" w:bottom="280" w:left="1340" w:header="720" w:footer="720" w:gutter="0"/>
          <w:cols w:space="720" w:num="1"/>
        </w:sectPr>
      </w:pPr>
    </w:p>
    <w:p>
      <w:pPr>
        <w:pStyle w:val="6"/>
        <w:spacing w:before="1"/>
        <w:rPr>
          <w:b/>
          <w:sz w:val="15"/>
        </w:rPr>
      </w:pPr>
    </w:p>
    <w:p>
      <w:pPr>
        <w:pStyle w:val="6"/>
        <w:spacing w:before="90"/>
        <w:ind w:left="100"/>
      </w:pPr>
      <w:r>
        <w:t>The</w:t>
      </w:r>
      <w:r>
        <w:rPr>
          <w:spacing w:val="-3"/>
        </w:rPr>
        <w:t xml:space="preserve"> </w:t>
      </w:r>
      <w:r>
        <w:t>procedure</w:t>
      </w:r>
      <w:r>
        <w:rPr>
          <w:spacing w:val="-2"/>
        </w:rPr>
        <w:t xml:space="preserve"> </w:t>
      </w:r>
      <w:r>
        <w:t>we</w:t>
      </w:r>
      <w:r>
        <w:rPr>
          <w:spacing w:val="-1"/>
        </w:rPr>
        <w:t xml:space="preserve"> </w:t>
      </w:r>
      <w:r>
        <w:t>have</w:t>
      </w:r>
      <w:r>
        <w:rPr>
          <w:spacing w:val="-1"/>
        </w:rPr>
        <w:t xml:space="preserve"> </w:t>
      </w:r>
      <w:r>
        <w:t>just developed for histogram matching</w:t>
      </w:r>
      <w:r>
        <w:rPr>
          <w:spacing w:val="-3"/>
        </w:rPr>
        <w:t xml:space="preserve"> </w:t>
      </w:r>
      <w:r>
        <w:t>may</w:t>
      </w:r>
      <w:r>
        <w:rPr>
          <w:spacing w:val="-5"/>
        </w:rPr>
        <w:t xml:space="preserve"> </w:t>
      </w:r>
      <w:r>
        <w:t>be</w:t>
      </w:r>
      <w:r>
        <w:rPr>
          <w:spacing w:val="-1"/>
        </w:rPr>
        <w:t xml:space="preserve"> </w:t>
      </w:r>
      <w:r>
        <w:t>summarized</w:t>
      </w:r>
      <w:r>
        <w:rPr>
          <w:spacing w:val="3"/>
        </w:rPr>
        <w:t xml:space="preserve"> </w:t>
      </w:r>
      <w:r>
        <w:t>as follows:</w:t>
      </w:r>
    </w:p>
    <w:p>
      <w:pPr>
        <w:pStyle w:val="6"/>
        <w:spacing w:before="10"/>
        <w:rPr>
          <w:sz w:val="20"/>
        </w:rPr>
      </w:pPr>
    </w:p>
    <w:p>
      <w:pPr>
        <w:pStyle w:val="9"/>
        <w:numPr>
          <w:ilvl w:val="0"/>
          <w:numId w:val="3"/>
        </w:numPr>
        <w:tabs>
          <w:tab w:val="left" w:pos="341"/>
        </w:tabs>
        <w:spacing w:before="0" w:after="0" w:line="240" w:lineRule="auto"/>
        <w:ind w:left="340" w:right="0" w:hanging="241"/>
        <w:jc w:val="left"/>
        <w:rPr>
          <w:sz w:val="24"/>
        </w:rPr>
      </w:pPr>
      <w:r>
        <w:rPr>
          <w:sz w:val="24"/>
        </w:rPr>
        <w:t>Obtain</w:t>
      </w:r>
      <w:r>
        <w:rPr>
          <w:spacing w:val="-2"/>
          <w:sz w:val="24"/>
        </w:rPr>
        <w:t xml:space="preserve"> </w:t>
      </w:r>
      <w:r>
        <w:rPr>
          <w:sz w:val="24"/>
        </w:rPr>
        <w:t>the</w:t>
      </w:r>
      <w:r>
        <w:rPr>
          <w:spacing w:val="-2"/>
          <w:sz w:val="24"/>
        </w:rPr>
        <w:t xml:space="preserve"> </w:t>
      </w:r>
      <w:r>
        <w:rPr>
          <w:sz w:val="24"/>
        </w:rPr>
        <w:t>histogram</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given</w:t>
      </w:r>
      <w:r>
        <w:rPr>
          <w:spacing w:val="-1"/>
          <w:sz w:val="24"/>
        </w:rPr>
        <w:t xml:space="preserve"> </w:t>
      </w:r>
      <w:r>
        <w:rPr>
          <w:sz w:val="24"/>
        </w:rPr>
        <w:t>image.</w:t>
      </w:r>
    </w:p>
    <w:p>
      <w:pPr>
        <w:pStyle w:val="6"/>
        <w:rPr>
          <w:sz w:val="21"/>
        </w:rPr>
      </w:pPr>
    </w:p>
    <w:p>
      <w:pPr>
        <w:pStyle w:val="9"/>
        <w:numPr>
          <w:ilvl w:val="0"/>
          <w:numId w:val="3"/>
        </w:numPr>
        <w:tabs>
          <w:tab w:val="left" w:pos="341"/>
        </w:tabs>
        <w:spacing w:before="0" w:after="0" w:line="240" w:lineRule="auto"/>
        <w:ind w:left="340" w:right="0" w:hanging="241"/>
        <w:jc w:val="left"/>
        <w:rPr>
          <w:sz w:val="24"/>
        </w:rPr>
      </w:pPr>
      <w:r>
        <w:rPr>
          <w:position w:val="2"/>
          <w:sz w:val="24"/>
        </w:rPr>
        <w:t>Use</w:t>
      </w:r>
      <w:r>
        <w:rPr>
          <w:spacing w:val="-3"/>
          <w:position w:val="2"/>
          <w:sz w:val="24"/>
        </w:rPr>
        <w:t xml:space="preserve"> </w:t>
      </w:r>
      <w:r>
        <w:rPr>
          <w:position w:val="2"/>
          <w:sz w:val="24"/>
        </w:rPr>
        <w:t>Eq. (13) to pre-compute</w:t>
      </w:r>
      <w:r>
        <w:rPr>
          <w:spacing w:val="-2"/>
          <w:position w:val="2"/>
          <w:sz w:val="24"/>
        </w:rPr>
        <w:t xml:space="preserve"> </w:t>
      </w:r>
      <w:r>
        <w:rPr>
          <w:position w:val="2"/>
          <w:sz w:val="24"/>
        </w:rPr>
        <w:t>a</w:t>
      </w:r>
      <w:r>
        <w:rPr>
          <w:spacing w:val="-1"/>
          <w:position w:val="2"/>
          <w:sz w:val="24"/>
        </w:rPr>
        <w:t xml:space="preserve"> </w:t>
      </w:r>
      <w:r>
        <w:rPr>
          <w:position w:val="2"/>
          <w:sz w:val="24"/>
        </w:rPr>
        <w:t>mapped level s</w:t>
      </w:r>
      <w:r>
        <w:rPr>
          <w:sz w:val="16"/>
        </w:rPr>
        <w:t>k</w:t>
      </w:r>
      <w:r>
        <w:rPr>
          <w:spacing w:val="20"/>
          <w:sz w:val="16"/>
        </w:rPr>
        <w:t xml:space="preserve"> </w:t>
      </w:r>
      <w:r>
        <w:rPr>
          <w:position w:val="2"/>
          <w:sz w:val="24"/>
        </w:rPr>
        <w:t>for</w:t>
      </w:r>
      <w:r>
        <w:rPr>
          <w:spacing w:val="-2"/>
          <w:position w:val="2"/>
          <w:sz w:val="24"/>
        </w:rPr>
        <w:t xml:space="preserve"> </w:t>
      </w:r>
      <w:r>
        <w:rPr>
          <w:position w:val="2"/>
          <w:sz w:val="24"/>
        </w:rPr>
        <w:t>each level r</w:t>
      </w:r>
      <w:r>
        <w:rPr>
          <w:sz w:val="16"/>
        </w:rPr>
        <w:t>k</w:t>
      </w:r>
      <w:r>
        <w:rPr>
          <w:position w:val="2"/>
          <w:sz w:val="24"/>
        </w:rPr>
        <w:t>.</w:t>
      </w:r>
    </w:p>
    <w:p>
      <w:pPr>
        <w:pStyle w:val="6"/>
        <w:spacing w:before="9"/>
        <w:rPr>
          <w:sz w:val="20"/>
        </w:rPr>
      </w:pPr>
    </w:p>
    <w:p>
      <w:pPr>
        <w:pStyle w:val="9"/>
        <w:numPr>
          <w:ilvl w:val="0"/>
          <w:numId w:val="3"/>
        </w:numPr>
        <w:tabs>
          <w:tab w:val="left" w:pos="341"/>
        </w:tabs>
        <w:spacing w:before="1" w:after="0" w:line="240" w:lineRule="auto"/>
        <w:ind w:left="340" w:right="0" w:hanging="241"/>
        <w:jc w:val="left"/>
        <w:rPr>
          <w:sz w:val="24"/>
        </w:rPr>
      </w:pPr>
      <w:r>
        <w:rPr>
          <w:position w:val="2"/>
          <w:sz w:val="24"/>
        </w:rPr>
        <w:t>Obtain</w:t>
      </w:r>
      <w:r>
        <w:rPr>
          <w:spacing w:val="-1"/>
          <w:position w:val="2"/>
          <w:sz w:val="24"/>
        </w:rPr>
        <w:t xml:space="preserve"> </w:t>
      </w:r>
      <w:r>
        <w:rPr>
          <w:position w:val="2"/>
          <w:sz w:val="24"/>
        </w:rPr>
        <w:t>the</w:t>
      </w:r>
      <w:r>
        <w:rPr>
          <w:spacing w:val="-2"/>
          <w:position w:val="2"/>
          <w:sz w:val="24"/>
        </w:rPr>
        <w:t xml:space="preserve"> </w:t>
      </w:r>
      <w:r>
        <w:rPr>
          <w:position w:val="2"/>
          <w:sz w:val="24"/>
        </w:rPr>
        <w:t>transformation</w:t>
      </w:r>
      <w:r>
        <w:rPr>
          <w:spacing w:val="-1"/>
          <w:position w:val="2"/>
          <w:sz w:val="24"/>
        </w:rPr>
        <w:t xml:space="preserve"> </w:t>
      </w:r>
      <w:r>
        <w:rPr>
          <w:position w:val="2"/>
          <w:sz w:val="24"/>
        </w:rPr>
        <w:t xml:space="preserve">function </w:t>
      </w:r>
      <w:r>
        <w:rPr>
          <w:i/>
          <w:position w:val="2"/>
          <w:sz w:val="24"/>
        </w:rPr>
        <w:t>G</w:t>
      </w:r>
      <w:r>
        <w:rPr>
          <w:i/>
          <w:spacing w:val="-2"/>
          <w:position w:val="2"/>
          <w:sz w:val="24"/>
        </w:rPr>
        <w:t xml:space="preserve"> </w:t>
      </w:r>
      <w:r>
        <w:rPr>
          <w:position w:val="2"/>
          <w:sz w:val="24"/>
        </w:rPr>
        <w:t>from</w:t>
      </w:r>
      <w:r>
        <w:rPr>
          <w:spacing w:val="-1"/>
          <w:position w:val="2"/>
          <w:sz w:val="24"/>
        </w:rPr>
        <w:t xml:space="preserve"> </w:t>
      </w:r>
      <w:r>
        <w:rPr>
          <w:position w:val="2"/>
          <w:sz w:val="24"/>
        </w:rPr>
        <w:t>the given p</w:t>
      </w:r>
      <w:r>
        <w:rPr>
          <w:sz w:val="16"/>
        </w:rPr>
        <w:t>z</w:t>
      </w:r>
      <w:r>
        <w:rPr>
          <w:position w:val="2"/>
          <w:sz w:val="24"/>
        </w:rPr>
        <w:t>(z)</w:t>
      </w:r>
      <w:r>
        <w:rPr>
          <w:spacing w:val="-1"/>
          <w:position w:val="2"/>
          <w:sz w:val="24"/>
        </w:rPr>
        <w:t xml:space="preserve"> </w:t>
      </w:r>
      <w:r>
        <w:rPr>
          <w:position w:val="2"/>
          <w:sz w:val="24"/>
        </w:rPr>
        <w:t>using</w:t>
      </w:r>
      <w:r>
        <w:rPr>
          <w:spacing w:val="-1"/>
          <w:position w:val="2"/>
          <w:sz w:val="24"/>
        </w:rPr>
        <w:t xml:space="preserve"> </w:t>
      </w:r>
      <w:r>
        <w:rPr>
          <w:position w:val="2"/>
          <w:sz w:val="24"/>
        </w:rPr>
        <w:t>Eq.</w:t>
      </w:r>
      <w:r>
        <w:rPr>
          <w:spacing w:val="-1"/>
          <w:position w:val="2"/>
          <w:sz w:val="24"/>
        </w:rPr>
        <w:t xml:space="preserve"> </w:t>
      </w:r>
      <w:r>
        <w:rPr>
          <w:position w:val="2"/>
          <w:sz w:val="24"/>
        </w:rPr>
        <w:t>(14).</w:t>
      </w:r>
    </w:p>
    <w:p>
      <w:pPr>
        <w:pStyle w:val="6"/>
        <w:spacing w:before="7"/>
        <w:rPr>
          <w:sz w:val="20"/>
        </w:rPr>
      </w:pPr>
    </w:p>
    <w:p>
      <w:pPr>
        <w:pStyle w:val="9"/>
        <w:numPr>
          <w:ilvl w:val="0"/>
          <w:numId w:val="3"/>
        </w:numPr>
        <w:tabs>
          <w:tab w:val="left" w:pos="341"/>
        </w:tabs>
        <w:spacing w:before="0" w:after="0" w:line="240" w:lineRule="auto"/>
        <w:ind w:left="340" w:right="0" w:hanging="241"/>
        <w:jc w:val="left"/>
        <w:rPr>
          <w:sz w:val="24"/>
        </w:rPr>
      </w:pPr>
      <w:r>
        <w:rPr>
          <w:position w:val="2"/>
          <w:sz w:val="24"/>
        </w:rPr>
        <w:t>Pre-compute</w:t>
      </w:r>
      <w:r>
        <w:rPr>
          <w:spacing w:val="-2"/>
          <w:position w:val="2"/>
          <w:sz w:val="24"/>
        </w:rPr>
        <w:t xml:space="preserve"> </w:t>
      </w:r>
      <w:r>
        <w:rPr>
          <w:position w:val="2"/>
          <w:sz w:val="24"/>
        </w:rPr>
        <w:t>z</w:t>
      </w:r>
      <w:r>
        <w:rPr>
          <w:sz w:val="16"/>
        </w:rPr>
        <w:t>k</w:t>
      </w:r>
      <w:r>
        <w:rPr>
          <w:spacing w:val="20"/>
          <w:sz w:val="16"/>
        </w:rPr>
        <w:t xml:space="preserve"> </w:t>
      </w:r>
      <w:r>
        <w:rPr>
          <w:position w:val="2"/>
          <w:sz w:val="24"/>
        </w:rPr>
        <w:t>for</w:t>
      </w:r>
      <w:r>
        <w:rPr>
          <w:spacing w:val="-2"/>
          <w:position w:val="2"/>
          <w:sz w:val="24"/>
        </w:rPr>
        <w:t xml:space="preserve"> </w:t>
      </w:r>
      <w:r>
        <w:rPr>
          <w:position w:val="2"/>
          <w:sz w:val="24"/>
        </w:rPr>
        <w:t>each</w:t>
      </w:r>
      <w:r>
        <w:rPr>
          <w:spacing w:val="-1"/>
          <w:position w:val="2"/>
          <w:sz w:val="24"/>
        </w:rPr>
        <w:t xml:space="preserve"> </w:t>
      </w:r>
      <w:r>
        <w:rPr>
          <w:position w:val="2"/>
          <w:sz w:val="24"/>
        </w:rPr>
        <w:t>value</w:t>
      </w:r>
      <w:r>
        <w:rPr>
          <w:spacing w:val="-1"/>
          <w:position w:val="2"/>
          <w:sz w:val="24"/>
        </w:rPr>
        <w:t xml:space="preserve"> </w:t>
      </w:r>
      <w:r>
        <w:rPr>
          <w:position w:val="2"/>
          <w:sz w:val="24"/>
        </w:rPr>
        <w:t>of</w:t>
      </w:r>
      <w:r>
        <w:rPr>
          <w:spacing w:val="-2"/>
          <w:position w:val="2"/>
          <w:sz w:val="24"/>
        </w:rPr>
        <w:t xml:space="preserve"> </w:t>
      </w:r>
      <w:r>
        <w:rPr>
          <w:position w:val="2"/>
          <w:sz w:val="24"/>
        </w:rPr>
        <w:t>s</w:t>
      </w:r>
      <w:r>
        <w:rPr>
          <w:sz w:val="16"/>
        </w:rPr>
        <w:t>k</w:t>
      </w:r>
      <w:r>
        <w:rPr>
          <w:spacing w:val="20"/>
          <w:sz w:val="16"/>
        </w:rPr>
        <w:t xml:space="preserve"> </w:t>
      </w:r>
      <w:r>
        <w:rPr>
          <w:position w:val="2"/>
          <w:sz w:val="24"/>
        </w:rPr>
        <w:t>using</w:t>
      </w:r>
      <w:r>
        <w:rPr>
          <w:spacing w:val="-3"/>
          <w:position w:val="2"/>
          <w:sz w:val="24"/>
        </w:rPr>
        <w:t xml:space="preserve"> </w:t>
      </w:r>
      <w:r>
        <w:rPr>
          <w:position w:val="2"/>
          <w:sz w:val="24"/>
        </w:rPr>
        <w:t>the iterative</w:t>
      </w:r>
      <w:r>
        <w:rPr>
          <w:spacing w:val="-2"/>
          <w:position w:val="2"/>
          <w:sz w:val="24"/>
        </w:rPr>
        <w:t xml:space="preserve"> </w:t>
      </w:r>
      <w:r>
        <w:rPr>
          <w:position w:val="2"/>
          <w:sz w:val="24"/>
        </w:rPr>
        <w:t>scheme</w:t>
      </w:r>
      <w:r>
        <w:rPr>
          <w:spacing w:val="-1"/>
          <w:position w:val="2"/>
          <w:sz w:val="24"/>
        </w:rPr>
        <w:t xml:space="preserve"> </w:t>
      </w:r>
      <w:r>
        <w:rPr>
          <w:position w:val="2"/>
          <w:sz w:val="24"/>
        </w:rPr>
        <w:t>defined</w:t>
      </w:r>
      <w:r>
        <w:rPr>
          <w:spacing w:val="-1"/>
          <w:position w:val="2"/>
          <w:sz w:val="24"/>
        </w:rPr>
        <w:t xml:space="preserve"> </w:t>
      </w:r>
      <w:r>
        <w:rPr>
          <w:position w:val="2"/>
          <w:sz w:val="24"/>
        </w:rPr>
        <w:t>in</w:t>
      </w:r>
      <w:r>
        <w:rPr>
          <w:spacing w:val="1"/>
          <w:position w:val="2"/>
          <w:sz w:val="24"/>
        </w:rPr>
        <w:t xml:space="preserve"> </w:t>
      </w:r>
      <w:r>
        <w:rPr>
          <w:position w:val="2"/>
          <w:sz w:val="24"/>
        </w:rPr>
        <w:t>connection</w:t>
      </w:r>
      <w:r>
        <w:rPr>
          <w:spacing w:val="2"/>
          <w:position w:val="2"/>
          <w:sz w:val="24"/>
        </w:rPr>
        <w:t xml:space="preserve"> </w:t>
      </w:r>
      <w:r>
        <w:rPr>
          <w:position w:val="2"/>
          <w:sz w:val="24"/>
        </w:rPr>
        <w:t>with</w:t>
      </w:r>
      <w:r>
        <w:rPr>
          <w:spacing w:val="-1"/>
          <w:position w:val="2"/>
          <w:sz w:val="24"/>
        </w:rPr>
        <w:t xml:space="preserve"> </w:t>
      </w:r>
      <w:r>
        <w:rPr>
          <w:position w:val="2"/>
          <w:sz w:val="24"/>
        </w:rPr>
        <w:t>Eq.</w:t>
      </w:r>
    </w:p>
    <w:p>
      <w:pPr>
        <w:pStyle w:val="6"/>
        <w:spacing w:before="10"/>
        <w:rPr>
          <w:sz w:val="20"/>
        </w:rPr>
      </w:pPr>
    </w:p>
    <w:p>
      <w:pPr>
        <w:pStyle w:val="9"/>
        <w:numPr>
          <w:ilvl w:val="0"/>
          <w:numId w:val="3"/>
        </w:numPr>
        <w:tabs>
          <w:tab w:val="left" w:pos="379"/>
        </w:tabs>
        <w:spacing w:before="0" w:after="0" w:line="273" w:lineRule="auto"/>
        <w:ind w:left="100" w:right="336" w:firstLine="0"/>
        <w:jc w:val="both"/>
        <w:rPr>
          <w:sz w:val="24"/>
        </w:rPr>
      </w:pPr>
      <w:r>
        <w:rPr>
          <w:position w:val="2"/>
          <w:sz w:val="24"/>
        </w:rPr>
        <w:t>For each pixel in the original image, if the value of that pixel is r</w:t>
      </w:r>
      <w:r>
        <w:rPr>
          <w:sz w:val="16"/>
        </w:rPr>
        <w:t>k</w:t>
      </w:r>
      <w:r>
        <w:rPr>
          <w:position w:val="2"/>
          <w:sz w:val="24"/>
        </w:rPr>
        <w:t>, map this value to its</w:t>
      </w:r>
      <w:r>
        <w:rPr>
          <w:spacing w:val="1"/>
          <w:position w:val="2"/>
          <w:sz w:val="24"/>
        </w:rPr>
        <w:t xml:space="preserve"> </w:t>
      </w:r>
      <w:r>
        <w:rPr>
          <w:position w:val="2"/>
          <w:sz w:val="24"/>
        </w:rPr>
        <w:t>corresponding level</w:t>
      </w:r>
      <w:r>
        <w:rPr>
          <w:spacing w:val="1"/>
          <w:position w:val="2"/>
          <w:sz w:val="24"/>
        </w:rPr>
        <w:t xml:space="preserve"> </w:t>
      </w:r>
      <w:r>
        <w:rPr>
          <w:position w:val="2"/>
          <w:sz w:val="24"/>
        </w:rPr>
        <w:t>s</w:t>
      </w:r>
      <w:r>
        <w:rPr>
          <w:sz w:val="16"/>
        </w:rPr>
        <w:t>k</w:t>
      </w:r>
      <w:r>
        <w:rPr>
          <w:position w:val="2"/>
          <w:sz w:val="24"/>
        </w:rPr>
        <w:t>;</w:t>
      </w:r>
      <w:r>
        <w:rPr>
          <w:spacing w:val="1"/>
          <w:position w:val="2"/>
          <w:sz w:val="24"/>
        </w:rPr>
        <w:t xml:space="preserve"> </w:t>
      </w:r>
      <w:r>
        <w:rPr>
          <w:position w:val="2"/>
          <w:sz w:val="24"/>
        </w:rPr>
        <w:t>then map level</w:t>
      </w:r>
      <w:r>
        <w:rPr>
          <w:spacing w:val="1"/>
          <w:position w:val="2"/>
          <w:sz w:val="24"/>
        </w:rPr>
        <w:t xml:space="preserve"> </w:t>
      </w:r>
      <w:r>
        <w:rPr>
          <w:position w:val="2"/>
          <w:sz w:val="24"/>
        </w:rPr>
        <w:t>s</w:t>
      </w:r>
      <w:r>
        <w:rPr>
          <w:sz w:val="16"/>
        </w:rPr>
        <w:t>k</w:t>
      </w:r>
      <w:r>
        <w:rPr>
          <w:spacing w:val="1"/>
          <w:sz w:val="16"/>
        </w:rPr>
        <w:t xml:space="preserve"> </w:t>
      </w:r>
      <w:r>
        <w:rPr>
          <w:position w:val="2"/>
          <w:sz w:val="24"/>
        </w:rPr>
        <w:t>into the final</w:t>
      </w:r>
      <w:r>
        <w:rPr>
          <w:spacing w:val="1"/>
          <w:position w:val="2"/>
          <w:sz w:val="24"/>
        </w:rPr>
        <w:t xml:space="preserve"> </w:t>
      </w:r>
      <w:r>
        <w:rPr>
          <w:position w:val="2"/>
          <w:sz w:val="24"/>
        </w:rPr>
        <w:t>level</w:t>
      </w:r>
      <w:r>
        <w:rPr>
          <w:spacing w:val="1"/>
          <w:position w:val="2"/>
          <w:sz w:val="24"/>
        </w:rPr>
        <w:t xml:space="preserve"> </w:t>
      </w:r>
      <w:r>
        <w:rPr>
          <w:position w:val="2"/>
          <w:sz w:val="24"/>
        </w:rPr>
        <w:t>z</w:t>
      </w:r>
      <w:r>
        <w:rPr>
          <w:sz w:val="16"/>
        </w:rPr>
        <w:t>k</w:t>
      </w:r>
      <w:r>
        <w:rPr>
          <w:position w:val="2"/>
          <w:sz w:val="24"/>
        </w:rPr>
        <w:t>.</w:t>
      </w:r>
      <w:r>
        <w:rPr>
          <w:spacing w:val="1"/>
          <w:position w:val="2"/>
          <w:sz w:val="24"/>
        </w:rPr>
        <w:t xml:space="preserve"> </w:t>
      </w:r>
      <w:r>
        <w:rPr>
          <w:position w:val="2"/>
          <w:sz w:val="24"/>
        </w:rPr>
        <w:t>Use the</w:t>
      </w:r>
      <w:r>
        <w:rPr>
          <w:spacing w:val="60"/>
          <w:position w:val="2"/>
          <w:sz w:val="24"/>
        </w:rPr>
        <w:t xml:space="preserve"> </w:t>
      </w:r>
      <w:r>
        <w:rPr>
          <w:position w:val="2"/>
          <w:sz w:val="24"/>
        </w:rPr>
        <w:t>pre-computed values</w:t>
      </w:r>
      <w:r>
        <w:rPr>
          <w:spacing w:val="-57"/>
          <w:position w:val="2"/>
          <w:sz w:val="24"/>
        </w:rPr>
        <w:t xml:space="preserve"> </w:t>
      </w:r>
      <w:r>
        <w:rPr>
          <w:sz w:val="24"/>
        </w:rPr>
        <w:t>from</w:t>
      </w:r>
      <w:r>
        <w:rPr>
          <w:spacing w:val="-1"/>
          <w:sz w:val="24"/>
        </w:rPr>
        <w:t xml:space="preserve"> </w:t>
      </w:r>
      <w:r>
        <w:rPr>
          <w:sz w:val="24"/>
        </w:rPr>
        <w:t>Steps (2) and (4) for these</w:t>
      </w:r>
      <w:r>
        <w:rPr>
          <w:spacing w:val="-1"/>
          <w:sz w:val="24"/>
        </w:rPr>
        <w:t xml:space="preserve"> </w:t>
      </w:r>
      <w:r>
        <w:rPr>
          <w:sz w:val="24"/>
        </w:rPr>
        <w:t>mappings.</w:t>
      </w:r>
    </w:p>
    <w:p>
      <w:pPr>
        <w:pStyle w:val="2"/>
        <w:spacing w:before="207"/>
        <w:jc w:val="left"/>
      </w:pPr>
      <w:r>
        <w:rPr>
          <w:color w:val="FF0000"/>
        </w:rPr>
        <w:t>Enhancement</w:t>
      </w:r>
      <w:r>
        <w:rPr>
          <w:color w:val="FF0000"/>
          <w:spacing w:val="-2"/>
        </w:rPr>
        <w:t xml:space="preserve"> </w:t>
      </w:r>
      <w:r>
        <w:rPr>
          <w:color w:val="FF0000"/>
        </w:rPr>
        <w:t>Using</w:t>
      </w:r>
      <w:r>
        <w:rPr>
          <w:color w:val="FF0000"/>
          <w:spacing w:val="-4"/>
        </w:rPr>
        <w:t xml:space="preserve"> </w:t>
      </w:r>
      <w:r>
        <w:rPr>
          <w:color w:val="FF0000"/>
        </w:rPr>
        <w:t>Arithmetic/Logic</w:t>
      </w:r>
      <w:r>
        <w:rPr>
          <w:color w:val="FF0000"/>
          <w:spacing w:val="-5"/>
        </w:rPr>
        <w:t xml:space="preserve"> </w:t>
      </w:r>
      <w:r>
        <w:rPr>
          <w:color w:val="FF0000"/>
        </w:rPr>
        <w:t>Operations</w:t>
      </w:r>
    </w:p>
    <w:p>
      <w:pPr>
        <w:pStyle w:val="6"/>
        <w:spacing w:before="244" w:line="360" w:lineRule="auto"/>
        <w:ind w:left="100" w:right="334" w:firstLine="719"/>
        <w:jc w:val="both"/>
      </w:pPr>
      <w:r>
        <w:t>Arithmetic/logic operations involving images are performed on a pixel-by-pixel basis</w:t>
      </w:r>
      <w:r>
        <w:rPr>
          <w:spacing w:val="1"/>
        </w:rPr>
        <w:t xml:space="preserve"> </w:t>
      </w:r>
      <w:r>
        <w:t>between two or more images (this excludes the logic operation NOT, which is performed on a</w:t>
      </w:r>
      <w:r>
        <w:rPr>
          <w:spacing w:val="1"/>
        </w:rPr>
        <w:t xml:space="preserve"> </w:t>
      </w:r>
      <w:r>
        <w:t>single image). Logic operations similarly operate on a pixel-by-pixel basis. We need only be</w:t>
      </w:r>
      <w:r>
        <w:rPr>
          <w:spacing w:val="1"/>
        </w:rPr>
        <w:t xml:space="preserve"> </w:t>
      </w:r>
      <w:r>
        <w:t>concerned with the ability to implement the AND, OR, and NOT logic operators because these</w:t>
      </w:r>
      <w:r>
        <w:rPr>
          <w:spacing w:val="1"/>
        </w:rPr>
        <w:t xml:space="preserve"> </w:t>
      </w:r>
      <w:r>
        <w:t>three operators are functionally complete. When dealing with logic operations on gray-scale</w:t>
      </w:r>
      <w:r>
        <w:rPr>
          <w:spacing w:val="1"/>
        </w:rPr>
        <w:t xml:space="preserve"> </w:t>
      </w:r>
      <w:r>
        <w:t>images, pixel values are processed as strings of binary numbers. For example, performing the</w:t>
      </w:r>
      <w:r>
        <w:rPr>
          <w:spacing w:val="1"/>
        </w:rPr>
        <w:t xml:space="preserve"> </w:t>
      </w:r>
      <w:r>
        <w:t>NOT operation on a black, 8-bit pixel (a string of eight 0’s) produces a white pixel (a string of</w:t>
      </w:r>
      <w:r>
        <w:rPr>
          <w:spacing w:val="1"/>
        </w:rPr>
        <w:t xml:space="preserve"> </w:t>
      </w:r>
      <w:r>
        <w:t>eight</w:t>
      </w:r>
      <w:r>
        <w:rPr>
          <w:spacing w:val="1"/>
        </w:rPr>
        <w:t xml:space="preserve"> </w:t>
      </w:r>
      <w:r>
        <w:t>1’s).</w:t>
      </w:r>
      <w:r>
        <w:rPr>
          <w:spacing w:val="1"/>
        </w:rPr>
        <w:t xml:space="preserve"> </w:t>
      </w:r>
      <w:r>
        <w:t>Intermediate</w:t>
      </w:r>
      <w:r>
        <w:rPr>
          <w:spacing w:val="1"/>
        </w:rPr>
        <w:t xml:space="preserve"> </w:t>
      </w:r>
      <w:r>
        <w:t>values are processed the</w:t>
      </w:r>
      <w:r>
        <w:rPr>
          <w:spacing w:val="1"/>
        </w:rPr>
        <w:t xml:space="preserve"> </w:t>
      </w:r>
      <w:r>
        <w:t>same way, changing</w:t>
      </w:r>
      <w:r>
        <w:rPr>
          <w:spacing w:val="1"/>
        </w:rPr>
        <w:t xml:space="preserve"> </w:t>
      </w:r>
      <w:r>
        <w:t>all</w:t>
      </w:r>
      <w:r>
        <w:rPr>
          <w:spacing w:val="1"/>
        </w:rPr>
        <w:t xml:space="preserve"> </w:t>
      </w:r>
      <w:r>
        <w:t>1’s to</w:t>
      </w:r>
      <w:r>
        <w:rPr>
          <w:spacing w:val="60"/>
        </w:rPr>
        <w:t xml:space="preserve"> </w:t>
      </w:r>
      <w:r>
        <w:t>0’s and vice</w:t>
      </w:r>
      <w:r>
        <w:rPr>
          <w:spacing w:val="1"/>
        </w:rPr>
        <w:t xml:space="preserve"> </w:t>
      </w:r>
      <w:r>
        <w:t>versa.</w:t>
      </w:r>
    </w:p>
    <w:p>
      <w:pPr>
        <w:pStyle w:val="6"/>
        <w:spacing w:before="2" w:line="360" w:lineRule="auto"/>
        <w:ind w:left="100" w:right="323" w:firstLine="719"/>
      </w:pPr>
      <w:r>
        <w:drawing>
          <wp:anchor distT="0" distB="0" distL="0" distR="0" simplePos="0" relativeHeight="251660288" behindDoc="0" locked="0" layoutInCell="1" allowOverlap="1">
            <wp:simplePos x="0" y="0"/>
            <wp:positionH relativeFrom="page">
              <wp:posOffset>3246120</wp:posOffset>
            </wp:positionH>
            <wp:positionV relativeFrom="paragraph">
              <wp:posOffset>575945</wp:posOffset>
            </wp:positionV>
            <wp:extent cx="1784985" cy="84264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9" cstate="print"/>
                    <a:stretch>
                      <a:fillRect/>
                    </a:stretch>
                  </pic:blipFill>
                  <pic:spPr>
                    <a:xfrm>
                      <a:off x="0" y="0"/>
                      <a:ext cx="1784923" cy="842486"/>
                    </a:xfrm>
                    <a:prstGeom prst="rect">
                      <a:avLst/>
                    </a:prstGeom>
                  </pic:spPr>
                </pic:pic>
              </a:graphicData>
            </a:graphic>
          </wp:anchor>
        </w:drawing>
      </w:r>
      <w:r>
        <w:t>The four arithmetic operations, subtraction and addition (in that order) are the most useful</w:t>
      </w:r>
      <w:r>
        <w:rPr>
          <w:spacing w:val="-57"/>
        </w:rPr>
        <w:t xml:space="preserve"> </w:t>
      </w:r>
      <w:r>
        <w:t>for</w:t>
      </w:r>
      <w:r>
        <w:rPr>
          <w:spacing w:val="-2"/>
        </w:rPr>
        <w:t xml:space="preserve"> </w:t>
      </w:r>
      <w:r>
        <w:t>image</w:t>
      </w:r>
      <w:r>
        <w:rPr>
          <w:spacing w:val="-2"/>
        </w:rPr>
        <w:t xml:space="preserve"> </w:t>
      </w:r>
      <w:r>
        <w:t>enhancement.</w:t>
      </w:r>
    </w:p>
    <w:p>
      <w:pPr>
        <w:pStyle w:val="6"/>
        <w:spacing w:before="1"/>
        <w:rPr>
          <w:sz w:val="22"/>
        </w:rPr>
      </w:pPr>
    </w:p>
    <w:p>
      <w:pPr>
        <w:pStyle w:val="3"/>
        <w:jc w:val="left"/>
      </w:pPr>
      <w:r>
        <w:t>Image</w:t>
      </w:r>
      <w:r>
        <w:rPr>
          <w:spacing w:val="-3"/>
        </w:rPr>
        <w:t xml:space="preserve"> </w:t>
      </w:r>
      <w:r>
        <w:t>Subtraction:</w:t>
      </w:r>
    </w:p>
    <w:p>
      <w:pPr>
        <w:pStyle w:val="6"/>
        <w:spacing w:before="134"/>
        <w:ind w:left="820"/>
      </w:pPr>
      <w:r>
        <w:t>The</w:t>
      </w:r>
      <w:r>
        <w:rPr>
          <w:spacing w:val="-4"/>
        </w:rPr>
        <w:t xml:space="preserve"> </w:t>
      </w:r>
      <w:r>
        <w:t>difference</w:t>
      </w:r>
      <w:r>
        <w:rPr>
          <w:spacing w:val="-2"/>
        </w:rPr>
        <w:t xml:space="preserve"> </w:t>
      </w:r>
      <w:r>
        <w:t>between</w:t>
      </w:r>
      <w:r>
        <w:rPr>
          <w:spacing w:val="-1"/>
        </w:rPr>
        <w:t xml:space="preserve"> </w:t>
      </w:r>
      <w:r>
        <w:t>two</w:t>
      </w:r>
      <w:r>
        <w:rPr>
          <w:spacing w:val="-2"/>
        </w:rPr>
        <w:t xml:space="preserve"> </w:t>
      </w:r>
      <w:r>
        <w:t>images</w:t>
      </w:r>
      <w:r>
        <w:rPr>
          <w:spacing w:val="-1"/>
        </w:rPr>
        <w:t xml:space="preserve"> </w:t>
      </w:r>
      <w:r>
        <w:t>f(x,</w:t>
      </w:r>
      <w:r>
        <w:rPr>
          <w:spacing w:val="1"/>
        </w:rPr>
        <w:t xml:space="preserve"> </w:t>
      </w:r>
      <w:r>
        <w:t>y)</w:t>
      </w:r>
      <w:r>
        <w:rPr>
          <w:spacing w:val="-1"/>
        </w:rPr>
        <w:t xml:space="preserve"> </w:t>
      </w:r>
      <w:r>
        <w:t>and</w:t>
      </w:r>
      <w:r>
        <w:rPr>
          <w:spacing w:val="-1"/>
        </w:rPr>
        <w:t xml:space="preserve"> </w:t>
      </w:r>
      <w:r>
        <w:t>h(x,</w:t>
      </w:r>
      <w:r>
        <w:rPr>
          <w:spacing w:val="1"/>
        </w:rPr>
        <w:t xml:space="preserve"> </w:t>
      </w:r>
      <w:r>
        <w:t>y),</w:t>
      </w:r>
      <w:r>
        <w:rPr>
          <w:spacing w:val="-1"/>
        </w:rPr>
        <w:t xml:space="preserve"> </w:t>
      </w:r>
      <w:r>
        <w:t>expressed</w:t>
      </w:r>
      <w:r>
        <w:rPr>
          <w:spacing w:val="-1"/>
        </w:rPr>
        <w:t xml:space="preserve"> </w:t>
      </w:r>
      <w:r>
        <w:t>as</w:t>
      </w:r>
    </w:p>
    <w:p>
      <w:pPr>
        <w:pStyle w:val="6"/>
        <w:spacing w:before="137"/>
        <w:ind w:left="3583"/>
      </w:pPr>
      <w:r>
        <w:t>g(x, y) =</w:t>
      </w:r>
      <w:r>
        <w:rPr>
          <w:spacing w:val="-3"/>
        </w:rPr>
        <w:t xml:space="preserve"> </w:t>
      </w:r>
      <w:r>
        <w:t>f(x,</w:t>
      </w:r>
      <w:r>
        <w:rPr>
          <w:spacing w:val="1"/>
        </w:rPr>
        <w:t xml:space="preserve"> </w:t>
      </w:r>
      <w:r>
        <w:t>y)</w:t>
      </w:r>
      <w:r>
        <w:rPr>
          <w:spacing w:val="-1"/>
        </w:rPr>
        <w:t xml:space="preserve"> </w:t>
      </w:r>
      <w:r>
        <w:t>-</w:t>
      </w:r>
      <w:r>
        <w:rPr>
          <w:spacing w:val="-2"/>
        </w:rPr>
        <w:t xml:space="preserve"> </w:t>
      </w:r>
      <w:r>
        <w:t>h(x, y),</w:t>
      </w:r>
    </w:p>
    <w:p>
      <w:pPr>
        <w:pStyle w:val="6"/>
        <w:spacing w:before="139"/>
        <w:ind w:left="100"/>
        <w:rPr>
          <w:i/>
        </w:rPr>
      </w:pPr>
      <w:r>
        <w:t>And</w:t>
      </w:r>
      <w:r>
        <w:rPr>
          <w:spacing w:val="12"/>
        </w:rPr>
        <w:t xml:space="preserve"> </w:t>
      </w:r>
      <w:r>
        <w:t>it</w:t>
      </w:r>
      <w:r>
        <w:rPr>
          <w:spacing w:val="14"/>
        </w:rPr>
        <w:t xml:space="preserve"> </w:t>
      </w:r>
      <w:r>
        <w:t>is</w:t>
      </w:r>
      <w:r>
        <w:rPr>
          <w:spacing w:val="15"/>
        </w:rPr>
        <w:t xml:space="preserve"> </w:t>
      </w:r>
      <w:r>
        <w:t>obtained</w:t>
      </w:r>
      <w:r>
        <w:rPr>
          <w:spacing w:val="13"/>
        </w:rPr>
        <w:t xml:space="preserve"> </w:t>
      </w:r>
      <w:r>
        <w:t>by</w:t>
      </w:r>
      <w:r>
        <w:rPr>
          <w:spacing w:val="6"/>
        </w:rPr>
        <w:t xml:space="preserve"> </w:t>
      </w:r>
      <w:r>
        <w:t>computing</w:t>
      </w:r>
      <w:r>
        <w:rPr>
          <w:spacing w:val="12"/>
        </w:rPr>
        <w:t xml:space="preserve"> </w:t>
      </w:r>
      <w:r>
        <w:t>the</w:t>
      </w:r>
      <w:r>
        <w:rPr>
          <w:spacing w:val="13"/>
        </w:rPr>
        <w:t xml:space="preserve"> </w:t>
      </w:r>
      <w:r>
        <w:t>difference</w:t>
      </w:r>
      <w:r>
        <w:rPr>
          <w:spacing w:val="12"/>
        </w:rPr>
        <w:t xml:space="preserve"> </w:t>
      </w:r>
      <w:r>
        <w:t>between</w:t>
      </w:r>
      <w:r>
        <w:rPr>
          <w:spacing w:val="14"/>
        </w:rPr>
        <w:t xml:space="preserve"> </w:t>
      </w:r>
      <w:r>
        <w:t>all</w:t>
      </w:r>
      <w:r>
        <w:rPr>
          <w:spacing w:val="14"/>
        </w:rPr>
        <w:t xml:space="preserve"> </w:t>
      </w:r>
      <w:r>
        <w:t>pairs</w:t>
      </w:r>
      <w:r>
        <w:rPr>
          <w:spacing w:val="14"/>
        </w:rPr>
        <w:t xml:space="preserve"> </w:t>
      </w:r>
      <w:r>
        <w:t>of</w:t>
      </w:r>
      <w:r>
        <w:rPr>
          <w:spacing w:val="12"/>
        </w:rPr>
        <w:t xml:space="preserve"> </w:t>
      </w:r>
      <w:r>
        <w:t>corresponding</w:t>
      </w:r>
      <w:r>
        <w:rPr>
          <w:spacing w:val="11"/>
        </w:rPr>
        <w:t xml:space="preserve"> </w:t>
      </w:r>
      <w:r>
        <w:t>pixels</w:t>
      </w:r>
      <w:r>
        <w:rPr>
          <w:spacing w:val="20"/>
        </w:rPr>
        <w:t xml:space="preserve"> </w:t>
      </w:r>
      <w:r>
        <w:t>from</w:t>
      </w:r>
      <w:r>
        <w:rPr>
          <w:spacing w:val="14"/>
        </w:rPr>
        <w:t xml:space="preserve"> </w:t>
      </w:r>
      <w:r>
        <w:rPr>
          <w:i/>
        </w:rPr>
        <w:t>f</w:t>
      </w:r>
    </w:p>
    <w:p>
      <w:pPr>
        <w:pStyle w:val="6"/>
        <w:spacing w:before="137"/>
        <w:ind w:left="100"/>
      </w:pPr>
      <w:r>
        <w:t>and</w:t>
      </w:r>
      <w:r>
        <w:rPr>
          <w:spacing w:val="-1"/>
        </w:rPr>
        <w:t xml:space="preserve"> </w:t>
      </w:r>
      <w:r>
        <w:rPr>
          <w:i/>
        </w:rPr>
        <w:t>h</w:t>
      </w:r>
      <w:r>
        <w:t>. The</w:t>
      </w:r>
      <w:r>
        <w:rPr>
          <w:spacing w:val="-3"/>
        </w:rPr>
        <w:t xml:space="preserve"> </w:t>
      </w:r>
      <w:r>
        <w:t>key</w:t>
      </w:r>
      <w:r>
        <w:rPr>
          <w:spacing w:val="-5"/>
        </w:rPr>
        <w:t xml:space="preserve"> </w:t>
      </w:r>
      <w:r>
        <w:t>usefulness</w:t>
      </w:r>
      <w:r>
        <w:rPr>
          <w:spacing w:val="-1"/>
        </w:rPr>
        <w:t xml:space="preserve"> </w:t>
      </w:r>
      <w:r>
        <w:t>of subtraction</w:t>
      </w:r>
      <w:r>
        <w:rPr>
          <w:spacing w:val="-1"/>
        </w:rPr>
        <w:t xml:space="preserve"> </w:t>
      </w:r>
      <w:r>
        <w:t>is the enhancement</w:t>
      </w:r>
      <w:r>
        <w:rPr>
          <w:spacing w:val="-1"/>
        </w:rPr>
        <w:t xml:space="preserve"> </w:t>
      </w:r>
      <w:r>
        <w:t>of</w:t>
      </w:r>
      <w:r>
        <w:rPr>
          <w:spacing w:val="1"/>
        </w:rPr>
        <w:t xml:space="preserve"> </w:t>
      </w:r>
      <w:r>
        <w:t>differences</w:t>
      </w:r>
      <w:r>
        <w:rPr>
          <w:spacing w:val="2"/>
        </w:rPr>
        <w:t xml:space="preserve"> </w:t>
      </w:r>
      <w:r>
        <w:t>between images.</w:t>
      </w:r>
    </w:p>
    <w:p>
      <w:pPr>
        <w:spacing w:after="0"/>
        <w:sectPr>
          <w:pgSz w:w="12240" w:h="15840"/>
          <w:pgMar w:top="1500" w:right="1100" w:bottom="280" w:left="1340" w:header="720" w:footer="0" w:gutter="0"/>
          <w:cols w:space="720" w:num="1"/>
        </w:sectPr>
      </w:pPr>
    </w:p>
    <w:p>
      <w:pPr>
        <w:pStyle w:val="6"/>
        <w:spacing w:before="1"/>
        <w:rPr>
          <w:sz w:val="15"/>
        </w:rPr>
      </w:pPr>
    </w:p>
    <w:p>
      <w:pPr>
        <w:pStyle w:val="6"/>
        <w:spacing w:before="90" w:line="360" w:lineRule="auto"/>
        <w:ind w:left="100" w:right="334" w:firstLine="719"/>
        <w:jc w:val="both"/>
      </w:pPr>
      <w:r>
        <w:t>One of the most commercially successful and beneficial uses of image subtraction</w:t>
      </w:r>
      <w:r>
        <w:rPr>
          <w:spacing w:val="60"/>
        </w:rPr>
        <w:t xml:space="preserve"> </w:t>
      </w:r>
      <w:r>
        <w:t>is in</w:t>
      </w:r>
      <w:r>
        <w:rPr>
          <w:spacing w:val="1"/>
        </w:rPr>
        <w:t xml:space="preserve"> </w:t>
      </w:r>
      <w:r>
        <w:t xml:space="preserve">the area of medical imaging called mask mode radiography. In this case h(x, y), the </w:t>
      </w:r>
      <w:r>
        <w:rPr>
          <w:i/>
        </w:rPr>
        <w:t>mask</w:t>
      </w:r>
      <w:r>
        <w:t>, is an</w:t>
      </w:r>
      <w:r>
        <w:rPr>
          <w:spacing w:val="1"/>
        </w:rPr>
        <w:t xml:space="preserve"> </w:t>
      </w:r>
      <w:r>
        <w:t>X-ray image of a region of a patient’s body captured by an intensified TV camera (instead of</w:t>
      </w:r>
      <w:r>
        <w:rPr>
          <w:spacing w:val="1"/>
        </w:rPr>
        <w:t xml:space="preserve"> </w:t>
      </w:r>
      <w:r>
        <w:t>traditional X-ray film) located opposite an X-ray source. The procedure consists of injecting a</w:t>
      </w:r>
      <w:r>
        <w:rPr>
          <w:spacing w:val="1"/>
        </w:rPr>
        <w:t xml:space="preserve"> </w:t>
      </w:r>
      <w:r>
        <w:t>contrast medium into the patient’s bloodstream, taking a series of images of the same anatomical</w:t>
      </w:r>
      <w:r>
        <w:rPr>
          <w:spacing w:val="1"/>
        </w:rPr>
        <w:t xml:space="preserve"> </w:t>
      </w:r>
      <w:r>
        <w:t>region as h(x, y), and subtracting this mask from the series of incoming images after injection of</w:t>
      </w:r>
      <w:r>
        <w:rPr>
          <w:spacing w:val="1"/>
        </w:rPr>
        <w:t xml:space="preserve"> </w:t>
      </w:r>
      <w:r>
        <w:t>the contrast medium. The net effect of subtracting the mask from each sample in the incoming</w:t>
      </w:r>
      <w:r>
        <w:rPr>
          <w:spacing w:val="1"/>
        </w:rPr>
        <w:t xml:space="preserve"> </w:t>
      </w:r>
      <w:r>
        <w:t>stream of TV images is that the areas that are different between f(x, y) and h(x, y) appear in the</w:t>
      </w:r>
      <w:r>
        <w:rPr>
          <w:spacing w:val="1"/>
        </w:rPr>
        <w:t xml:space="preserve"> </w:t>
      </w:r>
      <w:r>
        <w:t>output</w:t>
      </w:r>
      <w:r>
        <w:rPr>
          <w:spacing w:val="-1"/>
        </w:rPr>
        <w:t xml:space="preserve"> </w:t>
      </w:r>
      <w:r>
        <w:t>image</w:t>
      </w:r>
      <w:r>
        <w:rPr>
          <w:spacing w:val="-1"/>
        </w:rPr>
        <w:t xml:space="preserve"> </w:t>
      </w:r>
      <w:r>
        <w:t>as</w:t>
      </w:r>
      <w:r>
        <w:rPr>
          <w:spacing w:val="2"/>
        </w:rPr>
        <w:t xml:space="preserve"> </w:t>
      </w:r>
      <w:r>
        <w:t>enhanced</w:t>
      </w:r>
      <w:r>
        <w:rPr>
          <w:spacing w:val="2"/>
        </w:rPr>
        <w:t xml:space="preserve"> </w:t>
      </w:r>
      <w:r>
        <w:t>detail.</w:t>
      </w:r>
    </w:p>
    <w:p>
      <w:pPr>
        <w:pStyle w:val="6"/>
        <w:spacing w:before="5"/>
        <w:rPr>
          <w:sz w:val="36"/>
        </w:rPr>
      </w:pPr>
    </w:p>
    <w:p>
      <w:pPr>
        <w:pStyle w:val="3"/>
        <w:spacing w:before="1"/>
        <w:jc w:val="left"/>
      </w:pPr>
      <w:r>
        <w:t>Image</w:t>
      </w:r>
      <w:r>
        <w:rPr>
          <w:spacing w:val="-2"/>
        </w:rPr>
        <w:t xml:space="preserve"> </w:t>
      </w:r>
      <w:r>
        <w:t>Averaging:</w:t>
      </w:r>
    </w:p>
    <w:p>
      <w:pPr>
        <w:pStyle w:val="6"/>
        <w:spacing w:before="132" w:line="360" w:lineRule="auto"/>
        <w:ind w:left="100" w:right="1689" w:firstLine="719"/>
      </w:pPr>
      <w:r>
        <w:t>Consider a noisy image g(x, y) formed by the addition of noise h(x, y) to an</w:t>
      </w:r>
      <w:r>
        <w:rPr>
          <w:spacing w:val="-57"/>
        </w:rPr>
        <w:t xml:space="preserve"> </w:t>
      </w:r>
      <w:r>
        <w:t>original</w:t>
      </w:r>
      <w:r>
        <w:rPr>
          <w:spacing w:val="-1"/>
        </w:rPr>
        <w:t xml:space="preserve"> </w:t>
      </w:r>
      <w:r>
        <w:t>image</w:t>
      </w:r>
      <w:r>
        <w:rPr>
          <w:spacing w:val="1"/>
        </w:rPr>
        <w:t xml:space="preserve"> </w:t>
      </w:r>
      <w:r>
        <w:t>f(x,</w:t>
      </w:r>
      <w:r>
        <w:rPr>
          <w:spacing w:val="2"/>
        </w:rPr>
        <w:t xml:space="preserve"> </w:t>
      </w:r>
      <w:r>
        <w:t>y); that is,</w:t>
      </w:r>
    </w:p>
    <w:p>
      <w:pPr>
        <w:pStyle w:val="6"/>
        <w:ind w:left="3624"/>
        <w:jc w:val="both"/>
      </w:pPr>
      <w:r>
        <w:t>g(x,</w:t>
      </w:r>
      <w:r>
        <w:rPr>
          <w:spacing w:val="1"/>
        </w:rPr>
        <w:t xml:space="preserve"> </w:t>
      </w:r>
      <w:r>
        <w:t>y) =</w:t>
      </w:r>
      <w:r>
        <w:rPr>
          <w:spacing w:val="-2"/>
        </w:rPr>
        <w:t xml:space="preserve"> </w:t>
      </w:r>
      <w:r>
        <w:t>f(x,</w:t>
      </w:r>
      <w:r>
        <w:rPr>
          <w:spacing w:val="1"/>
        </w:rPr>
        <w:t xml:space="preserve"> </w:t>
      </w:r>
      <w:r>
        <w:t>y)</w:t>
      </w:r>
      <w:r>
        <w:rPr>
          <w:spacing w:val="-1"/>
        </w:rPr>
        <w:t xml:space="preserve"> </w:t>
      </w:r>
      <w:r>
        <w:t>+</w:t>
      </w:r>
      <w:r>
        <w:rPr>
          <w:spacing w:val="-3"/>
        </w:rPr>
        <w:t xml:space="preserve"> </w:t>
      </w:r>
      <w:r>
        <w:t>h(x,</w:t>
      </w:r>
      <w:r>
        <w:rPr>
          <w:spacing w:val="2"/>
        </w:rPr>
        <w:t xml:space="preserve"> </w:t>
      </w:r>
      <w:r>
        <w:t>y</w:t>
      </w:r>
    </w:p>
    <w:p>
      <w:pPr>
        <w:pStyle w:val="6"/>
        <w:spacing w:before="139" w:line="360" w:lineRule="auto"/>
        <w:ind w:left="100" w:right="333"/>
        <w:jc w:val="both"/>
      </w:pPr>
      <w:r>
        <w:t>where the assumption is that at every pair of coordinates (x, y) the noise is uncorrelated and has</w:t>
      </w:r>
      <w:r>
        <w:rPr>
          <w:spacing w:val="1"/>
        </w:rPr>
        <w:t xml:space="preserve"> </w:t>
      </w:r>
      <w:r>
        <w:t>zero average value. The objective of the following procedure is to reduce the noise content by</w:t>
      </w:r>
      <w:r>
        <w:rPr>
          <w:spacing w:val="1"/>
        </w:rPr>
        <w:t xml:space="preserve"> </w:t>
      </w:r>
      <w:r>
        <w:rPr>
          <w:position w:val="2"/>
        </w:rPr>
        <w:t>adding</w:t>
      </w:r>
      <w:r>
        <w:rPr>
          <w:spacing w:val="-1"/>
          <w:position w:val="2"/>
        </w:rPr>
        <w:t xml:space="preserve"> </w:t>
      </w:r>
      <w:r>
        <w:rPr>
          <w:position w:val="2"/>
        </w:rPr>
        <w:t>a</w:t>
      </w:r>
      <w:r>
        <w:rPr>
          <w:spacing w:val="-1"/>
          <w:position w:val="2"/>
        </w:rPr>
        <w:t xml:space="preserve"> </w:t>
      </w:r>
      <w:r>
        <w:rPr>
          <w:position w:val="2"/>
        </w:rPr>
        <w:t>set of noisy</w:t>
      </w:r>
      <w:r>
        <w:rPr>
          <w:spacing w:val="-5"/>
          <w:position w:val="2"/>
        </w:rPr>
        <w:t xml:space="preserve"> </w:t>
      </w:r>
      <w:r>
        <w:rPr>
          <w:position w:val="2"/>
        </w:rPr>
        <w:t>images,</w:t>
      </w:r>
      <w:r>
        <w:rPr>
          <w:spacing w:val="1"/>
          <w:position w:val="2"/>
        </w:rPr>
        <w:t xml:space="preserve"> </w:t>
      </w:r>
      <w:r>
        <w:rPr>
          <w:position w:val="2"/>
        </w:rPr>
        <w:t>{g</w:t>
      </w:r>
      <w:r>
        <w:rPr>
          <w:sz w:val="16"/>
        </w:rPr>
        <w:t>i</w:t>
      </w:r>
      <w:r>
        <w:rPr>
          <w:position w:val="2"/>
        </w:rPr>
        <w:t>(x,</w:t>
      </w:r>
      <w:r>
        <w:rPr>
          <w:spacing w:val="2"/>
          <w:position w:val="2"/>
        </w:rPr>
        <w:t xml:space="preserve"> </w:t>
      </w:r>
      <w:r>
        <w:rPr>
          <w:position w:val="2"/>
        </w:rPr>
        <w:t>y)}.</w:t>
      </w:r>
    </w:p>
    <w:p>
      <w:pPr>
        <w:pStyle w:val="6"/>
        <w:tabs>
          <w:tab w:val="left" w:pos="9298"/>
        </w:tabs>
        <w:spacing w:before="47" w:after="4" w:line="360" w:lineRule="auto"/>
        <w:ind w:left="100" w:right="339" w:firstLine="719"/>
        <w:jc w:val="both"/>
      </w:pPr>
      <w:r>
        <w:drawing>
          <wp:anchor distT="0" distB="0" distL="0" distR="0" simplePos="0" relativeHeight="251676672" behindDoc="1" locked="0" layoutInCell="1" allowOverlap="1">
            <wp:simplePos x="0" y="0"/>
            <wp:positionH relativeFrom="page">
              <wp:posOffset>6335395</wp:posOffset>
            </wp:positionH>
            <wp:positionV relativeFrom="paragraph">
              <wp:posOffset>67945</wp:posOffset>
            </wp:positionV>
            <wp:extent cx="366395" cy="100965"/>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a:picLocks noChangeAspect="1"/>
                    </pic:cNvPicPr>
                  </pic:nvPicPr>
                  <pic:blipFill>
                    <a:blip r:embed="rId30" cstate="print"/>
                    <a:stretch>
                      <a:fillRect/>
                    </a:stretch>
                  </pic:blipFill>
                  <pic:spPr>
                    <a:xfrm>
                      <a:off x="0" y="0"/>
                      <a:ext cx="366228" cy="101111"/>
                    </a:xfrm>
                    <a:prstGeom prst="rect">
                      <a:avLst/>
                    </a:prstGeom>
                  </pic:spPr>
                </pic:pic>
              </a:graphicData>
            </a:graphic>
          </wp:anchor>
        </w:drawing>
      </w:r>
      <w:r>
        <w:t>If</w:t>
      </w:r>
      <w:r>
        <w:rPr>
          <w:spacing w:val="1"/>
        </w:rPr>
        <w:t xml:space="preserve"> </w:t>
      </w:r>
      <w:r>
        <w:t>the</w:t>
      </w:r>
      <w:r>
        <w:rPr>
          <w:spacing w:val="3"/>
        </w:rPr>
        <w:t xml:space="preserve"> </w:t>
      </w:r>
      <w:r>
        <w:t>noise</w:t>
      </w:r>
      <w:r>
        <w:rPr>
          <w:spacing w:val="3"/>
        </w:rPr>
        <w:t xml:space="preserve"> </w:t>
      </w:r>
      <w:r>
        <w:t>satisfies</w:t>
      </w:r>
      <w:r>
        <w:rPr>
          <w:spacing w:val="3"/>
        </w:rPr>
        <w:t xml:space="preserve"> </w:t>
      </w:r>
      <w:r>
        <w:t>the</w:t>
      </w:r>
      <w:r>
        <w:rPr>
          <w:spacing w:val="3"/>
        </w:rPr>
        <w:t xml:space="preserve"> </w:t>
      </w:r>
      <w:r>
        <w:t>constraints</w:t>
      </w:r>
      <w:r>
        <w:rPr>
          <w:spacing w:val="2"/>
        </w:rPr>
        <w:t xml:space="preserve"> </w:t>
      </w:r>
      <w:r>
        <w:t>just</w:t>
      </w:r>
      <w:r>
        <w:rPr>
          <w:spacing w:val="8"/>
        </w:rPr>
        <w:t xml:space="preserve"> </w:t>
      </w:r>
      <w:r>
        <w:t>stated,</w:t>
      </w:r>
      <w:r>
        <w:rPr>
          <w:spacing w:val="3"/>
        </w:rPr>
        <w:t xml:space="preserve"> </w:t>
      </w:r>
      <w:r>
        <w:t>it</w:t>
      </w:r>
      <w:r>
        <w:rPr>
          <w:spacing w:val="4"/>
        </w:rPr>
        <w:t xml:space="preserve"> </w:t>
      </w:r>
      <w:r>
        <w:t>can</w:t>
      </w:r>
      <w:r>
        <w:rPr>
          <w:spacing w:val="3"/>
        </w:rPr>
        <w:t xml:space="preserve"> </w:t>
      </w:r>
      <w:r>
        <w:t>be</w:t>
      </w:r>
      <w:r>
        <w:rPr>
          <w:spacing w:val="1"/>
        </w:rPr>
        <w:t xml:space="preserve"> </w:t>
      </w:r>
      <w:r>
        <w:t>shown</w:t>
      </w:r>
      <w:r>
        <w:rPr>
          <w:spacing w:val="5"/>
        </w:rPr>
        <w:t xml:space="preserve"> </w:t>
      </w:r>
      <w:r>
        <w:t>that</w:t>
      </w:r>
      <w:r>
        <w:rPr>
          <w:spacing w:val="3"/>
        </w:rPr>
        <w:t xml:space="preserve"> </w:t>
      </w:r>
      <w:r>
        <w:t>if</w:t>
      </w:r>
      <w:r>
        <w:rPr>
          <w:spacing w:val="3"/>
        </w:rPr>
        <w:t xml:space="preserve"> </w:t>
      </w:r>
      <w:r>
        <w:t>an</w:t>
      </w:r>
      <w:r>
        <w:rPr>
          <w:spacing w:val="3"/>
        </w:rPr>
        <w:t xml:space="preserve"> </w:t>
      </w:r>
      <w:r>
        <w:t>image</w:t>
      </w:r>
      <w:r>
        <w:tab/>
      </w:r>
      <w:r>
        <w:rPr>
          <w:spacing w:val="-2"/>
        </w:rPr>
        <w:t>is</w:t>
      </w:r>
      <w:r>
        <w:rPr>
          <w:spacing w:val="-58"/>
        </w:rPr>
        <w:t xml:space="preserve"> </w:t>
      </w:r>
      <w:r>
        <w:t>formed by</w:t>
      </w:r>
      <w:r>
        <w:rPr>
          <w:spacing w:val="-5"/>
        </w:rPr>
        <w:t xml:space="preserve"> </w:t>
      </w:r>
      <w:r>
        <w:t>averaging</w:t>
      </w:r>
      <w:r>
        <w:rPr>
          <w:spacing w:val="-2"/>
        </w:rPr>
        <w:t xml:space="preserve"> </w:t>
      </w:r>
      <w:r>
        <w:rPr>
          <w:i/>
        </w:rPr>
        <w:t xml:space="preserve">K </w:t>
      </w:r>
      <w:r>
        <w:t>different noisy</w:t>
      </w:r>
      <w:r>
        <w:rPr>
          <w:spacing w:val="-6"/>
        </w:rPr>
        <w:t xml:space="preserve"> </w:t>
      </w:r>
      <w:r>
        <w:t>images,</w:t>
      </w:r>
    </w:p>
    <w:p>
      <w:pPr>
        <w:pStyle w:val="6"/>
        <w:ind w:left="3938"/>
        <w:rPr>
          <w:sz w:val="20"/>
        </w:rPr>
      </w:pPr>
      <w:r>
        <w:rPr>
          <w:sz w:val="20"/>
        </w:rPr>
        <w:drawing>
          <wp:inline distT="0" distB="0" distL="0" distR="0">
            <wp:extent cx="1602740" cy="339090"/>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31" cstate="print"/>
                    <a:stretch>
                      <a:fillRect/>
                    </a:stretch>
                  </pic:blipFill>
                  <pic:spPr>
                    <a:xfrm>
                      <a:off x="0" y="0"/>
                      <a:ext cx="1602855" cy="339471"/>
                    </a:xfrm>
                    <a:prstGeom prst="rect">
                      <a:avLst/>
                    </a:prstGeom>
                  </pic:spPr>
                </pic:pic>
              </a:graphicData>
            </a:graphic>
          </wp:inline>
        </w:drawing>
      </w:r>
    </w:p>
    <w:p>
      <w:pPr>
        <w:pStyle w:val="6"/>
        <w:spacing w:before="5"/>
        <w:rPr>
          <w:sz w:val="20"/>
        </w:rPr>
      </w:pPr>
    </w:p>
    <w:p>
      <w:pPr>
        <w:pStyle w:val="6"/>
        <w:spacing w:before="1" w:line="360" w:lineRule="auto"/>
        <w:ind w:left="100" w:right="337" w:firstLine="719"/>
        <w:jc w:val="both"/>
      </w:pPr>
      <w:r>
        <w:t>An important application of image averaging is in the field of astronomy, where imaging</w:t>
      </w:r>
      <w:r>
        <w:rPr>
          <w:spacing w:val="1"/>
        </w:rPr>
        <w:t xml:space="preserve"> </w:t>
      </w:r>
      <w:r>
        <w:t>with very low light levels is routine, causing sensor noise frequently to render single images</w:t>
      </w:r>
      <w:r>
        <w:rPr>
          <w:spacing w:val="1"/>
        </w:rPr>
        <w:t xml:space="preserve"> </w:t>
      </w:r>
      <w:r>
        <w:t>virtually</w:t>
      </w:r>
      <w:r>
        <w:rPr>
          <w:spacing w:val="-6"/>
        </w:rPr>
        <w:t xml:space="preserve"> </w:t>
      </w:r>
      <w:r>
        <w:t>useless for analysis.</w:t>
      </w:r>
    </w:p>
    <w:p>
      <w:pPr>
        <w:pStyle w:val="6"/>
        <w:spacing w:before="5"/>
        <w:rPr>
          <w:sz w:val="36"/>
        </w:rPr>
      </w:pPr>
    </w:p>
    <w:p>
      <w:pPr>
        <w:pStyle w:val="3"/>
      </w:pPr>
      <w:r>
        <w:t>Multiplication</w:t>
      </w:r>
      <w:r>
        <w:rPr>
          <w:spacing w:val="-2"/>
        </w:rPr>
        <w:t xml:space="preserve"> </w:t>
      </w:r>
      <w:r>
        <w:t>and</w:t>
      </w:r>
      <w:r>
        <w:rPr>
          <w:spacing w:val="-2"/>
        </w:rPr>
        <w:t xml:space="preserve"> </w:t>
      </w:r>
      <w:r>
        <w:t>Division:</w:t>
      </w:r>
    </w:p>
    <w:p>
      <w:pPr>
        <w:pStyle w:val="6"/>
        <w:spacing w:before="132" w:line="360" w:lineRule="auto"/>
        <w:ind w:left="100" w:right="334" w:firstLine="719"/>
        <w:jc w:val="both"/>
      </w:pPr>
      <w:r>
        <w:t>We</w:t>
      </w:r>
      <w:r>
        <w:rPr>
          <w:spacing w:val="1"/>
        </w:rPr>
        <w:t xml:space="preserve"> </w:t>
      </w:r>
      <w:r>
        <w:t>consider</w:t>
      </w:r>
      <w:r>
        <w:rPr>
          <w:spacing w:val="1"/>
        </w:rPr>
        <w:t xml:space="preserve"> </w:t>
      </w:r>
      <w:r>
        <w:t>division</w:t>
      </w:r>
      <w:r>
        <w:rPr>
          <w:spacing w:val="1"/>
        </w:rPr>
        <w:t xml:space="preserve"> </w:t>
      </w:r>
      <w:r>
        <w:t>of</w:t>
      </w:r>
      <w:r>
        <w:rPr>
          <w:spacing w:val="1"/>
        </w:rPr>
        <w:t xml:space="preserve"> </w:t>
      </w:r>
      <w:r>
        <w:t>two</w:t>
      </w:r>
      <w:r>
        <w:rPr>
          <w:spacing w:val="1"/>
        </w:rPr>
        <w:t xml:space="preserve"> </w:t>
      </w:r>
      <w:r>
        <w:t>images</w:t>
      </w:r>
      <w:r>
        <w:rPr>
          <w:spacing w:val="1"/>
        </w:rPr>
        <w:t xml:space="preserve"> </w:t>
      </w:r>
      <w:r>
        <w:t>simply</w:t>
      </w:r>
      <w:r>
        <w:rPr>
          <w:spacing w:val="1"/>
        </w:rPr>
        <w:t xml:space="preserve"> </w:t>
      </w:r>
      <w:r>
        <w:t>as</w:t>
      </w:r>
      <w:r>
        <w:rPr>
          <w:spacing w:val="1"/>
        </w:rPr>
        <w:t xml:space="preserve"> </w:t>
      </w:r>
      <w:r>
        <w:t>multiplication</w:t>
      </w:r>
      <w:r>
        <w:rPr>
          <w:spacing w:val="1"/>
        </w:rPr>
        <w:t xml:space="preserve"> </w:t>
      </w:r>
      <w:r>
        <w:t>of</w:t>
      </w:r>
      <w:r>
        <w:rPr>
          <w:spacing w:val="1"/>
        </w:rPr>
        <w:t xml:space="preserve"> </w:t>
      </w:r>
      <w:r>
        <w:t>one</w:t>
      </w:r>
      <w:r>
        <w:rPr>
          <w:spacing w:val="1"/>
        </w:rPr>
        <w:t xml:space="preserve"> </w:t>
      </w:r>
      <w:r>
        <w:t>image</w:t>
      </w:r>
      <w:r>
        <w:rPr>
          <w:spacing w:val="1"/>
        </w:rPr>
        <w:t xml:space="preserve"> </w:t>
      </w:r>
      <w:r>
        <w:t>by</w:t>
      </w:r>
      <w:r>
        <w:rPr>
          <w:spacing w:val="1"/>
        </w:rPr>
        <w:t xml:space="preserve"> </w:t>
      </w:r>
      <w:r>
        <w:t>the</w:t>
      </w:r>
      <w:r>
        <w:rPr>
          <w:spacing w:val="1"/>
        </w:rPr>
        <w:t xml:space="preserve"> </w:t>
      </w:r>
      <w:r>
        <w:t>reciprocal</w:t>
      </w:r>
      <w:r>
        <w:rPr>
          <w:spacing w:val="11"/>
        </w:rPr>
        <w:t xml:space="preserve"> </w:t>
      </w:r>
      <w:r>
        <w:t>of</w:t>
      </w:r>
      <w:r>
        <w:rPr>
          <w:spacing w:val="12"/>
        </w:rPr>
        <w:t xml:space="preserve"> </w:t>
      </w:r>
      <w:r>
        <w:t>the</w:t>
      </w:r>
      <w:r>
        <w:rPr>
          <w:spacing w:val="10"/>
        </w:rPr>
        <w:t xml:space="preserve"> </w:t>
      </w:r>
      <w:r>
        <w:t>other.</w:t>
      </w:r>
      <w:r>
        <w:rPr>
          <w:spacing w:val="17"/>
        </w:rPr>
        <w:t xml:space="preserve"> </w:t>
      </w:r>
      <w:r>
        <w:t>Aside</w:t>
      </w:r>
      <w:r>
        <w:rPr>
          <w:spacing w:val="10"/>
        </w:rPr>
        <w:t xml:space="preserve"> </w:t>
      </w:r>
      <w:r>
        <w:t>from</w:t>
      </w:r>
      <w:r>
        <w:rPr>
          <w:spacing w:val="12"/>
        </w:rPr>
        <w:t xml:space="preserve"> </w:t>
      </w:r>
      <w:r>
        <w:t>the</w:t>
      </w:r>
      <w:r>
        <w:rPr>
          <w:spacing w:val="12"/>
        </w:rPr>
        <w:t xml:space="preserve"> </w:t>
      </w:r>
      <w:r>
        <w:t>obvious</w:t>
      </w:r>
      <w:r>
        <w:rPr>
          <w:spacing w:val="14"/>
        </w:rPr>
        <w:t xml:space="preserve"> </w:t>
      </w:r>
      <w:r>
        <w:t>operation</w:t>
      </w:r>
      <w:r>
        <w:rPr>
          <w:spacing w:val="10"/>
        </w:rPr>
        <w:t xml:space="preserve"> </w:t>
      </w:r>
      <w:r>
        <w:t>of</w:t>
      </w:r>
      <w:r>
        <w:rPr>
          <w:spacing w:val="10"/>
        </w:rPr>
        <w:t xml:space="preserve"> </w:t>
      </w:r>
      <w:r>
        <w:t>multiplying</w:t>
      </w:r>
      <w:r>
        <w:rPr>
          <w:spacing w:val="10"/>
        </w:rPr>
        <w:t xml:space="preserve"> </w:t>
      </w:r>
      <w:r>
        <w:t>an</w:t>
      </w:r>
      <w:r>
        <w:rPr>
          <w:spacing w:val="10"/>
        </w:rPr>
        <w:t xml:space="preserve"> </w:t>
      </w:r>
      <w:r>
        <w:t>image</w:t>
      </w:r>
      <w:r>
        <w:rPr>
          <w:spacing w:val="9"/>
        </w:rPr>
        <w:t xml:space="preserve"> </w:t>
      </w:r>
      <w:r>
        <w:t>by</w:t>
      </w:r>
      <w:r>
        <w:rPr>
          <w:spacing w:val="9"/>
        </w:rPr>
        <w:t xml:space="preserve"> </w:t>
      </w:r>
      <w:r>
        <w:t>a</w:t>
      </w:r>
      <w:r>
        <w:rPr>
          <w:spacing w:val="12"/>
        </w:rPr>
        <w:t xml:space="preserve"> </w:t>
      </w:r>
      <w:r>
        <w:t>constant</w:t>
      </w:r>
      <w:r>
        <w:rPr>
          <w:spacing w:val="-58"/>
        </w:rPr>
        <w:t xml:space="preserve"> </w:t>
      </w:r>
      <w:r>
        <w:t>to increase its average gray level, image multiplication finds use in enhancement primarily as a</w:t>
      </w:r>
      <w:r>
        <w:rPr>
          <w:spacing w:val="1"/>
        </w:rPr>
        <w:t xml:space="preserve"> </w:t>
      </w:r>
      <w:r>
        <w:t>masking</w:t>
      </w:r>
      <w:r>
        <w:rPr>
          <w:spacing w:val="12"/>
        </w:rPr>
        <w:t xml:space="preserve"> </w:t>
      </w:r>
      <w:r>
        <w:t>operation</w:t>
      </w:r>
      <w:r>
        <w:rPr>
          <w:spacing w:val="14"/>
        </w:rPr>
        <w:t xml:space="preserve"> </w:t>
      </w:r>
      <w:r>
        <w:t>that</w:t>
      </w:r>
      <w:r>
        <w:rPr>
          <w:spacing w:val="14"/>
        </w:rPr>
        <w:t xml:space="preserve"> </w:t>
      </w:r>
      <w:r>
        <w:t>is</w:t>
      </w:r>
      <w:r>
        <w:rPr>
          <w:spacing w:val="14"/>
        </w:rPr>
        <w:t xml:space="preserve"> </w:t>
      </w:r>
      <w:r>
        <w:t>more</w:t>
      </w:r>
      <w:r>
        <w:rPr>
          <w:spacing w:val="12"/>
        </w:rPr>
        <w:t xml:space="preserve"> </w:t>
      </w:r>
      <w:r>
        <w:t>general</w:t>
      </w:r>
      <w:r>
        <w:rPr>
          <w:spacing w:val="14"/>
        </w:rPr>
        <w:t xml:space="preserve"> </w:t>
      </w:r>
      <w:r>
        <w:t>than</w:t>
      </w:r>
      <w:r>
        <w:rPr>
          <w:spacing w:val="13"/>
        </w:rPr>
        <w:t xml:space="preserve"> </w:t>
      </w:r>
      <w:r>
        <w:t>the</w:t>
      </w:r>
      <w:r>
        <w:rPr>
          <w:spacing w:val="13"/>
        </w:rPr>
        <w:t xml:space="preserve"> </w:t>
      </w:r>
      <w:r>
        <w:t>logical</w:t>
      </w:r>
      <w:r>
        <w:rPr>
          <w:spacing w:val="14"/>
        </w:rPr>
        <w:t xml:space="preserve"> </w:t>
      </w:r>
      <w:r>
        <w:t>masks</w:t>
      </w:r>
      <w:r>
        <w:rPr>
          <w:spacing w:val="14"/>
        </w:rPr>
        <w:t xml:space="preserve"> </w:t>
      </w:r>
      <w:r>
        <w:t>discussed</w:t>
      </w:r>
      <w:r>
        <w:rPr>
          <w:spacing w:val="14"/>
        </w:rPr>
        <w:t xml:space="preserve"> </w:t>
      </w:r>
      <w:r>
        <w:t>in</w:t>
      </w:r>
      <w:r>
        <w:rPr>
          <w:spacing w:val="14"/>
        </w:rPr>
        <w:t xml:space="preserve"> </w:t>
      </w:r>
      <w:r>
        <w:t>the</w:t>
      </w:r>
      <w:r>
        <w:rPr>
          <w:spacing w:val="17"/>
        </w:rPr>
        <w:t xml:space="preserve"> </w:t>
      </w:r>
      <w:r>
        <w:t>previous</w:t>
      </w:r>
    </w:p>
    <w:p>
      <w:pPr>
        <w:spacing w:after="0" w:line="360" w:lineRule="auto"/>
        <w:jc w:val="both"/>
        <w:sectPr>
          <w:pgSz w:w="12240" w:h="15840"/>
          <w:pgMar w:top="1500" w:right="1100" w:bottom="280" w:left="1340" w:header="720" w:footer="0" w:gutter="0"/>
          <w:cols w:space="720" w:num="1"/>
        </w:sectPr>
      </w:pPr>
    </w:p>
    <w:p>
      <w:pPr>
        <w:pStyle w:val="6"/>
        <w:spacing w:before="1"/>
        <w:rPr>
          <w:sz w:val="15"/>
        </w:rPr>
      </w:pPr>
    </w:p>
    <w:p>
      <w:pPr>
        <w:pStyle w:val="6"/>
        <w:spacing w:before="90" w:line="360" w:lineRule="auto"/>
        <w:ind w:left="100" w:right="338"/>
        <w:jc w:val="both"/>
      </w:pPr>
      <w:r>
        <w:t>paragraph. In other words, multiplication of one image by another can be used to implement</w:t>
      </w:r>
      <w:r>
        <w:rPr>
          <w:spacing w:val="1"/>
        </w:rPr>
        <w:t xml:space="preserve"> </w:t>
      </w:r>
      <w:r>
        <w:t>gray-level,</w:t>
      </w:r>
      <w:r>
        <w:rPr>
          <w:spacing w:val="-1"/>
        </w:rPr>
        <w:t xml:space="preserve"> </w:t>
      </w:r>
      <w:r>
        <w:t>rather than binary, masks.</w:t>
      </w:r>
    </w:p>
    <w:p>
      <w:pPr>
        <w:pStyle w:val="6"/>
        <w:spacing w:before="3"/>
        <w:rPr>
          <w:sz w:val="36"/>
        </w:rPr>
      </w:pPr>
    </w:p>
    <w:p>
      <w:pPr>
        <w:pStyle w:val="3"/>
      </w:pPr>
      <w:r>
        <w:t>Basics</w:t>
      </w:r>
      <w:r>
        <w:rPr>
          <w:spacing w:val="-2"/>
        </w:rPr>
        <w:t xml:space="preserve"> </w:t>
      </w:r>
      <w:r>
        <w:t>of Spatial</w:t>
      </w:r>
      <w:r>
        <w:rPr>
          <w:spacing w:val="-2"/>
        </w:rPr>
        <w:t xml:space="preserve"> </w:t>
      </w:r>
      <w:r>
        <w:t>Filtering:</w:t>
      </w:r>
    </w:p>
    <w:p>
      <w:pPr>
        <w:pStyle w:val="6"/>
        <w:spacing w:before="135" w:line="360" w:lineRule="auto"/>
        <w:ind w:left="100" w:right="335" w:firstLine="719"/>
        <w:jc w:val="both"/>
      </w:pPr>
      <w:r>
        <w:t>Some</w:t>
      </w:r>
      <w:r>
        <w:rPr>
          <w:spacing w:val="1"/>
        </w:rPr>
        <w:t xml:space="preserve"> </w:t>
      </w:r>
      <w:r>
        <w:t>neighborhood</w:t>
      </w:r>
      <w:r>
        <w:rPr>
          <w:spacing w:val="1"/>
        </w:rPr>
        <w:t xml:space="preserve"> </w:t>
      </w:r>
      <w:r>
        <w:t>operations</w:t>
      </w:r>
      <w:r>
        <w:rPr>
          <w:spacing w:val="1"/>
        </w:rPr>
        <w:t xml:space="preserve"> </w:t>
      </w:r>
      <w:r>
        <w:t>work</w:t>
      </w:r>
      <w:r>
        <w:rPr>
          <w:spacing w:val="1"/>
        </w:rPr>
        <w:t xml:space="preserve"> </w:t>
      </w:r>
      <w:r>
        <w:t>with</w:t>
      </w:r>
      <w:r>
        <w:rPr>
          <w:spacing w:val="1"/>
        </w:rPr>
        <w:t xml:space="preserve"> </w:t>
      </w:r>
      <w:r>
        <w:t>the</w:t>
      </w:r>
      <w:r>
        <w:rPr>
          <w:spacing w:val="1"/>
        </w:rPr>
        <w:t xml:space="preserve"> </w:t>
      </w:r>
      <w:r>
        <w:t>values</w:t>
      </w:r>
      <w:r>
        <w:rPr>
          <w:spacing w:val="1"/>
        </w:rPr>
        <w:t xml:space="preserve"> </w:t>
      </w:r>
      <w:r>
        <w:t>of</w:t>
      </w:r>
      <w:r>
        <w:rPr>
          <w:spacing w:val="1"/>
        </w:rPr>
        <w:t xml:space="preserve"> </w:t>
      </w:r>
      <w:r>
        <w:t>the</w:t>
      </w:r>
      <w:r>
        <w:rPr>
          <w:spacing w:val="1"/>
        </w:rPr>
        <w:t xml:space="preserve"> </w:t>
      </w:r>
      <w:r>
        <w:t>image</w:t>
      </w:r>
      <w:r>
        <w:rPr>
          <w:spacing w:val="1"/>
        </w:rPr>
        <w:t xml:space="preserve"> </w:t>
      </w:r>
      <w:r>
        <w:t>pixels</w:t>
      </w:r>
      <w:r>
        <w:rPr>
          <w:spacing w:val="1"/>
        </w:rPr>
        <w:t xml:space="preserve"> </w:t>
      </w:r>
      <w:r>
        <w:t>in</w:t>
      </w:r>
      <w:r>
        <w:rPr>
          <w:spacing w:val="1"/>
        </w:rPr>
        <w:t xml:space="preserve"> </w:t>
      </w:r>
      <w:r>
        <w:t>the</w:t>
      </w:r>
      <w:r>
        <w:rPr>
          <w:spacing w:val="1"/>
        </w:rPr>
        <w:t xml:space="preserve"> </w:t>
      </w:r>
      <w:r>
        <w:t>neighborhood and the corresponding values of a sub image that has the same dimensions as the</w:t>
      </w:r>
      <w:r>
        <w:rPr>
          <w:spacing w:val="1"/>
        </w:rPr>
        <w:t xml:space="preserve"> </w:t>
      </w:r>
      <w:r>
        <w:t>neighborhood. The sub image is called a filter, mask, kernel, template, or window, with the first</w:t>
      </w:r>
      <w:r>
        <w:rPr>
          <w:spacing w:val="1"/>
        </w:rPr>
        <w:t xml:space="preserve"> </w:t>
      </w:r>
      <w:r>
        <w:t>three terms being the most prevalent terminology. The values in a filter sub image are referred to</w:t>
      </w:r>
      <w:r>
        <w:rPr>
          <w:spacing w:val="1"/>
        </w:rPr>
        <w:t xml:space="preserve"> </w:t>
      </w:r>
      <w:r>
        <w:t>as</w:t>
      </w:r>
      <w:r>
        <w:rPr>
          <w:spacing w:val="-1"/>
        </w:rPr>
        <w:t xml:space="preserve"> </w:t>
      </w:r>
      <w:r>
        <w:t>coefficients, rather than pixels.</w:t>
      </w:r>
    </w:p>
    <w:p>
      <w:pPr>
        <w:pStyle w:val="6"/>
        <w:spacing w:line="360" w:lineRule="auto"/>
        <w:ind w:left="100" w:right="334" w:firstLine="719"/>
        <w:jc w:val="both"/>
      </w:pPr>
      <w:r>
        <w:t>The mechanics of spatial filtering are illustrated in Fig 8.The process consists simply of</w:t>
      </w:r>
      <w:r>
        <w:rPr>
          <w:spacing w:val="1"/>
        </w:rPr>
        <w:t xml:space="preserve"> </w:t>
      </w:r>
      <w:r>
        <w:t>moving the filter mask from point to point in an image. At each point (x, y), the response of the</w:t>
      </w:r>
      <w:r>
        <w:rPr>
          <w:spacing w:val="1"/>
        </w:rPr>
        <w:t xml:space="preserve"> </w:t>
      </w:r>
      <w:r>
        <w:t>filter at that point is calculated using a predefined relationship. For linear spatial, the response is</w:t>
      </w:r>
      <w:r>
        <w:rPr>
          <w:spacing w:val="1"/>
        </w:rPr>
        <w:t xml:space="preserve"> </w:t>
      </w:r>
      <w:r>
        <w:t>given by a sum of products of the filter coefficients and the corresponding image pixels in the</w:t>
      </w:r>
      <w:r>
        <w:rPr>
          <w:spacing w:val="1"/>
        </w:rPr>
        <w:t xml:space="preserve"> </w:t>
      </w:r>
      <w:r>
        <w:t>area</w:t>
      </w:r>
      <w:r>
        <w:rPr>
          <w:spacing w:val="-1"/>
        </w:rPr>
        <w:t xml:space="preserve"> </w:t>
      </w:r>
      <w:r>
        <w:t>spanned by</w:t>
      </w:r>
      <w:r>
        <w:rPr>
          <w:spacing w:val="-5"/>
        </w:rPr>
        <w:t xml:space="preserve"> </w:t>
      </w:r>
      <w:r>
        <w:t>the</w:t>
      </w:r>
      <w:r>
        <w:rPr>
          <w:spacing w:val="1"/>
        </w:rPr>
        <w:t xml:space="preserve"> </w:t>
      </w:r>
      <w:r>
        <w:t>filter</w:t>
      </w:r>
      <w:r>
        <w:rPr>
          <w:spacing w:val="1"/>
        </w:rPr>
        <w:t xml:space="preserve"> </w:t>
      </w:r>
      <w:r>
        <w:t>mask.</w:t>
      </w:r>
    </w:p>
    <w:p>
      <w:pPr>
        <w:pStyle w:val="6"/>
        <w:spacing w:before="5"/>
        <w:rPr>
          <w:sz w:val="11"/>
        </w:rPr>
      </w:pPr>
      <w:r>
        <w:drawing>
          <wp:anchor distT="0" distB="0" distL="0" distR="0" simplePos="0" relativeHeight="251660288" behindDoc="0" locked="0" layoutInCell="1" allowOverlap="1">
            <wp:simplePos x="0" y="0"/>
            <wp:positionH relativeFrom="page">
              <wp:posOffset>2048510</wp:posOffset>
            </wp:positionH>
            <wp:positionV relativeFrom="paragraph">
              <wp:posOffset>107950</wp:posOffset>
            </wp:positionV>
            <wp:extent cx="3668395" cy="358838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2" cstate="print"/>
                    <a:stretch>
                      <a:fillRect/>
                    </a:stretch>
                  </pic:blipFill>
                  <pic:spPr>
                    <a:xfrm>
                      <a:off x="0" y="0"/>
                      <a:ext cx="3668247" cy="3588448"/>
                    </a:xfrm>
                    <a:prstGeom prst="rect">
                      <a:avLst/>
                    </a:prstGeom>
                  </pic:spPr>
                </pic:pic>
              </a:graphicData>
            </a:graphic>
          </wp:anchor>
        </w:drawing>
      </w:r>
    </w:p>
    <w:p>
      <w:pPr>
        <w:spacing w:before="214"/>
        <w:ind w:left="1163" w:right="334" w:hanging="828"/>
        <w:jc w:val="left"/>
        <w:rPr>
          <w:b/>
          <w:sz w:val="18"/>
        </w:rPr>
      </w:pPr>
      <w:r>
        <w:rPr>
          <w:b/>
          <w:sz w:val="18"/>
        </w:rPr>
        <w:t>Figure</w:t>
      </w:r>
      <w:r>
        <w:rPr>
          <w:b/>
          <w:spacing w:val="-3"/>
          <w:sz w:val="18"/>
        </w:rPr>
        <w:t xml:space="preserve"> </w:t>
      </w:r>
      <w:r>
        <w:rPr>
          <w:b/>
          <w:sz w:val="18"/>
        </w:rPr>
        <w:t>8</w:t>
      </w:r>
      <w:r>
        <w:rPr>
          <w:b/>
          <w:spacing w:val="-1"/>
          <w:sz w:val="18"/>
        </w:rPr>
        <w:t xml:space="preserve"> </w:t>
      </w:r>
      <w:r>
        <w:rPr>
          <w:b/>
          <w:sz w:val="18"/>
        </w:rPr>
        <w:t>The mechanics</w:t>
      </w:r>
      <w:r>
        <w:rPr>
          <w:b/>
          <w:spacing w:val="-2"/>
          <w:sz w:val="18"/>
        </w:rPr>
        <w:t xml:space="preserve"> </w:t>
      </w:r>
      <w:r>
        <w:rPr>
          <w:b/>
          <w:sz w:val="18"/>
        </w:rPr>
        <w:t>of</w:t>
      </w:r>
      <w:r>
        <w:rPr>
          <w:b/>
          <w:spacing w:val="-3"/>
          <w:sz w:val="18"/>
        </w:rPr>
        <w:t xml:space="preserve"> </w:t>
      </w:r>
      <w:r>
        <w:rPr>
          <w:b/>
          <w:sz w:val="18"/>
        </w:rPr>
        <w:t>spatial</w:t>
      </w:r>
      <w:r>
        <w:rPr>
          <w:b/>
          <w:spacing w:val="-2"/>
          <w:sz w:val="18"/>
        </w:rPr>
        <w:t xml:space="preserve"> </w:t>
      </w:r>
      <w:r>
        <w:rPr>
          <w:b/>
          <w:sz w:val="18"/>
        </w:rPr>
        <w:t>filtering.</w:t>
      </w:r>
      <w:r>
        <w:rPr>
          <w:b/>
          <w:spacing w:val="-2"/>
          <w:sz w:val="18"/>
        </w:rPr>
        <w:t xml:space="preserve"> </w:t>
      </w:r>
      <w:r>
        <w:rPr>
          <w:b/>
          <w:sz w:val="18"/>
        </w:rPr>
        <w:t>The magnified</w:t>
      </w:r>
      <w:r>
        <w:rPr>
          <w:b/>
          <w:spacing w:val="-5"/>
          <w:sz w:val="18"/>
        </w:rPr>
        <w:t xml:space="preserve"> </w:t>
      </w:r>
      <w:r>
        <w:rPr>
          <w:b/>
          <w:sz w:val="18"/>
        </w:rPr>
        <w:t>drawing</w:t>
      </w:r>
      <w:r>
        <w:rPr>
          <w:b/>
          <w:spacing w:val="-1"/>
          <w:sz w:val="18"/>
        </w:rPr>
        <w:t xml:space="preserve"> </w:t>
      </w:r>
      <w:r>
        <w:rPr>
          <w:b/>
          <w:sz w:val="18"/>
        </w:rPr>
        <w:t>shows</w:t>
      </w:r>
      <w:r>
        <w:rPr>
          <w:b/>
          <w:spacing w:val="-2"/>
          <w:sz w:val="18"/>
        </w:rPr>
        <w:t xml:space="preserve"> </w:t>
      </w:r>
      <w:r>
        <w:rPr>
          <w:b/>
          <w:sz w:val="18"/>
        </w:rPr>
        <w:t>a</w:t>
      </w:r>
      <w:r>
        <w:rPr>
          <w:b/>
          <w:spacing w:val="-3"/>
          <w:sz w:val="18"/>
        </w:rPr>
        <w:t xml:space="preserve"> </w:t>
      </w:r>
      <w:r>
        <w:rPr>
          <w:b/>
          <w:sz w:val="18"/>
        </w:rPr>
        <w:t>3*3</w:t>
      </w:r>
      <w:r>
        <w:rPr>
          <w:b/>
          <w:spacing w:val="-1"/>
          <w:sz w:val="18"/>
        </w:rPr>
        <w:t xml:space="preserve"> </w:t>
      </w:r>
      <w:r>
        <w:rPr>
          <w:b/>
          <w:sz w:val="18"/>
        </w:rPr>
        <w:t>mask</w:t>
      </w:r>
      <w:r>
        <w:rPr>
          <w:b/>
          <w:spacing w:val="-5"/>
          <w:sz w:val="18"/>
        </w:rPr>
        <w:t xml:space="preserve"> </w:t>
      </w:r>
      <w:r>
        <w:rPr>
          <w:b/>
          <w:sz w:val="18"/>
        </w:rPr>
        <w:t>and</w:t>
      </w:r>
      <w:r>
        <w:rPr>
          <w:b/>
          <w:spacing w:val="-4"/>
          <w:sz w:val="18"/>
        </w:rPr>
        <w:t xml:space="preserve"> </w:t>
      </w:r>
      <w:r>
        <w:rPr>
          <w:b/>
          <w:sz w:val="18"/>
        </w:rPr>
        <w:t>the</w:t>
      </w:r>
      <w:r>
        <w:rPr>
          <w:b/>
          <w:spacing w:val="-3"/>
          <w:sz w:val="18"/>
        </w:rPr>
        <w:t xml:space="preserve"> </w:t>
      </w:r>
      <w:r>
        <w:rPr>
          <w:b/>
          <w:sz w:val="18"/>
        </w:rPr>
        <w:t>image</w:t>
      </w:r>
      <w:r>
        <w:rPr>
          <w:b/>
          <w:spacing w:val="-3"/>
          <w:sz w:val="18"/>
        </w:rPr>
        <w:t xml:space="preserve"> </w:t>
      </w:r>
      <w:r>
        <w:rPr>
          <w:b/>
          <w:sz w:val="18"/>
        </w:rPr>
        <w:t>section</w:t>
      </w:r>
      <w:r>
        <w:rPr>
          <w:b/>
          <w:spacing w:val="-1"/>
          <w:sz w:val="18"/>
        </w:rPr>
        <w:t xml:space="preserve"> </w:t>
      </w:r>
      <w:r>
        <w:rPr>
          <w:b/>
          <w:sz w:val="18"/>
        </w:rPr>
        <w:t>directly</w:t>
      </w:r>
      <w:r>
        <w:rPr>
          <w:b/>
          <w:spacing w:val="-42"/>
          <w:sz w:val="18"/>
        </w:rPr>
        <w:t xml:space="preserve"> </w:t>
      </w:r>
      <w:r>
        <w:rPr>
          <w:b/>
          <w:sz w:val="18"/>
        </w:rPr>
        <w:t>under</w:t>
      </w:r>
      <w:r>
        <w:rPr>
          <w:b/>
          <w:spacing w:val="-2"/>
          <w:sz w:val="18"/>
        </w:rPr>
        <w:t xml:space="preserve"> </w:t>
      </w:r>
      <w:r>
        <w:rPr>
          <w:b/>
          <w:sz w:val="18"/>
        </w:rPr>
        <w:t>it;</w:t>
      </w:r>
      <w:r>
        <w:rPr>
          <w:b/>
          <w:spacing w:val="-1"/>
          <w:sz w:val="18"/>
        </w:rPr>
        <w:t xml:space="preserve"> </w:t>
      </w:r>
      <w:r>
        <w:rPr>
          <w:b/>
          <w:sz w:val="18"/>
        </w:rPr>
        <w:t>the</w:t>
      </w:r>
      <w:r>
        <w:rPr>
          <w:b/>
          <w:spacing w:val="-1"/>
          <w:sz w:val="18"/>
        </w:rPr>
        <w:t xml:space="preserve"> </w:t>
      </w:r>
      <w:r>
        <w:rPr>
          <w:b/>
          <w:sz w:val="18"/>
        </w:rPr>
        <w:t>image</w:t>
      </w:r>
      <w:r>
        <w:rPr>
          <w:b/>
          <w:spacing w:val="-2"/>
          <w:sz w:val="18"/>
        </w:rPr>
        <w:t xml:space="preserve"> </w:t>
      </w:r>
      <w:r>
        <w:rPr>
          <w:b/>
          <w:sz w:val="18"/>
        </w:rPr>
        <w:t>section</w:t>
      </w:r>
      <w:r>
        <w:rPr>
          <w:b/>
          <w:spacing w:val="-3"/>
          <w:sz w:val="18"/>
        </w:rPr>
        <w:t xml:space="preserve"> </w:t>
      </w:r>
      <w:r>
        <w:rPr>
          <w:b/>
          <w:sz w:val="18"/>
        </w:rPr>
        <w:t>is shown</w:t>
      </w:r>
      <w:r>
        <w:rPr>
          <w:b/>
          <w:spacing w:val="-3"/>
          <w:sz w:val="18"/>
        </w:rPr>
        <w:t xml:space="preserve"> </w:t>
      </w:r>
      <w:r>
        <w:rPr>
          <w:b/>
          <w:sz w:val="18"/>
        </w:rPr>
        <w:t>displaced</w:t>
      </w:r>
      <w:r>
        <w:rPr>
          <w:b/>
          <w:spacing w:val="-2"/>
          <w:sz w:val="18"/>
        </w:rPr>
        <w:t xml:space="preserve"> </w:t>
      </w:r>
      <w:r>
        <w:rPr>
          <w:b/>
          <w:sz w:val="18"/>
        </w:rPr>
        <w:t>out</w:t>
      </w:r>
      <w:r>
        <w:rPr>
          <w:b/>
          <w:spacing w:val="-1"/>
          <w:sz w:val="18"/>
        </w:rPr>
        <w:t xml:space="preserve"> </w:t>
      </w:r>
      <w:r>
        <w:rPr>
          <w:b/>
          <w:sz w:val="18"/>
        </w:rPr>
        <w:t>from</w:t>
      </w:r>
      <w:r>
        <w:rPr>
          <w:b/>
          <w:spacing w:val="-2"/>
          <w:sz w:val="18"/>
        </w:rPr>
        <w:t xml:space="preserve"> </w:t>
      </w:r>
      <w:r>
        <w:rPr>
          <w:b/>
          <w:sz w:val="18"/>
        </w:rPr>
        <w:t>under</w:t>
      </w:r>
      <w:r>
        <w:rPr>
          <w:b/>
          <w:spacing w:val="-1"/>
          <w:sz w:val="18"/>
        </w:rPr>
        <w:t xml:space="preserve"> </w:t>
      </w:r>
      <w:r>
        <w:rPr>
          <w:b/>
          <w:sz w:val="18"/>
        </w:rPr>
        <w:t>the</w:t>
      </w:r>
      <w:r>
        <w:rPr>
          <w:b/>
          <w:spacing w:val="1"/>
          <w:sz w:val="18"/>
        </w:rPr>
        <w:t xml:space="preserve"> </w:t>
      </w:r>
      <w:r>
        <w:rPr>
          <w:b/>
          <w:sz w:val="18"/>
        </w:rPr>
        <w:t>mask</w:t>
      </w:r>
      <w:r>
        <w:rPr>
          <w:b/>
          <w:spacing w:val="-4"/>
          <w:sz w:val="18"/>
        </w:rPr>
        <w:t xml:space="preserve"> </w:t>
      </w:r>
      <w:r>
        <w:rPr>
          <w:b/>
          <w:sz w:val="18"/>
        </w:rPr>
        <w:t>for</w:t>
      </w:r>
      <w:r>
        <w:rPr>
          <w:b/>
          <w:spacing w:val="-2"/>
          <w:sz w:val="18"/>
        </w:rPr>
        <w:t xml:space="preserve"> </w:t>
      </w:r>
      <w:r>
        <w:rPr>
          <w:b/>
          <w:sz w:val="18"/>
        </w:rPr>
        <w:t>ease</w:t>
      </w:r>
      <w:r>
        <w:rPr>
          <w:b/>
          <w:spacing w:val="-2"/>
          <w:sz w:val="18"/>
        </w:rPr>
        <w:t xml:space="preserve"> </w:t>
      </w:r>
      <w:r>
        <w:rPr>
          <w:b/>
          <w:sz w:val="18"/>
        </w:rPr>
        <w:t>of readability.</w:t>
      </w:r>
    </w:p>
    <w:p>
      <w:pPr>
        <w:spacing w:after="0"/>
        <w:jc w:val="left"/>
        <w:rPr>
          <w:sz w:val="18"/>
        </w:rPr>
        <w:sectPr>
          <w:pgSz w:w="12240" w:h="15840"/>
          <w:pgMar w:top="1500" w:right="1100" w:bottom="280" w:left="1340" w:header="720" w:footer="0" w:gutter="0"/>
          <w:cols w:space="720" w:num="1"/>
        </w:sectPr>
      </w:pPr>
    </w:p>
    <w:p>
      <w:pPr>
        <w:pStyle w:val="6"/>
        <w:spacing w:before="1"/>
        <w:rPr>
          <w:b/>
          <w:sz w:val="15"/>
        </w:rPr>
      </w:pPr>
    </w:p>
    <w:p>
      <w:pPr>
        <w:pStyle w:val="6"/>
        <w:spacing w:before="90" w:line="360" w:lineRule="auto"/>
        <w:ind w:left="100" w:right="337" w:firstLine="60"/>
        <w:jc w:val="both"/>
      </w:pPr>
      <w:r>
        <w:drawing>
          <wp:anchor distT="0" distB="0" distL="0" distR="0" simplePos="0" relativeHeight="251660288" behindDoc="0" locked="0" layoutInCell="1" allowOverlap="1">
            <wp:simplePos x="0" y="0"/>
            <wp:positionH relativeFrom="page">
              <wp:posOffset>1654175</wp:posOffset>
            </wp:positionH>
            <wp:positionV relativeFrom="paragraph">
              <wp:posOffset>624205</wp:posOffset>
            </wp:positionV>
            <wp:extent cx="4513580" cy="34607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3" cstate="print"/>
                    <a:stretch>
                      <a:fillRect/>
                    </a:stretch>
                  </pic:blipFill>
                  <pic:spPr>
                    <a:xfrm>
                      <a:off x="0" y="0"/>
                      <a:ext cx="4513338" cy="346328"/>
                    </a:xfrm>
                    <a:prstGeom prst="rect">
                      <a:avLst/>
                    </a:prstGeom>
                  </pic:spPr>
                </pic:pic>
              </a:graphicData>
            </a:graphic>
          </wp:anchor>
        </w:drawing>
      </w:r>
      <w:r>
        <w:t xml:space="preserve">For the 3*3 mask shown in Fig. 3.32, the result (or response), </w:t>
      </w:r>
      <w:r>
        <w:rPr>
          <w:i/>
        </w:rPr>
        <w:t>R</w:t>
      </w:r>
      <w:r>
        <w:t>, of linear filtering with the filter</w:t>
      </w:r>
      <w:r>
        <w:rPr>
          <w:spacing w:val="-57"/>
        </w:rPr>
        <w:t xml:space="preserve"> </w:t>
      </w:r>
      <w:r>
        <w:t>mask</w:t>
      </w:r>
      <w:r>
        <w:rPr>
          <w:spacing w:val="-1"/>
        </w:rPr>
        <w:t xml:space="preserve"> </w:t>
      </w:r>
      <w:r>
        <w:t>at a point (x,</w:t>
      </w:r>
      <w:r>
        <w:rPr>
          <w:spacing w:val="2"/>
        </w:rPr>
        <w:t xml:space="preserve"> </w:t>
      </w:r>
      <w:r>
        <w:t>y) in the</w:t>
      </w:r>
      <w:r>
        <w:rPr>
          <w:spacing w:val="-1"/>
        </w:rPr>
        <w:t xml:space="preserve"> </w:t>
      </w:r>
      <w:r>
        <w:t>image</w:t>
      </w:r>
      <w:r>
        <w:rPr>
          <w:spacing w:val="-1"/>
        </w:rPr>
        <w:t xml:space="preserve"> </w:t>
      </w:r>
      <w:r>
        <w:t>is</w:t>
      </w:r>
    </w:p>
    <w:p>
      <w:pPr>
        <w:pStyle w:val="6"/>
        <w:spacing w:before="164" w:line="360" w:lineRule="auto"/>
        <w:ind w:left="100" w:right="336"/>
        <w:jc w:val="both"/>
      </w:pPr>
      <w:r>
        <w:t>which we see is the sum of products of the mask coefficients with the corresponding pixels</w:t>
      </w:r>
      <w:r>
        <w:rPr>
          <w:spacing w:val="1"/>
        </w:rPr>
        <w:t xml:space="preserve"> </w:t>
      </w:r>
      <w:r>
        <w:t>directly under the mask.</w:t>
      </w:r>
      <w:r>
        <w:rPr>
          <w:spacing w:val="1"/>
        </w:rPr>
        <w:t xml:space="preserve"> </w:t>
      </w:r>
      <w:r>
        <w:t>Note in</w:t>
      </w:r>
      <w:r>
        <w:rPr>
          <w:spacing w:val="1"/>
        </w:rPr>
        <w:t xml:space="preserve"> </w:t>
      </w:r>
      <w:r>
        <w:t>particular that</w:t>
      </w:r>
      <w:r>
        <w:rPr>
          <w:spacing w:val="1"/>
        </w:rPr>
        <w:t xml:space="preserve"> </w:t>
      </w:r>
      <w:r>
        <w:t>the</w:t>
      </w:r>
      <w:r>
        <w:rPr>
          <w:spacing w:val="1"/>
        </w:rPr>
        <w:t xml:space="preserve"> </w:t>
      </w:r>
      <w:r>
        <w:t>coefficient</w:t>
      </w:r>
      <w:r>
        <w:rPr>
          <w:spacing w:val="1"/>
        </w:rPr>
        <w:t xml:space="preserve"> </w:t>
      </w:r>
      <w:r>
        <w:t>w(0, 0)</w:t>
      </w:r>
      <w:r>
        <w:rPr>
          <w:spacing w:val="1"/>
        </w:rPr>
        <w:t xml:space="preserve"> </w:t>
      </w:r>
      <w:r>
        <w:t>coincides</w:t>
      </w:r>
      <w:r>
        <w:rPr>
          <w:spacing w:val="1"/>
        </w:rPr>
        <w:t xml:space="preserve"> </w:t>
      </w:r>
      <w:r>
        <w:t>with</w:t>
      </w:r>
      <w:r>
        <w:rPr>
          <w:spacing w:val="60"/>
        </w:rPr>
        <w:t xml:space="preserve"> </w:t>
      </w:r>
      <w:r>
        <w:t>image</w:t>
      </w:r>
      <w:r>
        <w:rPr>
          <w:spacing w:val="1"/>
        </w:rPr>
        <w:t xml:space="preserve"> </w:t>
      </w:r>
      <w:r>
        <w:t>value f(x, y), indicating that the mask is centered at (x, y) when the computation of the sum of</w:t>
      </w:r>
      <w:r>
        <w:rPr>
          <w:spacing w:val="1"/>
        </w:rPr>
        <w:t xml:space="preserve"> </w:t>
      </w:r>
      <w:r>
        <w:t>products</w:t>
      </w:r>
      <w:r>
        <w:rPr>
          <w:spacing w:val="9"/>
        </w:rPr>
        <w:t xml:space="preserve"> </w:t>
      </w:r>
      <w:r>
        <w:t>takes</w:t>
      </w:r>
      <w:r>
        <w:rPr>
          <w:spacing w:val="8"/>
        </w:rPr>
        <w:t xml:space="preserve"> </w:t>
      </w:r>
      <w:r>
        <w:t>place.</w:t>
      </w:r>
      <w:r>
        <w:rPr>
          <w:spacing w:val="11"/>
        </w:rPr>
        <w:t xml:space="preserve"> </w:t>
      </w:r>
      <w:r>
        <w:t>For</w:t>
      </w:r>
      <w:r>
        <w:rPr>
          <w:spacing w:val="9"/>
        </w:rPr>
        <w:t xml:space="preserve"> </w:t>
      </w:r>
      <w:r>
        <w:t>a</w:t>
      </w:r>
      <w:r>
        <w:rPr>
          <w:spacing w:val="7"/>
        </w:rPr>
        <w:t xml:space="preserve"> </w:t>
      </w:r>
      <w:r>
        <w:t>mask</w:t>
      </w:r>
      <w:r>
        <w:rPr>
          <w:spacing w:val="11"/>
        </w:rPr>
        <w:t xml:space="preserve"> </w:t>
      </w:r>
      <w:r>
        <w:t>of</w:t>
      </w:r>
      <w:r>
        <w:rPr>
          <w:spacing w:val="9"/>
        </w:rPr>
        <w:t xml:space="preserve"> </w:t>
      </w:r>
      <w:r>
        <w:t>size</w:t>
      </w:r>
      <w:r>
        <w:rPr>
          <w:spacing w:val="7"/>
        </w:rPr>
        <w:t xml:space="preserve"> </w:t>
      </w:r>
      <w:r>
        <w:t>m*n,</w:t>
      </w:r>
      <w:r>
        <w:rPr>
          <w:spacing w:val="9"/>
        </w:rPr>
        <w:t xml:space="preserve"> </w:t>
      </w:r>
      <w:r>
        <w:t>we</w:t>
      </w:r>
      <w:r>
        <w:rPr>
          <w:spacing w:val="9"/>
        </w:rPr>
        <w:t xml:space="preserve"> </w:t>
      </w:r>
      <w:r>
        <w:t>assume</w:t>
      </w:r>
      <w:r>
        <w:rPr>
          <w:spacing w:val="8"/>
        </w:rPr>
        <w:t xml:space="preserve"> </w:t>
      </w:r>
      <w:r>
        <w:t>that</w:t>
      </w:r>
      <w:r>
        <w:rPr>
          <w:spacing w:val="8"/>
        </w:rPr>
        <w:t xml:space="preserve"> </w:t>
      </w:r>
      <w:r>
        <w:t>m=2a+1</w:t>
      </w:r>
      <w:r>
        <w:rPr>
          <w:spacing w:val="8"/>
        </w:rPr>
        <w:t xml:space="preserve"> </w:t>
      </w:r>
      <w:r>
        <w:t>and</w:t>
      </w:r>
      <w:r>
        <w:rPr>
          <w:spacing w:val="11"/>
        </w:rPr>
        <w:t xml:space="preserve"> </w:t>
      </w:r>
      <w:r>
        <w:t>n=2b+1,where</w:t>
      </w:r>
      <w:r>
        <w:rPr>
          <w:spacing w:val="8"/>
        </w:rPr>
        <w:t xml:space="preserve"> </w:t>
      </w:r>
      <w:r>
        <w:t>a</w:t>
      </w:r>
      <w:r>
        <w:rPr>
          <w:spacing w:val="7"/>
        </w:rPr>
        <w:t xml:space="preserve"> </w:t>
      </w:r>
      <w:r>
        <w:t>and</w:t>
      </w:r>
      <w:r>
        <w:rPr>
          <w:spacing w:val="-57"/>
        </w:rPr>
        <w:t xml:space="preserve"> </w:t>
      </w:r>
      <w:r>
        <w:t>b are nonnegative integers. All this says is that our focus in the following discussion will be on</w:t>
      </w:r>
      <w:r>
        <w:rPr>
          <w:spacing w:val="1"/>
        </w:rPr>
        <w:t xml:space="preserve"> </w:t>
      </w:r>
      <w:r>
        <w:t xml:space="preserve">masks of </w:t>
      </w:r>
      <w:r>
        <w:rPr>
          <w:i/>
        </w:rPr>
        <w:t xml:space="preserve">odd </w:t>
      </w:r>
      <w:r>
        <w:t>sizes, with the smallest meaningful size being 3*3 (we exclude from our discussion</w:t>
      </w:r>
      <w:r>
        <w:rPr>
          <w:spacing w:val="-57"/>
        </w:rPr>
        <w:t xml:space="preserve"> </w:t>
      </w:r>
      <w:r>
        <w:t>the</w:t>
      </w:r>
      <w:r>
        <w:rPr>
          <w:spacing w:val="-1"/>
        </w:rPr>
        <w:t xml:space="preserve"> </w:t>
      </w:r>
      <w:r>
        <w:t>trivial case</w:t>
      </w:r>
      <w:r>
        <w:rPr>
          <w:spacing w:val="-1"/>
        </w:rPr>
        <w:t xml:space="preserve"> </w:t>
      </w:r>
      <w:r>
        <w:t>of</w:t>
      </w:r>
      <w:r>
        <w:rPr>
          <w:spacing w:val="1"/>
        </w:rPr>
        <w:t xml:space="preserve"> </w:t>
      </w:r>
      <w:r>
        <w:t>a</w:t>
      </w:r>
      <w:r>
        <w:rPr>
          <w:spacing w:val="-1"/>
        </w:rPr>
        <w:t xml:space="preserve"> </w:t>
      </w:r>
      <w:r>
        <w:t>1*1</w:t>
      </w:r>
      <w:r>
        <w:rPr>
          <w:spacing w:val="2"/>
        </w:rPr>
        <w:t xml:space="preserve"> </w:t>
      </w:r>
      <w:r>
        <w:t>mask).</w:t>
      </w:r>
    </w:p>
    <w:p>
      <w:pPr>
        <w:pStyle w:val="6"/>
        <w:spacing w:after="4" w:line="360" w:lineRule="auto"/>
        <w:ind w:left="100" w:right="337" w:firstLine="719"/>
        <w:jc w:val="both"/>
      </w:pPr>
      <w:r>
        <w:t>In general, linear filtering of an image f of size M*Nwith a filter mask of size m*n is</w:t>
      </w:r>
      <w:r>
        <w:rPr>
          <w:spacing w:val="1"/>
        </w:rPr>
        <w:t xml:space="preserve"> </w:t>
      </w:r>
      <w:r>
        <w:t>given by</w:t>
      </w:r>
      <w:r>
        <w:rPr>
          <w:spacing w:val="-5"/>
        </w:rPr>
        <w:t xml:space="preserve"> </w:t>
      </w:r>
      <w:r>
        <w:t>the</w:t>
      </w:r>
      <w:r>
        <w:rPr>
          <w:spacing w:val="1"/>
        </w:rPr>
        <w:t xml:space="preserve"> </w:t>
      </w:r>
      <w:r>
        <w:t>expression:</w:t>
      </w:r>
    </w:p>
    <w:p>
      <w:pPr>
        <w:pStyle w:val="6"/>
        <w:ind w:left="3624"/>
        <w:rPr>
          <w:sz w:val="20"/>
        </w:rPr>
      </w:pPr>
      <w:r>
        <w:rPr>
          <w:sz w:val="20"/>
        </w:rPr>
        <w:drawing>
          <wp:inline distT="0" distB="0" distL="0" distR="0">
            <wp:extent cx="1939925" cy="282575"/>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4" cstate="print"/>
                    <a:stretch>
                      <a:fillRect/>
                    </a:stretch>
                  </pic:blipFill>
                  <pic:spPr>
                    <a:xfrm>
                      <a:off x="0" y="0"/>
                      <a:ext cx="1940213" cy="282892"/>
                    </a:xfrm>
                    <a:prstGeom prst="rect">
                      <a:avLst/>
                    </a:prstGeom>
                  </pic:spPr>
                </pic:pic>
              </a:graphicData>
            </a:graphic>
          </wp:inline>
        </w:drawing>
      </w:r>
    </w:p>
    <w:p>
      <w:pPr>
        <w:pStyle w:val="6"/>
        <w:spacing w:before="175" w:line="362" w:lineRule="auto"/>
        <w:ind w:left="100" w:right="340"/>
        <w:jc w:val="both"/>
      </w:pPr>
      <w:r>
        <w:t>where, from the previous paragraph, a=(m-1)/2 and b=(n-1)/2. To generate a complete filtered</w:t>
      </w:r>
      <w:r>
        <w:rPr>
          <w:spacing w:val="1"/>
        </w:rPr>
        <w:t xml:space="preserve"> </w:t>
      </w:r>
      <w:r>
        <w:t>image</w:t>
      </w:r>
      <w:r>
        <w:rPr>
          <w:spacing w:val="-2"/>
        </w:rPr>
        <w:t xml:space="preserve"> </w:t>
      </w:r>
      <w:r>
        <w:t>this equation must</w:t>
      </w:r>
      <w:r>
        <w:rPr>
          <w:spacing w:val="-1"/>
        </w:rPr>
        <w:t xml:space="preserve"> </w:t>
      </w:r>
      <w:r>
        <w:t>be applied for</w:t>
      </w:r>
      <w:r>
        <w:rPr>
          <w:spacing w:val="-3"/>
        </w:rPr>
        <w:t xml:space="preserve"> </w:t>
      </w:r>
      <w:r>
        <w:t>x=0, 1,</w:t>
      </w:r>
      <w:r>
        <w:rPr>
          <w:spacing w:val="2"/>
        </w:rPr>
        <w:t xml:space="preserve"> </w:t>
      </w:r>
      <w:r>
        <w:t>2,</w:t>
      </w:r>
      <w:r>
        <w:rPr>
          <w:spacing w:val="1"/>
        </w:rPr>
        <w:t xml:space="preserve"> </w:t>
      </w:r>
      <w:r>
        <w:t>p , M-1</w:t>
      </w:r>
      <w:r>
        <w:rPr>
          <w:spacing w:val="-1"/>
        </w:rPr>
        <w:t xml:space="preserve"> </w:t>
      </w:r>
      <w:r>
        <w:t>and</w:t>
      </w:r>
      <w:r>
        <w:rPr>
          <w:spacing w:val="4"/>
        </w:rPr>
        <w:t xml:space="preserve"> </w:t>
      </w:r>
      <w:r>
        <w:t>y=0, 1,</w:t>
      </w:r>
      <w:r>
        <w:rPr>
          <w:spacing w:val="-1"/>
        </w:rPr>
        <w:t xml:space="preserve"> </w:t>
      </w:r>
      <w:r>
        <w:t>2, p ,</w:t>
      </w:r>
      <w:r>
        <w:rPr>
          <w:spacing w:val="1"/>
        </w:rPr>
        <w:t xml:space="preserve"> </w:t>
      </w:r>
      <w:r>
        <w:t>N-1.</w:t>
      </w:r>
    </w:p>
    <w:p>
      <w:pPr>
        <w:pStyle w:val="6"/>
        <w:spacing w:line="360" w:lineRule="auto"/>
        <w:ind w:left="100" w:right="333" w:firstLine="719"/>
        <w:jc w:val="both"/>
      </w:pPr>
      <w:r>
        <w:t xml:space="preserve">When interest lies on the response, </w:t>
      </w:r>
      <w:r>
        <w:rPr>
          <w:i/>
        </w:rPr>
        <w:t>R</w:t>
      </w:r>
      <w:r>
        <w:t>, of an m*n mask at any point (x, y), and not on the</w:t>
      </w:r>
      <w:r>
        <w:rPr>
          <w:spacing w:val="1"/>
        </w:rPr>
        <w:t xml:space="preserve"> </w:t>
      </w:r>
      <w:r>
        <w:t>mechanics of implementing mask convolution, it is common practice to simplify the notation by</w:t>
      </w:r>
      <w:r>
        <w:rPr>
          <w:spacing w:val="1"/>
        </w:rPr>
        <w:t xml:space="preserve"> </w:t>
      </w:r>
      <w:r>
        <w:t>using</w:t>
      </w:r>
      <w:r>
        <w:rPr>
          <w:spacing w:val="-2"/>
        </w:rPr>
        <w:t xml:space="preserve"> </w:t>
      </w:r>
      <w:r>
        <w:t>the</w:t>
      </w:r>
      <w:r>
        <w:rPr>
          <w:spacing w:val="-1"/>
        </w:rPr>
        <w:t xml:space="preserve"> </w:t>
      </w:r>
      <w:r>
        <w:t>following</w:t>
      </w:r>
      <w:r>
        <w:rPr>
          <w:spacing w:val="-3"/>
        </w:rPr>
        <w:t xml:space="preserve"> </w:t>
      </w:r>
      <w:r>
        <w:t>expression:</w:t>
      </w:r>
    </w:p>
    <w:p>
      <w:pPr>
        <w:pStyle w:val="6"/>
        <w:spacing w:before="3"/>
        <w:rPr>
          <w:sz w:val="9"/>
        </w:rPr>
      </w:pPr>
      <w:r>
        <w:drawing>
          <wp:anchor distT="0" distB="0" distL="0" distR="0" simplePos="0" relativeHeight="251660288" behindDoc="0" locked="0" layoutInCell="1" allowOverlap="1">
            <wp:simplePos x="0" y="0"/>
            <wp:positionH relativeFrom="page">
              <wp:posOffset>3124200</wp:posOffset>
            </wp:positionH>
            <wp:positionV relativeFrom="paragraph">
              <wp:posOffset>92710</wp:posOffset>
            </wp:positionV>
            <wp:extent cx="1983105" cy="56515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5" cstate="print"/>
                    <a:stretch>
                      <a:fillRect/>
                    </a:stretch>
                  </pic:blipFill>
                  <pic:spPr>
                    <a:xfrm>
                      <a:off x="0" y="0"/>
                      <a:ext cx="1983101" cy="565213"/>
                    </a:xfrm>
                    <a:prstGeom prst="rect">
                      <a:avLst/>
                    </a:prstGeom>
                  </pic:spPr>
                </pic:pic>
              </a:graphicData>
            </a:graphic>
          </wp:anchor>
        </w:drawing>
      </w:r>
    </w:p>
    <w:p>
      <w:pPr>
        <w:pStyle w:val="6"/>
        <w:spacing w:before="170" w:line="360" w:lineRule="auto"/>
        <w:ind w:left="100" w:right="339"/>
        <w:jc w:val="both"/>
      </w:pPr>
      <w:r>
        <w:t>where</w:t>
      </w:r>
      <w:r>
        <w:rPr>
          <w:spacing w:val="1"/>
        </w:rPr>
        <w:t xml:space="preserve"> </w:t>
      </w:r>
      <w:r>
        <w:t>the</w:t>
      </w:r>
      <w:r>
        <w:rPr>
          <w:spacing w:val="1"/>
        </w:rPr>
        <w:t xml:space="preserve"> </w:t>
      </w:r>
      <w:r>
        <w:t>w’s</w:t>
      </w:r>
      <w:r>
        <w:rPr>
          <w:spacing w:val="1"/>
        </w:rPr>
        <w:t xml:space="preserve"> </w:t>
      </w:r>
      <w:r>
        <w:t>are</w:t>
      </w:r>
      <w:r>
        <w:rPr>
          <w:spacing w:val="1"/>
        </w:rPr>
        <w:t xml:space="preserve"> </w:t>
      </w:r>
      <w:r>
        <w:t>mask</w:t>
      </w:r>
      <w:r>
        <w:rPr>
          <w:spacing w:val="1"/>
        </w:rPr>
        <w:t xml:space="preserve"> </w:t>
      </w:r>
      <w:r>
        <w:t>coefficients,</w:t>
      </w:r>
      <w:r>
        <w:rPr>
          <w:spacing w:val="1"/>
        </w:rPr>
        <w:t xml:space="preserve"> </w:t>
      </w:r>
      <w:r>
        <w:t>the</w:t>
      </w:r>
      <w:r>
        <w:rPr>
          <w:spacing w:val="1"/>
        </w:rPr>
        <w:t xml:space="preserve"> </w:t>
      </w:r>
      <w:r>
        <w:rPr>
          <w:i/>
        </w:rPr>
        <w:t>z</w:t>
      </w:r>
      <w:r>
        <w:t>’s</w:t>
      </w:r>
      <w:r>
        <w:rPr>
          <w:spacing w:val="1"/>
        </w:rPr>
        <w:t xml:space="preserve"> </w:t>
      </w:r>
      <w:r>
        <w:t>are</w:t>
      </w:r>
      <w:r>
        <w:rPr>
          <w:spacing w:val="1"/>
        </w:rPr>
        <w:t xml:space="preserve"> </w:t>
      </w:r>
      <w:r>
        <w:t>the</w:t>
      </w:r>
      <w:r>
        <w:rPr>
          <w:spacing w:val="1"/>
        </w:rPr>
        <w:t xml:space="preserve"> </w:t>
      </w:r>
      <w:r>
        <w:t>values</w:t>
      </w:r>
      <w:r>
        <w:rPr>
          <w:spacing w:val="1"/>
        </w:rPr>
        <w:t xml:space="preserve"> </w:t>
      </w:r>
      <w:r>
        <w:t>of</w:t>
      </w:r>
      <w:r>
        <w:rPr>
          <w:spacing w:val="1"/>
        </w:rPr>
        <w:t xml:space="preserve"> </w:t>
      </w:r>
      <w:r>
        <w:t>the</w:t>
      </w:r>
      <w:r>
        <w:rPr>
          <w:spacing w:val="1"/>
        </w:rPr>
        <w:t xml:space="preserve"> </w:t>
      </w:r>
      <w:r>
        <w:t>image</w:t>
      </w:r>
      <w:r>
        <w:rPr>
          <w:spacing w:val="1"/>
        </w:rPr>
        <w:t xml:space="preserve"> </w:t>
      </w:r>
      <w:r>
        <w:t>gray</w:t>
      </w:r>
      <w:r>
        <w:rPr>
          <w:spacing w:val="60"/>
        </w:rPr>
        <w:t xml:space="preserve"> </w:t>
      </w:r>
      <w:r>
        <w:t>levels</w:t>
      </w:r>
      <w:r>
        <w:rPr>
          <w:spacing w:val="1"/>
        </w:rPr>
        <w:t xml:space="preserve"> </w:t>
      </w:r>
      <w:r>
        <w:t>corresponding</w:t>
      </w:r>
      <w:r>
        <w:rPr>
          <w:spacing w:val="-4"/>
        </w:rPr>
        <w:t xml:space="preserve"> </w:t>
      </w:r>
      <w:r>
        <w:t>to those</w:t>
      </w:r>
      <w:r>
        <w:rPr>
          <w:spacing w:val="-1"/>
        </w:rPr>
        <w:t xml:space="preserve"> </w:t>
      </w:r>
      <w:r>
        <w:t>coefficients,</w:t>
      </w:r>
      <w:r>
        <w:rPr>
          <w:spacing w:val="-1"/>
        </w:rPr>
        <w:t xml:space="preserve"> </w:t>
      </w:r>
      <w:r>
        <w:t>and mn is</w:t>
      </w:r>
      <w:r>
        <w:rPr>
          <w:spacing w:val="-1"/>
        </w:rPr>
        <w:t xml:space="preserve"> </w:t>
      </w:r>
      <w:r>
        <w:t>the</w:t>
      </w:r>
      <w:r>
        <w:rPr>
          <w:spacing w:val="1"/>
        </w:rPr>
        <w:t xml:space="preserve"> </w:t>
      </w:r>
      <w:r>
        <w:t>total number</w:t>
      </w:r>
      <w:r>
        <w:rPr>
          <w:spacing w:val="-1"/>
        </w:rPr>
        <w:t xml:space="preserve"> </w:t>
      </w:r>
      <w:r>
        <w:t>of</w:t>
      </w:r>
      <w:r>
        <w:rPr>
          <w:spacing w:val="-2"/>
        </w:rPr>
        <w:t xml:space="preserve"> </w:t>
      </w:r>
      <w:r>
        <w:t>coefficients</w:t>
      </w:r>
      <w:r>
        <w:rPr>
          <w:spacing w:val="5"/>
        </w:rPr>
        <w:t xml:space="preserve"> </w:t>
      </w:r>
      <w:r>
        <w:t>in</w:t>
      </w:r>
      <w:r>
        <w:rPr>
          <w:spacing w:val="-1"/>
        </w:rPr>
        <w:t xml:space="preserve"> </w:t>
      </w:r>
      <w:r>
        <w:t>the</w:t>
      </w:r>
      <w:r>
        <w:rPr>
          <w:spacing w:val="-1"/>
        </w:rPr>
        <w:t xml:space="preserve"> </w:t>
      </w:r>
      <w:r>
        <w:t>mask.</w:t>
      </w:r>
    </w:p>
    <w:p>
      <w:pPr>
        <w:pStyle w:val="6"/>
        <w:spacing w:before="4"/>
        <w:rPr>
          <w:sz w:val="36"/>
        </w:rPr>
      </w:pP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Spatial Filtering</w:t>
      </w:r>
      <w:r>
        <w:rPr>
          <w:rFonts w:hint="default" w:ascii="Times New Roman" w:hAnsi="Times New Roman" w:eastAsia="Times New Roman" w:cs="Times New Roman"/>
          <w:kern w:val="0"/>
          <w:sz w:val="28"/>
          <w:szCs w:val="28"/>
          <w:lang w:val="en-US" w:eastAsia="zh-CN" w:bidi="ar"/>
        </w:rPr>
        <w:t xml:space="preserve"> technique is used directly on pixels of an image. Mask is usually considered to be added in size so that it has specific center pixel. This mask is moved on the image such that the center of the mask traverses all image pixels.</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Classification on the basis of linearity:</w:t>
      </w:r>
      <w:r>
        <w:rPr>
          <w:rFonts w:hint="default" w:ascii="Times New Roman" w:hAnsi="Times New Roman" w:eastAsia="Times New Roman" w:cs="Times New Roman"/>
          <w:kern w:val="0"/>
          <w:sz w:val="28"/>
          <w:szCs w:val="28"/>
          <w:lang w:val="en-US" w:eastAsia="zh-CN" w:bidi="ar"/>
        </w:rPr>
        <w:br w:type="textWrapping"/>
      </w:r>
      <w:r>
        <w:rPr>
          <w:rFonts w:hint="default" w:ascii="Times New Roman" w:hAnsi="Times New Roman" w:eastAsia="Times New Roman" w:cs="Times New Roman"/>
          <w:kern w:val="0"/>
          <w:sz w:val="28"/>
          <w:szCs w:val="28"/>
          <w:lang w:val="en-US" w:eastAsia="zh-CN" w:bidi="ar"/>
        </w:rPr>
        <w:t>There are two types:</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b/>
          <w:bCs/>
          <w:kern w:val="0"/>
          <w:sz w:val="28"/>
          <w:szCs w:val="28"/>
          <w:lang w:val="en-US" w:eastAsia="zh-CN" w:bidi="ar"/>
        </w:rPr>
        <w:t>1.</w:t>
      </w:r>
      <w:r>
        <w:rPr>
          <w:rFonts w:hint="default" w:ascii="Courier New" w:hAnsi="Courier New" w:eastAsia="Times New Roman" w:cs="Courier New"/>
          <w:kern w:val="0"/>
          <w:sz w:val="28"/>
          <w:szCs w:val="28"/>
          <w:lang w:val="en-US" w:eastAsia="zh-CN" w:bidi="ar"/>
        </w:rPr>
        <w:t xml:space="preserve"> Linear Spatial Filter</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b/>
          <w:bCs/>
          <w:kern w:val="0"/>
          <w:sz w:val="28"/>
          <w:szCs w:val="28"/>
          <w:lang w:val="en-US" w:eastAsia="zh-CN" w:bidi="ar"/>
        </w:rPr>
        <w:t>2.</w:t>
      </w:r>
      <w:r>
        <w:rPr>
          <w:rFonts w:hint="default" w:ascii="Courier New" w:hAnsi="Courier New" w:eastAsia="Times New Roman" w:cs="Courier New"/>
          <w:kern w:val="0"/>
          <w:sz w:val="28"/>
          <w:szCs w:val="28"/>
          <w:lang w:val="en-US" w:eastAsia="zh-CN" w:bidi="ar"/>
        </w:rPr>
        <w:t xml:space="preserve"> Non-linear Spatial Filter </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General Classification:</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Smoothing Spatial Filter:</w:t>
      </w:r>
      <w:r>
        <w:rPr>
          <w:rFonts w:hint="default" w:ascii="Times New Roman" w:hAnsi="Times New Roman" w:eastAsia="Times New Roman" w:cs="Times New Roman"/>
          <w:kern w:val="0"/>
          <w:sz w:val="28"/>
          <w:szCs w:val="28"/>
          <w:lang w:val="en-US" w:eastAsia="zh-CN" w:bidi="ar"/>
        </w:rPr>
        <w:t xml:space="preserve"> Smoothing filter is used for blurring and noise reduction in the image. Blurring is pre-processing steps for removal of small details and Noise Reduction is accomplished by blurring.</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Types of Smoothing Spatial Filter:</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b/>
          <w:bCs/>
          <w:kern w:val="0"/>
          <w:sz w:val="28"/>
          <w:szCs w:val="28"/>
          <w:lang w:val="en-US" w:eastAsia="zh-CN" w:bidi="ar"/>
        </w:rPr>
        <w:t>1.</w:t>
      </w:r>
      <w:r>
        <w:rPr>
          <w:rFonts w:hint="default" w:ascii="Courier New" w:hAnsi="Courier New" w:eastAsia="Times New Roman" w:cs="Courier New"/>
          <w:kern w:val="0"/>
          <w:sz w:val="28"/>
          <w:szCs w:val="28"/>
          <w:lang w:val="en-US" w:eastAsia="zh-CN" w:bidi="ar"/>
        </w:rPr>
        <w:t xml:space="preserve"> Linear Filter (Mean Filter)</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b/>
          <w:bCs/>
          <w:kern w:val="0"/>
          <w:sz w:val="28"/>
          <w:szCs w:val="28"/>
          <w:lang w:val="en-US" w:eastAsia="zh-CN" w:bidi="ar"/>
        </w:rPr>
        <w:t>2.</w:t>
      </w:r>
      <w:r>
        <w:rPr>
          <w:rFonts w:hint="default" w:ascii="Courier New" w:hAnsi="Courier New" w:eastAsia="Times New Roman" w:cs="Courier New"/>
          <w:kern w:val="0"/>
          <w:sz w:val="28"/>
          <w:szCs w:val="28"/>
          <w:lang w:val="en-US" w:eastAsia="zh-CN" w:bidi="ar"/>
        </w:rPr>
        <w:t xml:space="preserve"> Order Statistics (Non-linear) filter </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eastAsia="zh-CN" w:bidi="ar"/>
        </w:rPr>
        <w:t>These are explained as following below.</w:t>
      </w:r>
    </w:p>
    <w:p>
      <w:pPr>
        <w:keepNext w:val="0"/>
        <w:keepLines w:val="0"/>
        <w:widowControl/>
        <w:numPr>
          <w:ilvl w:val="0"/>
          <w:numId w:val="4"/>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Mean Filter:</w:t>
      </w:r>
      <w:r>
        <w:rPr>
          <w:rFonts w:hint="default" w:ascii="Times New Roman" w:hAnsi="Times New Roman" w:eastAsia="Times New Roman" w:cs="Times New Roman"/>
          <w:kern w:val="0"/>
          <w:sz w:val="28"/>
          <w:szCs w:val="28"/>
          <w:lang w:val="en-US" w:eastAsia="zh-CN" w:bidi="ar"/>
        </w:rPr>
        <w:br w:type="textWrapping"/>
      </w:r>
      <w:r>
        <w:rPr>
          <w:rFonts w:hint="default" w:ascii="Times New Roman" w:hAnsi="Times New Roman" w:eastAsia="Times New Roman" w:cs="Times New Roman"/>
          <w:kern w:val="0"/>
          <w:sz w:val="28"/>
          <w:szCs w:val="28"/>
          <w:lang w:val="en-US" w:eastAsia="zh-CN" w:bidi="ar"/>
        </w:rPr>
        <w:t>Linear spatial filter is simply the average of the pixels contained in the neighborhood of the filter mask. The idea is replacing the value of every pixel in an image by the average of the grey levels in the neighborhood define by the filter mask.</w:t>
      </w:r>
    </w:p>
    <w:p>
      <w:pPr>
        <w:keepNext w:val="0"/>
        <w:keepLines w:val="0"/>
        <w:widowControl/>
        <w:suppressLineNumbers w:val="0"/>
        <w:spacing w:before="0" w:beforeAutospacing="1" w:after="0" w:afterAutospacing="1" w:line="240" w:lineRule="auto"/>
        <w:ind w:left="72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Types of Mean filter:</w:t>
      </w:r>
    </w:p>
    <w:p>
      <w:pPr>
        <w:keepNext w:val="0"/>
        <w:keepLines w:val="0"/>
        <w:widowControl/>
        <w:numPr>
          <w:ilvl w:val="1"/>
          <w:numId w:val="4"/>
        </w:numPr>
        <w:suppressLineNumbers w:val="0"/>
        <w:spacing w:before="0" w:beforeAutospacing="1" w:after="0" w:afterAutospacing="1" w:line="240" w:lineRule="auto"/>
        <w:ind w:left="144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(i) Averaging filter:</w:t>
      </w:r>
      <w:r>
        <w:rPr>
          <w:rFonts w:hint="default" w:ascii="Times New Roman" w:hAnsi="Times New Roman" w:eastAsia="Times New Roman" w:cs="Times New Roman"/>
          <w:kern w:val="0"/>
          <w:sz w:val="28"/>
          <w:szCs w:val="28"/>
          <w:lang w:val="en-US" w:eastAsia="zh-CN" w:bidi="ar"/>
        </w:rPr>
        <w:t xml:space="preserve"> It is used in reduction of the detail in image. All coefficients are equal.</w:t>
      </w:r>
    </w:p>
    <w:p>
      <w:pPr>
        <w:keepNext w:val="0"/>
        <w:keepLines w:val="0"/>
        <w:widowControl/>
        <w:numPr>
          <w:ilvl w:val="1"/>
          <w:numId w:val="4"/>
        </w:numPr>
        <w:suppressLineNumbers w:val="0"/>
        <w:spacing w:before="0" w:beforeAutospacing="1" w:after="0" w:afterAutospacing="1" w:line="240" w:lineRule="auto"/>
        <w:ind w:left="144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(ii) Weighted averaging filter:</w:t>
      </w:r>
      <w:r>
        <w:rPr>
          <w:rFonts w:hint="default" w:ascii="Times New Roman" w:hAnsi="Times New Roman" w:eastAsia="Times New Roman" w:cs="Times New Roman"/>
          <w:kern w:val="0"/>
          <w:sz w:val="28"/>
          <w:szCs w:val="28"/>
          <w:lang w:val="en-US" w:eastAsia="zh-CN" w:bidi="ar"/>
        </w:rPr>
        <w:t xml:space="preserve"> In this, pixels are multiplied by different coefficients. Center pixel is multiplied by a higher value than average filter.</w:t>
      </w:r>
    </w:p>
    <w:p>
      <w:pPr>
        <w:pStyle w:val="6"/>
        <w:spacing w:before="179" w:line="360" w:lineRule="auto"/>
        <w:ind w:left="100" w:right="335"/>
        <w:jc w:val="both"/>
      </w:pPr>
    </w:p>
    <w:p>
      <w:pPr>
        <w:pStyle w:val="6"/>
        <w:spacing w:before="179" w:line="360" w:lineRule="auto"/>
        <w:ind w:left="100" w:right="335"/>
        <w:jc w:val="both"/>
      </w:pPr>
      <w:r>
        <w:t>This is the average of the gray levels of the pixels in the 3*3 neighborhood defined by the mask.</w:t>
      </w:r>
      <w:r>
        <w:rPr>
          <w:spacing w:val="1"/>
        </w:rPr>
        <w:t xml:space="preserve"> </w:t>
      </w:r>
      <w:r>
        <w:t>Note that, instead of being 1_9, the coefficients of the filter are all 1’s. An m*n mask would have</w:t>
      </w:r>
      <w:r>
        <w:rPr>
          <w:spacing w:val="-57"/>
        </w:rPr>
        <w:t xml:space="preserve"> </w:t>
      </w:r>
      <w:r>
        <w:t>a normalizing constant equal to 1_mn. A spatial averaging filter in which all coefficients are</w:t>
      </w:r>
      <w:r>
        <w:rPr>
          <w:spacing w:val="1"/>
        </w:rPr>
        <w:t xml:space="preserve"> </w:t>
      </w:r>
      <w:r>
        <w:t>equal</w:t>
      </w:r>
      <w:r>
        <w:rPr>
          <w:spacing w:val="-1"/>
        </w:rPr>
        <w:t xml:space="preserve"> </w:t>
      </w:r>
      <w:r>
        <w:t>is sometimes called</w:t>
      </w:r>
      <w:r>
        <w:rPr>
          <w:spacing w:val="1"/>
        </w:rPr>
        <w:t xml:space="preserve"> </w:t>
      </w:r>
      <w:r>
        <w:t>a</w:t>
      </w:r>
      <w:r>
        <w:rPr>
          <w:spacing w:val="-1"/>
        </w:rPr>
        <w:t xml:space="preserve"> </w:t>
      </w:r>
      <w:r>
        <w:t>box</w:t>
      </w:r>
      <w:r>
        <w:rPr>
          <w:spacing w:val="2"/>
        </w:rPr>
        <w:t xml:space="preserve"> </w:t>
      </w:r>
      <w:r>
        <w:t>filter.</w:t>
      </w:r>
    </w:p>
    <w:p>
      <w:pPr>
        <w:pStyle w:val="6"/>
        <w:spacing w:before="5"/>
        <w:rPr>
          <w:sz w:val="14"/>
        </w:rPr>
      </w:pPr>
      <w:r>
        <w:drawing>
          <wp:anchor distT="0" distB="0" distL="0" distR="0" simplePos="0" relativeHeight="251660288" behindDoc="0" locked="0" layoutInCell="1" allowOverlap="1">
            <wp:simplePos x="0" y="0"/>
            <wp:positionH relativeFrom="page">
              <wp:posOffset>2487295</wp:posOffset>
            </wp:positionH>
            <wp:positionV relativeFrom="paragraph">
              <wp:posOffset>130175</wp:posOffset>
            </wp:positionV>
            <wp:extent cx="2820035" cy="1162685"/>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36" cstate="print"/>
                    <a:stretch>
                      <a:fillRect/>
                    </a:stretch>
                  </pic:blipFill>
                  <pic:spPr>
                    <a:xfrm>
                      <a:off x="0" y="0"/>
                      <a:ext cx="2820078" cy="1163002"/>
                    </a:xfrm>
                    <a:prstGeom prst="rect">
                      <a:avLst/>
                    </a:prstGeom>
                  </pic:spPr>
                </pic:pic>
              </a:graphicData>
            </a:graphic>
          </wp:anchor>
        </w:drawing>
      </w:r>
    </w:p>
    <w:p>
      <w:pPr>
        <w:spacing w:before="178"/>
        <w:ind w:left="2258" w:right="334" w:hanging="2134"/>
        <w:jc w:val="left"/>
        <w:rPr>
          <w:b/>
          <w:sz w:val="18"/>
        </w:rPr>
      </w:pPr>
      <w:r>
        <w:rPr>
          <w:b/>
          <w:sz w:val="18"/>
        </w:rPr>
        <w:t>Figure</w:t>
      </w:r>
      <w:r>
        <w:rPr>
          <w:b/>
          <w:spacing w:val="-2"/>
          <w:sz w:val="18"/>
        </w:rPr>
        <w:t xml:space="preserve"> </w:t>
      </w:r>
      <w:r>
        <w:rPr>
          <w:b/>
          <w:sz w:val="18"/>
        </w:rPr>
        <w:t>9</w:t>
      </w:r>
      <w:r>
        <w:rPr>
          <w:b/>
          <w:spacing w:val="-1"/>
          <w:sz w:val="18"/>
        </w:rPr>
        <w:t xml:space="preserve"> </w:t>
      </w:r>
      <w:r>
        <w:rPr>
          <w:b/>
          <w:sz w:val="18"/>
        </w:rPr>
        <w:t>Two</w:t>
      </w:r>
      <w:r>
        <w:rPr>
          <w:b/>
          <w:spacing w:val="-6"/>
          <w:sz w:val="18"/>
        </w:rPr>
        <w:t xml:space="preserve"> </w:t>
      </w:r>
      <w:r>
        <w:rPr>
          <w:b/>
          <w:sz w:val="18"/>
        </w:rPr>
        <w:t>3*3</w:t>
      </w:r>
      <w:r>
        <w:rPr>
          <w:b/>
          <w:spacing w:val="-1"/>
          <w:sz w:val="18"/>
        </w:rPr>
        <w:t xml:space="preserve"> </w:t>
      </w:r>
      <w:r>
        <w:rPr>
          <w:b/>
          <w:sz w:val="18"/>
        </w:rPr>
        <w:t>smoothing</w:t>
      </w:r>
      <w:r>
        <w:rPr>
          <w:b/>
          <w:spacing w:val="-1"/>
          <w:sz w:val="18"/>
        </w:rPr>
        <w:t xml:space="preserve"> </w:t>
      </w:r>
      <w:r>
        <w:rPr>
          <w:b/>
          <w:sz w:val="18"/>
        </w:rPr>
        <w:t>(averaging)</w:t>
      </w:r>
      <w:r>
        <w:rPr>
          <w:b/>
          <w:spacing w:val="-2"/>
          <w:sz w:val="18"/>
        </w:rPr>
        <w:t xml:space="preserve"> </w:t>
      </w:r>
      <w:r>
        <w:rPr>
          <w:b/>
          <w:sz w:val="18"/>
        </w:rPr>
        <w:t>filter masks.</w:t>
      </w:r>
      <w:r>
        <w:rPr>
          <w:b/>
          <w:spacing w:val="-2"/>
          <w:sz w:val="18"/>
        </w:rPr>
        <w:t xml:space="preserve"> </w:t>
      </w:r>
      <w:r>
        <w:rPr>
          <w:b/>
          <w:sz w:val="18"/>
        </w:rPr>
        <w:t>The constant multiplier</w:t>
      </w:r>
      <w:r>
        <w:rPr>
          <w:b/>
          <w:spacing w:val="-3"/>
          <w:sz w:val="18"/>
        </w:rPr>
        <w:t xml:space="preserve"> </w:t>
      </w:r>
      <w:r>
        <w:rPr>
          <w:b/>
          <w:sz w:val="18"/>
        </w:rPr>
        <w:t>in</w:t>
      </w:r>
      <w:r>
        <w:rPr>
          <w:b/>
          <w:spacing w:val="-3"/>
          <w:sz w:val="18"/>
        </w:rPr>
        <w:t xml:space="preserve"> </w:t>
      </w:r>
      <w:r>
        <w:rPr>
          <w:b/>
          <w:sz w:val="18"/>
        </w:rPr>
        <w:t>front of</w:t>
      </w:r>
      <w:r>
        <w:rPr>
          <w:b/>
          <w:spacing w:val="-1"/>
          <w:sz w:val="18"/>
        </w:rPr>
        <w:t xml:space="preserve"> </w:t>
      </w:r>
      <w:r>
        <w:rPr>
          <w:b/>
          <w:sz w:val="18"/>
        </w:rPr>
        <w:t>each</w:t>
      </w:r>
      <w:r>
        <w:rPr>
          <w:b/>
          <w:spacing w:val="-1"/>
          <w:sz w:val="18"/>
        </w:rPr>
        <w:t xml:space="preserve"> </w:t>
      </w:r>
      <w:r>
        <w:rPr>
          <w:b/>
          <w:sz w:val="18"/>
        </w:rPr>
        <w:t>mask</w:t>
      </w:r>
      <w:r>
        <w:rPr>
          <w:b/>
          <w:spacing w:val="-4"/>
          <w:sz w:val="18"/>
        </w:rPr>
        <w:t xml:space="preserve"> </w:t>
      </w:r>
      <w:r>
        <w:rPr>
          <w:b/>
          <w:sz w:val="18"/>
        </w:rPr>
        <w:t>is</w:t>
      </w:r>
      <w:r>
        <w:rPr>
          <w:b/>
          <w:spacing w:val="-2"/>
          <w:sz w:val="18"/>
        </w:rPr>
        <w:t xml:space="preserve"> </w:t>
      </w:r>
      <w:r>
        <w:rPr>
          <w:b/>
          <w:sz w:val="18"/>
        </w:rPr>
        <w:t>equal</w:t>
      </w:r>
      <w:r>
        <w:rPr>
          <w:b/>
          <w:spacing w:val="-2"/>
          <w:sz w:val="18"/>
        </w:rPr>
        <w:t xml:space="preserve"> </w:t>
      </w:r>
      <w:r>
        <w:rPr>
          <w:b/>
          <w:sz w:val="18"/>
        </w:rPr>
        <w:t>to</w:t>
      </w:r>
      <w:r>
        <w:rPr>
          <w:b/>
          <w:spacing w:val="-3"/>
          <w:sz w:val="18"/>
        </w:rPr>
        <w:t xml:space="preserve"> </w:t>
      </w:r>
      <w:r>
        <w:rPr>
          <w:b/>
          <w:sz w:val="18"/>
        </w:rPr>
        <w:t>the</w:t>
      </w:r>
      <w:r>
        <w:rPr>
          <w:b/>
          <w:spacing w:val="-3"/>
          <w:sz w:val="18"/>
        </w:rPr>
        <w:t xml:space="preserve"> </w:t>
      </w:r>
      <w:r>
        <w:rPr>
          <w:b/>
          <w:sz w:val="18"/>
        </w:rPr>
        <w:t>sum</w:t>
      </w:r>
      <w:r>
        <w:rPr>
          <w:b/>
          <w:spacing w:val="-6"/>
          <w:sz w:val="18"/>
        </w:rPr>
        <w:t xml:space="preserve"> </w:t>
      </w:r>
      <w:r>
        <w:rPr>
          <w:b/>
          <w:sz w:val="18"/>
        </w:rPr>
        <w:t>of</w:t>
      </w:r>
      <w:r>
        <w:rPr>
          <w:b/>
          <w:spacing w:val="-42"/>
          <w:sz w:val="18"/>
        </w:rPr>
        <w:t xml:space="preserve"> </w:t>
      </w:r>
      <w:r>
        <w:rPr>
          <w:b/>
          <w:sz w:val="18"/>
        </w:rPr>
        <w:t>the</w:t>
      </w:r>
      <w:r>
        <w:rPr>
          <w:b/>
          <w:spacing w:val="-2"/>
          <w:sz w:val="18"/>
        </w:rPr>
        <w:t xml:space="preserve"> </w:t>
      </w:r>
      <w:r>
        <w:rPr>
          <w:b/>
          <w:sz w:val="18"/>
        </w:rPr>
        <w:t>values of its coefficients,</w:t>
      </w:r>
      <w:r>
        <w:rPr>
          <w:b/>
          <w:spacing w:val="-1"/>
          <w:sz w:val="18"/>
        </w:rPr>
        <w:t xml:space="preserve"> </w:t>
      </w:r>
      <w:r>
        <w:rPr>
          <w:b/>
          <w:sz w:val="18"/>
        </w:rPr>
        <w:t>as is required</w:t>
      </w:r>
      <w:r>
        <w:rPr>
          <w:b/>
          <w:spacing w:val="-2"/>
          <w:sz w:val="18"/>
        </w:rPr>
        <w:t xml:space="preserve"> </w:t>
      </w:r>
      <w:r>
        <w:rPr>
          <w:b/>
          <w:sz w:val="18"/>
        </w:rPr>
        <w:t>to</w:t>
      </w:r>
      <w:r>
        <w:rPr>
          <w:b/>
          <w:spacing w:val="-2"/>
          <w:sz w:val="18"/>
        </w:rPr>
        <w:t xml:space="preserve"> </w:t>
      </w:r>
      <w:r>
        <w:rPr>
          <w:b/>
          <w:sz w:val="18"/>
        </w:rPr>
        <w:t>compute</w:t>
      </w:r>
      <w:r>
        <w:rPr>
          <w:b/>
          <w:spacing w:val="-1"/>
          <w:sz w:val="18"/>
        </w:rPr>
        <w:t xml:space="preserve"> </w:t>
      </w:r>
      <w:r>
        <w:rPr>
          <w:b/>
          <w:sz w:val="18"/>
        </w:rPr>
        <w:t>an</w:t>
      </w:r>
      <w:r>
        <w:rPr>
          <w:b/>
          <w:spacing w:val="-2"/>
          <w:sz w:val="18"/>
        </w:rPr>
        <w:t xml:space="preserve"> </w:t>
      </w:r>
      <w:r>
        <w:rPr>
          <w:b/>
          <w:sz w:val="18"/>
        </w:rPr>
        <w:t>average.</w:t>
      </w:r>
    </w:p>
    <w:p>
      <w:pPr>
        <w:pStyle w:val="6"/>
        <w:spacing w:before="10"/>
        <w:rPr>
          <w:b/>
          <w:sz w:val="16"/>
        </w:rPr>
      </w:pPr>
    </w:p>
    <w:p>
      <w:pPr>
        <w:pStyle w:val="6"/>
        <w:spacing w:before="1" w:line="360" w:lineRule="auto"/>
        <w:ind w:left="100" w:right="336" w:firstLine="719"/>
        <w:jc w:val="both"/>
      </w:pPr>
      <w:r>
        <w:t>The second mask shown in Fig. 9 is a little more interesting. This mask yields a so-called</w:t>
      </w:r>
      <w:r>
        <w:rPr>
          <w:spacing w:val="1"/>
        </w:rPr>
        <w:t xml:space="preserve"> </w:t>
      </w:r>
      <w:r>
        <w:rPr>
          <w:i/>
        </w:rPr>
        <w:t>weighted</w:t>
      </w:r>
      <w:r>
        <w:rPr>
          <w:i/>
          <w:spacing w:val="1"/>
        </w:rPr>
        <w:t xml:space="preserve"> </w:t>
      </w:r>
      <w:r>
        <w:rPr>
          <w:i/>
        </w:rPr>
        <w:t>average</w:t>
      </w:r>
      <w:r>
        <w:t>,</w:t>
      </w:r>
      <w:r>
        <w:rPr>
          <w:spacing w:val="1"/>
        </w:rPr>
        <w:t xml:space="preserve"> </w:t>
      </w:r>
      <w:r>
        <w:t>terminology</w:t>
      </w:r>
      <w:r>
        <w:rPr>
          <w:spacing w:val="1"/>
        </w:rPr>
        <w:t xml:space="preserve"> </w:t>
      </w:r>
      <w:r>
        <w:t>used</w:t>
      </w:r>
      <w:r>
        <w:rPr>
          <w:spacing w:val="1"/>
        </w:rPr>
        <w:t xml:space="preserve"> </w:t>
      </w:r>
      <w:r>
        <w:t>to</w:t>
      </w:r>
      <w:r>
        <w:rPr>
          <w:spacing w:val="1"/>
        </w:rPr>
        <w:t xml:space="preserve"> </w:t>
      </w:r>
      <w:r>
        <w:t>indicate</w:t>
      </w:r>
      <w:r>
        <w:rPr>
          <w:spacing w:val="1"/>
        </w:rPr>
        <w:t xml:space="preserve"> </w:t>
      </w:r>
      <w:r>
        <w:t>that</w:t>
      </w:r>
      <w:r>
        <w:rPr>
          <w:spacing w:val="1"/>
        </w:rPr>
        <w:t xml:space="preserve"> </w:t>
      </w:r>
      <w:r>
        <w:t>pixels</w:t>
      </w:r>
      <w:r>
        <w:rPr>
          <w:spacing w:val="1"/>
        </w:rPr>
        <w:t xml:space="preserve"> </w:t>
      </w:r>
      <w:r>
        <w:t>are</w:t>
      </w:r>
      <w:r>
        <w:rPr>
          <w:spacing w:val="1"/>
        </w:rPr>
        <w:t xml:space="preserve"> </w:t>
      </w:r>
      <w:r>
        <w:t>multiplied</w:t>
      </w:r>
      <w:r>
        <w:rPr>
          <w:spacing w:val="1"/>
        </w:rPr>
        <w:t xml:space="preserve"> </w:t>
      </w:r>
      <w:r>
        <w:t>by</w:t>
      </w:r>
      <w:r>
        <w:rPr>
          <w:spacing w:val="1"/>
        </w:rPr>
        <w:t xml:space="preserve"> </w:t>
      </w:r>
      <w:r>
        <w:t>different</w:t>
      </w:r>
      <w:r>
        <w:rPr>
          <w:spacing w:val="1"/>
        </w:rPr>
        <w:t xml:space="preserve"> </w:t>
      </w:r>
      <w:r>
        <w:t>coefficients, thus</w:t>
      </w:r>
      <w:r>
        <w:rPr>
          <w:spacing w:val="1"/>
        </w:rPr>
        <w:t xml:space="preserve"> </w:t>
      </w:r>
      <w:r>
        <w:t>giving</w:t>
      </w:r>
      <w:r>
        <w:rPr>
          <w:spacing w:val="1"/>
        </w:rPr>
        <w:t xml:space="preserve"> </w:t>
      </w:r>
      <w:r>
        <w:t>more</w:t>
      </w:r>
      <w:r>
        <w:rPr>
          <w:spacing w:val="-1"/>
        </w:rPr>
        <w:t xml:space="preserve"> </w:t>
      </w:r>
      <w:r>
        <w:t>importance</w:t>
      </w:r>
      <w:r>
        <w:rPr>
          <w:spacing w:val="2"/>
        </w:rPr>
        <w:t xml:space="preserve"> </w:t>
      </w:r>
      <w:r>
        <w:t>(weight) to</w:t>
      </w:r>
      <w:r>
        <w:rPr>
          <w:spacing w:val="5"/>
        </w:rPr>
        <w:t xml:space="preserve"> </w:t>
      </w:r>
      <w:r>
        <w:t>some pixels at</w:t>
      </w:r>
      <w:r>
        <w:rPr>
          <w:spacing w:val="1"/>
        </w:rPr>
        <w:t xml:space="preserve"> </w:t>
      </w:r>
      <w:r>
        <w:t>the expense of others.</w:t>
      </w:r>
      <w:r>
        <w:rPr>
          <w:spacing w:val="6"/>
        </w:rPr>
        <w:t xml:space="preserve"> </w:t>
      </w:r>
      <w:r>
        <w:t>In</w:t>
      </w:r>
      <w:r>
        <w:rPr>
          <w:spacing w:val="1"/>
        </w:rPr>
        <w:t xml:space="preserve"> </w:t>
      </w:r>
      <w:r>
        <w:t>the</w:t>
      </w:r>
    </w:p>
    <w:p>
      <w:pPr>
        <w:pStyle w:val="6"/>
        <w:spacing w:before="1"/>
        <w:rPr>
          <w:sz w:val="15"/>
        </w:rPr>
      </w:pPr>
    </w:p>
    <w:p>
      <w:pPr>
        <w:pStyle w:val="6"/>
        <w:spacing w:before="90" w:line="360" w:lineRule="auto"/>
        <w:ind w:left="100" w:right="337"/>
        <w:jc w:val="both"/>
      </w:pPr>
      <w:r>
        <w:t>mask shown in Fig. 9(b) the pixel at the center of the mask is multiplied by a higher value than</w:t>
      </w:r>
      <w:r>
        <w:rPr>
          <w:spacing w:val="1"/>
        </w:rPr>
        <w:t xml:space="preserve"> </w:t>
      </w:r>
      <w:r>
        <w:t>any other, thus giving this pixel more importance in the calculation of the average. The other</w:t>
      </w:r>
      <w:r>
        <w:rPr>
          <w:spacing w:val="1"/>
        </w:rPr>
        <w:t xml:space="preserve"> </w:t>
      </w:r>
      <w:r>
        <w:t>pixels</w:t>
      </w:r>
      <w:r>
        <w:rPr>
          <w:spacing w:val="-1"/>
        </w:rPr>
        <w:t xml:space="preserve"> </w:t>
      </w:r>
      <w:r>
        <w:t>are</w:t>
      </w:r>
      <w:r>
        <w:rPr>
          <w:spacing w:val="-2"/>
        </w:rPr>
        <w:t xml:space="preserve"> </w:t>
      </w:r>
      <w:r>
        <w:t>inversely</w:t>
      </w:r>
      <w:r>
        <w:rPr>
          <w:spacing w:val="-5"/>
        </w:rPr>
        <w:t xml:space="preserve"> </w:t>
      </w:r>
      <w:r>
        <w:t>weighted as a</w:t>
      </w:r>
      <w:r>
        <w:rPr>
          <w:spacing w:val="-1"/>
        </w:rPr>
        <w:t xml:space="preserve"> </w:t>
      </w:r>
      <w:r>
        <w:t>function of</w:t>
      </w:r>
      <w:r>
        <w:rPr>
          <w:spacing w:val="-1"/>
        </w:rPr>
        <w:t xml:space="preserve"> </w:t>
      </w:r>
      <w:r>
        <w:t>their</w:t>
      </w:r>
      <w:r>
        <w:rPr>
          <w:spacing w:val="-1"/>
        </w:rPr>
        <w:t xml:space="preserve"> </w:t>
      </w:r>
      <w:r>
        <w:t>distance</w:t>
      </w:r>
      <w:r>
        <w:rPr>
          <w:spacing w:val="-2"/>
        </w:rPr>
        <w:t xml:space="preserve"> </w:t>
      </w:r>
      <w:r>
        <w:t>from the center</w:t>
      </w:r>
      <w:r>
        <w:rPr>
          <w:spacing w:val="1"/>
        </w:rPr>
        <w:t xml:space="preserve"> </w:t>
      </w:r>
      <w:r>
        <w:t>of the</w:t>
      </w:r>
      <w:r>
        <w:rPr>
          <w:spacing w:val="2"/>
        </w:rPr>
        <w:t xml:space="preserve"> </w:t>
      </w:r>
      <w:r>
        <w:t>mask.</w:t>
      </w:r>
    </w:p>
    <w:p>
      <w:pPr>
        <w:pStyle w:val="6"/>
        <w:spacing w:after="19" w:line="360" w:lineRule="auto"/>
        <w:ind w:left="100" w:right="342" w:firstLine="719"/>
        <w:jc w:val="both"/>
      </w:pPr>
      <w:r>
        <w:t>The general implementation for filtering an M*N image with a weighted averaging filter</w:t>
      </w:r>
      <w:r>
        <w:rPr>
          <w:spacing w:val="1"/>
        </w:rPr>
        <w:t xml:space="preserve"> </w:t>
      </w:r>
      <w:r>
        <w:t>of size</w:t>
      </w:r>
      <w:r>
        <w:rPr>
          <w:spacing w:val="-1"/>
        </w:rPr>
        <w:t xml:space="preserve"> </w:t>
      </w:r>
      <w:r>
        <w:t xml:space="preserve">m*n (m and </w:t>
      </w:r>
      <w:r>
        <w:rPr>
          <w:i/>
        </w:rPr>
        <w:t>n</w:t>
      </w:r>
      <w:r>
        <w:rPr>
          <w:i/>
          <w:spacing w:val="-1"/>
        </w:rPr>
        <w:t xml:space="preserve"> </w:t>
      </w:r>
      <w:r>
        <w:t>odd)</w:t>
      </w:r>
      <w:r>
        <w:rPr>
          <w:spacing w:val="-1"/>
        </w:rPr>
        <w:t xml:space="preserve"> </w:t>
      </w:r>
      <w:r>
        <w:t>is</w:t>
      </w:r>
      <w:r>
        <w:rPr>
          <w:spacing w:val="1"/>
        </w:rPr>
        <w:t xml:space="preserve"> </w:t>
      </w:r>
      <w:r>
        <w:t>given by</w:t>
      </w:r>
      <w:r>
        <w:rPr>
          <w:spacing w:val="-5"/>
        </w:rPr>
        <w:t xml:space="preserve"> </w:t>
      </w:r>
      <w:r>
        <w:t>the</w:t>
      </w:r>
      <w:r>
        <w:rPr>
          <w:spacing w:val="1"/>
        </w:rPr>
        <w:t xml:space="preserve"> </w:t>
      </w:r>
      <w:r>
        <w:t>expression</w:t>
      </w:r>
    </w:p>
    <w:p>
      <w:pPr>
        <w:pStyle w:val="6"/>
        <w:ind w:left="3633"/>
        <w:rPr>
          <w:sz w:val="20"/>
        </w:rPr>
      </w:pPr>
      <w:r>
        <w:rPr>
          <w:sz w:val="20"/>
        </w:rPr>
        <w:drawing>
          <wp:inline distT="0" distB="0" distL="0" distR="0">
            <wp:extent cx="1941195" cy="60960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37" cstate="print"/>
                    <a:stretch>
                      <a:fillRect/>
                    </a:stretch>
                  </pic:blipFill>
                  <pic:spPr>
                    <a:xfrm>
                      <a:off x="0" y="0"/>
                      <a:ext cx="1941275" cy="609600"/>
                    </a:xfrm>
                    <a:prstGeom prst="rect">
                      <a:avLst/>
                    </a:prstGeom>
                  </pic:spPr>
                </pic:pic>
              </a:graphicData>
            </a:graphic>
          </wp:inline>
        </w:drawing>
      </w:r>
    </w:p>
    <w:p>
      <w:pPr>
        <w:pStyle w:val="6"/>
        <w:spacing w:before="177"/>
        <w:ind w:left="820"/>
      </w:pPr>
      <w:r>
        <w:t>For</w:t>
      </w:r>
      <w:r>
        <w:rPr>
          <w:spacing w:val="-1"/>
        </w:rPr>
        <w:t xml:space="preserve"> </w:t>
      </w:r>
      <w:r>
        <w:t>x=0,</w:t>
      </w:r>
      <w:r>
        <w:rPr>
          <w:spacing w:val="-1"/>
        </w:rPr>
        <w:t xml:space="preserve"> </w:t>
      </w:r>
      <w:r>
        <w:t>1, 2,</w:t>
      </w:r>
      <w:r>
        <w:rPr>
          <w:spacing w:val="-1"/>
        </w:rPr>
        <w:t xml:space="preserve"> </w:t>
      </w:r>
      <w:r>
        <w:t>p ,</w:t>
      </w:r>
      <w:r>
        <w:rPr>
          <w:spacing w:val="-1"/>
        </w:rPr>
        <w:t xml:space="preserve"> </w:t>
      </w:r>
      <w:r>
        <w:t>M-1 and</w:t>
      </w:r>
      <w:r>
        <w:rPr>
          <w:spacing w:val="1"/>
        </w:rPr>
        <w:t xml:space="preserve"> </w:t>
      </w:r>
      <w:r>
        <w:t>y=0,</w:t>
      </w:r>
      <w:r>
        <w:rPr>
          <w:spacing w:val="-1"/>
        </w:rPr>
        <w:t xml:space="preserve"> </w:t>
      </w:r>
      <w:r>
        <w:t>1, 2,</w:t>
      </w:r>
      <w:r>
        <w:rPr>
          <w:spacing w:val="-1"/>
        </w:rPr>
        <w:t xml:space="preserve"> </w:t>
      </w:r>
      <w:r>
        <w:t>p ,</w:t>
      </w:r>
      <w:r>
        <w:rPr>
          <w:spacing w:val="1"/>
        </w:rPr>
        <w:t xml:space="preserve"> </w:t>
      </w:r>
      <w:r>
        <w:t>N-1.</w:t>
      </w:r>
    </w:p>
    <w:p>
      <w:pPr>
        <w:pStyle w:val="6"/>
        <w:spacing w:before="139"/>
        <w:ind w:left="100"/>
        <w:rPr>
          <w:color w:val="FF0000"/>
        </w:rPr>
      </w:pPr>
    </w:p>
    <w:p>
      <w:pPr>
        <w:keepNext w:val="0"/>
        <w:keepLines w:val="0"/>
        <w:widowControl/>
        <w:numPr>
          <w:ilvl w:val="0"/>
          <w:numId w:val="5"/>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Order Statistics Filter:</w:t>
      </w:r>
      <w:r>
        <w:rPr>
          <w:rFonts w:hint="default" w:ascii="Times New Roman" w:hAnsi="Times New Roman" w:eastAsia="Times New Roman" w:cs="Times New Roman"/>
          <w:kern w:val="0"/>
          <w:sz w:val="28"/>
          <w:szCs w:val="28"/>
          <w:lang w:val="en-US" w:eastAsia="zh-CN" w:bidi="ar"/>
        </w:rPr>
        <w:br w:type="textWrapping"/>
      </w:r>
      <w:r>
        <w:rPr>
          <w:rFonts w:hint="default" w:ascii="Times New Roman" w:hAnsi="Times New Roman" w:eastAsia="Times New Roman" w:cs="Times New Roman"/>
          <w:kern w:val="0"/>
          <w:sz w:val="28"/>
          <w:szCs w:val="28"/>
          <w:lang w:val="en-US" w:eastAsia="zh-CN" w:bidi="ar"/>
        </w:rPr>
        <w:t xml:space="preserve">It is based on the ordering the pixels contained in the image area encompassed by the filter. It replaces the value of the center pixel with the value determined by the ranking result. Edges are better preserved </w:t>
      </w:r>
    </w:p>
    <w:p>
      <w:pPr>
        <w:keepNext w:val="0"/>
        <w:keepLines w:val="0"/>
        <w:widowControl/>
        <w:numPr>
          <w:ilvl w:val="0"/>
          <w:numId w:val="6"/>
        </w:numPr>
        <w:suppressLineNumbers w:val="0"/>
        <w:spacing w:before="0" w:beforeAutospacing="1" w:after="0" w:afterAutospacing="1" w:line="240" w:lineRule="auto"/>
        <w:ind w:left="72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eastAsia="zh-CN" w:bidi="ar"/>
        </w:rPr>
        <w:t>in this filtering.</w:t>
      </w:r>
    </w:p>
    <w:p>
      <w:pPr>
        <w:keepNext w:val="0"/>
        <w:keepLines w:val="0"/>
        <w:widowControl/>
        <w:suppressLineNumbers w:val="0"/>
        <w:spacing w:before="0" w:beforeAutospacing="1" w:after="0" w:afterAutospacing="1" w:line="240" w:lineRule="auto"/>
        <w:ind w:left="72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Types of Order statistics filter:</w:t>
      </w:r>
    </w:p>
    <w:p>
      <w:pPr>
        <w:keepNext w:val="0"/>
        <w:keepLines w:val="0"/>
        <w:widowControl/>
        <w:numPr>
          <w:ilvl w:val="1"/>
          <w:numId w:val="6"/>
        </w:numPr>
        <w:suppressLineNumbers w:val="0"/>
        <w:spacing w:before="0" w:beforeAutospacing="1" w:after="0" w:afterAutospacing="1" w:line="240" w:lineRule="auto"/>
        <w:ind w:left="144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(i) Minimum filter:</w:t>
      </w:r>
      <w:r>
        <w:rPr>
          <w:rFonts w:hint="default" w:ascii="Times New Roman" w:hAnsi="Times New Roman" w:eastAsia="Times New Roman" w:cs="Times New Roman"/>
          <w:kern w:val="0"/>
          <w:sz w:val="28"/>
          <w:szCs w:val="28"/>
          <w:lang w:val="en-US" w:eastAsia="zh-CN" w:bidi="ar"/>
        </w:rPr>
        <w:t xml:space="preserve"> 0th percentile filter is the minimum filter. The value of the center is replaced by the smallest value in the window.</w:t>
      </w:r>
    </w:p>
    <w:p>
      <w:pPr>
        <w:keepNext w:val="0"/>
        <w:keepLines w:val="0"/>
        <w:widowControl/>
        <w:numPr>
          <w:ilvl w:val="1"/>
          <w:numId w:val="6"/>
        </w:numPr>
        <w:suppressLineNumbers w:val="0"/>
        <w:spacing w:before="0" w:beforeAutospacing="1" w:after="0" w:afterAutospacing="1" w:line="240" w:lineRule="auto"/>
        <w:ind w:left="144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(ii) Maximum filter:</w:t>
      </w:r>
      <w:r>
        <w:rPr>
          <w:rFonts w:hint="default" w:ascii="Times New Roman" w:hAnsi="Times New Roman" w:eastAsia="Times New Roman" w:cs="Times New Roman"/>
          <w:kern w:val="0"/>
          <w:sz w:val="28"/>
          <w:szCs w:val="28"/>
          <w:lang w:val="en-US" w:eastAsia="zh-CN" w:bidi="ar"/>
        </w:rPr>
        <w:t xml:space="preserve"> 100th percentile filter is the maximum filter. The value of the center is replaced by the largest value in the window.</w:t>
      </w:r>
    </w:p>
    <w:p>
      <w:pPr>
        <w:keepNext w:val="0"/>
        <w:keepLines w:val="0"/>
        <w:widowControl/>
        <w:numPr>
          <w:ilvl w:val="1"/>
          <w:numId w:val="6"/>
        </w:numPr>
        <w:suppressLineNumbers w:val="0"/>
        <w:spacing w:before="0" w:beforeAutospacing="1" w:after="0" w:afterAutospacing="1" w:line="240" w:lineRule="auto"/>
        <w:ind w:left="1440" w:right="0" w:hanging="36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(iii) Median filter:</w:t>
      </w:r>
      <w:r>
        <w:rPr>
          <w:rFonts w:hint="default" w:ascii="Times New Roman" w:hAnsi="Times New Roman" w:eastAsia="Times New Roman" w:cs="Times New Roman"/>
          <w:kern w:val="0"/>
          <w:sz w:val="28"/>
          <w:szCs w:val="28"/>
          <w:lang w:val="en-US" w:eastAsia="zh-CN" w:bidi="ar"/>
        </w:rPr>
        <w:t xml:space="preserve"> Each pixel in the image is considered. First neighboring pixels are sorted and original values of the pixel is replaced by the median of the list.</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eastAsia="zh-CN" w:bidi="ar"/>
        </w:rPr>
        <w:drawing>
          <wp:inline distT="0" distB="0" distL="114300" distR="114300">
            <wp:extent cx="5943600" cy="518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943600" cy="518160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b/>
          <w:bCs w:val="0"/>
          <w:kern w:val="0"/>
          <w:sz w:val="28"/>
          <w:szCs w:val="28"/>
          <w:lang w:val="en-US"/>
        </w:rPr>
      </w:pPr>
      <w:r>
        <w:rPr>
          <w:rFonts w:hint="default" w:ascii="Times New Roman" w:hAnsi="Times New Roman" w:eastAsia="Times New Roman" w:cs="Times New Roman"/>
          <w:b/>
          <w:bCs w:val="0"/>
          <w:kern w:val="0"/>
          <w:sz w:val="28"/>
          <w:szCs w:val="28"/>
          <w:lang w:val="en-US" w:eastAsia="zh-CN" w:bidi="ar"/>
        </w:rPr>
        <w:t>Examples:</w:t>
      </w:r>
    </w:p>
    <w:p>
      <w:pPr>
        <w:keepNext w:val="0"/>
        <w:keepLines w:val="0"/>
        <w:widowControl/>
        <w:suppressLineNumbers w:val="0"/>
        <w:shd w:val="clear" w:fill="FFFFFF"/>
        <w:spacing w:before="0" w:beforeAutospacing="0" w:after="200" w:afterAutospacing="0" w:line="360" w:lineRule="atLeast"/>
        <w:ind w:left="0" w:right="0"/>
        <w:jc w:val="left"/>
        <w:textAlignment w:val="baseline"/>
        <w:rPr>
          <w:rFonts w:hint="default" w:ascii="Arial" w:hAnsi="Arial" w:eastAsia="Times New Roman" w:cs="Arial"/>
          <w:color w:val="21242C"/>
          <w:kern w:val="0"/>
          <w:sz w:val="24"/>
          <w:szCs w:val="24"/>
          <w:shd w:val="clear" w:fill="FFFFFF"/>
          <w:vertAlign w:val="baseline"/>
          <w:lang w:val="en-US"/>
        </w:rPr>
      </w:pPr>
      <w:r>
        <w:rPr>
          <w:rFonts w:hint="default" w:ascii="Times New Roman" w:hAnsi="Times New Roman" w:eastAsia="Times New Roman" w:cs="Times New Roman"/>
          <w:b/>
          <w:bCs w:val="0"/>
          <w:kern w:val="0"/>
          <w:sz w:val="28"/>
          <w:szCs w:val="28"/>
          <w:shd w:val="clear" w:fill="FFFFFF"/>
          <w:vertAlign w:val="baseline"/>
          <w:lang w:val="en-US" w:eastAsia="zh-CN" w:bidi="ar"/>
        </w:rPr>
        <w:t>1)</w:t>
      </w:r>
      <w:r>
        <w:rPr>
          <w:rFonts w:hint="eastAsia" w:ascii="serif" w:hAnsi="serif" w:eastAsia="serif" w:cs="Arial"/>
          <w:color w:val="21242C"/>
          <w:kern w:val="2"/>
          <w:sz w:val="22"/>
          <w:szCs w:val="22"/>
          <w:bdr w:val="none" w:color="auto" w:sz="0" w:space="0"/>
          <w:shd w:val="clear" w:fill="FFFFFF"/>
          <w:vertAlign w:val="baseline"/>
          <w:lang w:val="en-US" w:eastAsia="zh-CN" w:bidi="ar"/>
        </w:rPr>
        <w:t xml:space="preserve"> </w:t>
      </w:r>
      <w:r>
        <w:rPr>
          <w:rFonts w:hint="default" w:ascii="serif" w:hAnsi="serif" w:eastAsia="Times New Roman" w:cs="Arial"/>
          <w:b/>
          <w:bCs/>
          <w:color w:val="21242C"/>
          <w:kern w:val="0"/>
          <w:sz w:val="24"/>
          <w:szCs w:val="24"/>
          <w:shd w:val="clear" w:fill="FFFFFF"/>
          <w:vertAlign w:val="baseline"/>
          <w:lang w:val="en-US" w:eastAsia="zh-CN" w:bidi="ar"/>
        </w:rPr>
        <w:t>Mean:</w:t>
      </w:r>
      <w:r>
        <w:rPr>
          <w:rFonts w:hint="default" w:ascii="Arial" w:hAnsi="Arial" w:eastAsia="Times New Roman" w:cs="Arial"/>
          <w:color w:val="21242C"/>
          <w:kern w:val="0"/>
          <w:sz w:val="24"/>
          <w:szCs w:val="24"/>
          <w:shd w:val="clear" w:fill="FFFFFF"/>
          <w:vertAlign w:val="baseline"/>
          <w:lang w:val="en-US" w:eastAsia="zh-CN" w:bidi="ar"/>
        </w:rPr>
        <w:t> The "average" number; found by adding all data points and dividing by the number of data points.</w:t>
      </w:r>
    </w:p>
    <w:p>
      <w:pPr>
        <w:keepNext w:val="0"/>
        <w:keepLines w:val="0"/>
        <w:widowControl/>
        <w:suppressLineNumbers w:val="0"/>
        <w:shd w:val="clear" w:fill="FFFFFF"/>
        <w:spacing w:before="0" w:beforeAutospacing="0" w:after="200" w:afterAutospacing="0" w:line="360" w:lineRule="atLeast"/>
        <w:ind w:left="0" w:right="0"/>
        <w:jc w:val="left"/>
        <w:textAlignment w:val="baseline"/>
        <w:rPr>
          <w:rFonts w:hint="default" w:ascii="Arial" w:hAnsi="Arial" w:eastAsia="Times New Roman" w:cs="Arial"/>
          <w:color w:val="21242C"/>
          <w:kern w:val="0"/>
          <w:sz w:val="24"/>
          <w:szCs w:val="24"/>
          <w:shd w:val="clear" w:fill="FFFFFF"/>
          <w:vertAlign w:val="baseline"/>
          <w:lang w:val="en-US"/>
        </w:rPr>
      </w:pPr>
      <w:r>
        <w:rPr>
          <w:rFonts w:hint="default" w:ascii="Arial" w:hAnsi="Arial" w:eastAsia="Times New Roman" w:cs="Arial"/>
          <w:color w:val="21242C"/>
          <w:kern w:val="0"/>
          <w:sz w:val="24"/>
          <w:szCs w:val="24"/>
          <w:shd w:val="clear" w:fill="FFFFFF"/>
          <w:vertAlign w:val="baseline"/>
          <w:lang w:val="en-US" w:eastAsia="zh-CN" w:bidi="ar"/>
        </w:rPr>
        <w:drawing>
          <wp:inline distT="0" distB="0" distL="114300" distR="114300">
            <wp:extent cx="3154680" cy="110490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stretch>
                      <a:fillRect/>
                    </a:stretch>
                  </pic:blipFill>
                  <pic:spPr>
                    <a:xfrm>
                      <a:off x="0" y="0"/>
                      <a:ext cx="3154680" cy="1104900"/>
                    </a:xfrm>
                    <a:prstGeom prst="rect">
                      <a:avLst/>
                    </a:prstGeom>
                    <a:noFill/>
                    <a:ln>
                      <a:noFill/>
                    </a:ln>
                  </pic:spPr>
                </pic:pic>
              </a:graphicData>
            </a:graphic>
          </wp:inline>
        </w:drawing>
      </w:r>
    </w:p>
    <w:p>
      <w:pPr>
        <w:keepNext w:val="0"/>
        <w:keepLines w:val="0"/>
        <w:widowControl/>
        <w:suppressLineNumbers w:val="0"/>
        <w:shd w:val="clear" w:fill="FFFFFF"/>
        <w:spacing w:before="0" w:beforeAutospacing="0" w:after="200" w:afterAutospacing="0" w:line="360" w:lineRule="atLeast"/>
        <w:ind w:left="0" w:right="0"/>
        <w:jc w:val="left"/>
        <w:textAlignment w:val="baseline"/>
        <w:rPr>
          <w:rFonts w:hint="default" w:ascii="Arial" w:hAnsi="Arial" w:eastAsia="Times New Roman" w:cs="Arial"/>
          <w:color w:val="21242C"/>
          <w:kern w:val="0"/>
          <w:sz w:val="24"/>
          <w:szCs w:val="24"/>
          <w:shd w:val="clear" w:fill="FFFFFF"/>
          <w:vertAlign w:val="baseline"/>
          <w:lang w:val="en-US"/>
        </w:rPr>
      </w:pPr>
      <w:r>
        <w:rPr>
          <w:rFonts w:hint="default" w:ascii="Arial" w:hAnsi="Arial" w:eastAsia="Times New Roman" w:cs="Arial"/>
          <w:color w:val="21242C"/>
          <w:kern w:val="0"/>
          <w:sz w:val="24"/>
          <w:szCs w:val="24"/>
          <w:shd w:val="clear" w:fill="FFFFFF"/>
          <w:vertAlign w:val="baseline"/>
          <w:lang w:val="en-US" w:eastAsia="zh-CN" w:bidi="ar"/>
        </w:rPr>
        <w:t>Example: The mean of </w:t>
      </w:r>
      <w:r>
        <w:rPr>
          <w:rFonts w:hint="default" w:ascii="Arial" w:hAnsi="Arial" w:eastAsia="Times New Roman" w:cs="Arial"/>
          <w:color w:val="21242C"/>
          <w:kern w:val="0"/>
          <w:sz w:val="24"/>
          <w:szCs w:val="24"/>
          <w:bdr w:val="none" w:color="auto" w:sz="0" w:space="0"/>
          <w:shd w:val="clear" w:fill="FFFFFF"/>
          <w:vertAlign w:val="baseline"/>
          <w:lang w:val="en-US" w:eastAsia="zh-CN" w:bidi="ar"/>
        </w:rPr>
        <w:t>4</w:t>
      </w:r>
      <w:r>
        <w:rPr>
          <w:rFonts w:hint="default" w:ascii="Arial" w:hAnsi="Arial" w:eastAsia="Times New Roman" w:cs="Arial"/>
          <w:color w:val="21242C"/>
          <w:kern w:val="0"/>
          <w:sz w:val="24"/>
          <w:szCs w:val="24"/>
          <w:shd w:val="clear" w:fill="FFFFFF"/>
          <w:vertAlign w:val="baseline"/>
          <w:lang w:val="en-US" w:eastAsia="zh-CN" w:bidi="ar"/>
        </w:rPr>
        <w:t>, </w:t>
      </w:r>
      <w:r>
        <w:rPr>
          <w:rFonts w:hint="default" w:ascii="Arial" w:hAnsi="Arial" w:eastAsia="Times New Roman" w:cs="Arial"/>
          <w:color w:val="21242C"/>
          <w:kern w:val="0"/>
          <w:sz w:val="24"/>
          <w:szCs w:val="24"/>
          <w:bdr w:val="none" w:color="auto" w:sz="0" w:space="0"/>
          <w:shd w:val="clear" w:fill="FFFFFF"/>
          <w:vertAlign w:val="baseline"/>
          <w:lang w:val="en-US" w:eastAsia="zh-CN" w:bidi="ar"/>
        </w:rPr>
        <w:t>1</w:t>
      </w:r>
      <w:r>
        <w:rPr>
          <w:rFonts w:hint="default" w:ascii="Arial" w:hAnsi="Arial" w:eastAsia="Times New Roman" w:cs="Arial"/>
          <w:color w:val="21242C"/>
          <w:kern w:val="0"/>
          <w:sz w:val="24"/>
          <w:szCs w:val="24"/>
          <w:shd w:val="clear" w:fill="FFFFFF"/>
          <w:vertAlign w:val="baseline"/>
          <w:lang w:val="en-US" w:eastAsia="zh-CN" w:bidi="ar"/>
        </w:rPr>
        <w:t>, and </w:t>
      </w:r>
      <w:r>
        <w:rPr>
          <w:rFonts w:hint="default" w:ascii="Arial" w:hAnsi="Arial" w:eastAsia="Times New Roman" w:cs="Arial"/>
          <w:color w:val="21242C"/>
          <w:kern w:val="0"/>
          <w:sz w:val="24"/>
          <w:szCs w:val="24"/>
          <w:bdr w:val="none" w:color="auto" w:sz="0" w:space="0"/>
          <w:shd w:val="clear" w:fill="FFFFFF"/>
          <w:vertAlign w:val="baseline"/>
          <w:lang w:val="en-US" w:eastAsia="zh-CN" w:bidi="ar"/>
        </w:rPr>
        <w:t>7</w:t>
      </w:r>
      <w:r>
        <w:rPr>
          <w:rFonts w:hint="default" w:ascii="Arial" w:hAnsi="Arial" w:eastAsia="Times New Roman" w:cs="Arial"/>
          <w:color w:val="21242C"/>
          <w:kern w:val="0"/>
          <w:sz w:val="24"/>
          <w:szCs w:val="24"/>
          <w:shd w:val="clear" w:fill="FFFFFF"/>
          <w:vertAlign w:val="baseline"/>
          <w:lang w:val="en-US" w:eastAsia="zh-CN" w:bidi="ar"/>
        </w:rPr>
        <w:t> is </w:t>
      </w:r>
      <w:r>
        <w:rPr>
          <w:rFonts w:hint="default" w:ascii="Times New Roman" w:hAnsi="Times New Roman" w:eastAsia="Times New Roman" w:cs="Times New Roman"/>
          <w:color w:val="21242C"/>
          <w:kern w:val="0"/>
          <w:sz w:val="24"/>
          <w:szCs w:val="24"/>
          <w:shd w:val="clear" w:fill="FFFFFF"/>
          <w:vertAlign w:val="baseline"/>
          <w:lang w:val="en-US" w:eastAsia="zh-CN" w:bidi="ar"/>
        </w:rPr>
        <w:t>(4+1+7)/3=12/3=4</w:t>
      </w:r>
    </w:p>
    <w:p>
      <w:pPr>
        <w:keepNext w:val="0"/>
        <w:keepLines w:val="0"/>
        <w:widowControl/>
        <w:suppressLineNumbers w:val="0"/>
        <w:shd w:val="clear" w:fill="FFFFFF"/>
        <w:spacing w:before="0" w:beforeAutospacing="0" w:after="200" w:afterAutospacing="0" w:line="360" w:lineRule="atLeast"/>
        <w:ind w:left="0" w:right="0"/>
        <w:jc w:val="left"/>
        <w:textAlignment w:val="baseline"/>
        <w:rPr>
          <w:rFonts w:hint="default" w:ascii="Arial" w:hAnsi="Arial" w:eastAsia="Times New Roman" w:cs="Arial"/>
          <w:color w:val="21242C"/>
          <w:kern w:val="0"/>
          <w:sz w:val="24"/>
          <w:szCs w:val="24"/>
          <w:shd w:val="clear" w:fill="FFFFFF"/>
          <w:vertAlign w:val="baseline"/>
          <w:lang w:val="en-US"/>
        </w:rPr>
      </w:pPr>
      <w:r>
        <w:rPr>
          <w:rFonts w:hint="default" w:ascii="Times New Roman" w:hAnsi="Times New Roman" w:eastAsia="Times New Roman" w:cs="Times New Roman"/>
          <w:b/>
          <w:bCs w:val="0"/>
          <w:kern w:val="0"/>
          <w:sz w:val="28"/>
          <w:szCs w:val="28"/>
          <w:shd w:val="clear" w:fill="FFFFFF"/>
          <w:vertAlign w:val="baseline"/>
          <w:lang w:val="en-US" w:eastAsia="zh-CN" w:bidi="ar"/>
        </w:rPr>
        <w:t>2)</w:t>
      </w:r>
      <w:r>
        <w:rPr>
          <w:rFonts w:hint="default" w:ascii="serif" w:hAnsi="serif" w:eastAsia="serif" w:cs="Arial"/>
          <w:color w:val="21242C"/>
          <w:kern w:val="2"/>
          <w:sz w:val="22"/>
          <w:szCs w:val="22"/>
          <w:bdr w:val="none" w:color="auto" w:sz="0" w:space="0"/>
          <w:shd w:val="clear" w:fill="FFFFFF"/>
          <w:vertAlign w:val="baseline"/>
          <w:lang w:val="en-US" w:eastAsia="zh-CN" w:bidi="ar"/>
        </w:rPr>
        <w:t xml:space="preserve"> </w:t>
      </w:r>
      <w:r>
        <w:rPr>
          <w:rFonts w:hint="default" w:ascii="serif" w:hAnsi="serif" w:eastAsia="Times New Roman" w:cs="Arial"/>
          <w:b/>
          <w:bCs/>
          <w:color w:val="21242C"/>
          <w:kern w:val="0"/>
          <w:sz w:val="24"/>
          <w:szCs w:val="24"/>
          <w:shd w:val="clear" w:fill="FFFFFF"/>
          <w:vertAlign w:val="baseline"/>
          <w:lang w:val="en-US" w:eastAsia="zh-CN" w:bidi="ar"/>
        </w:rPr>
        <w:t>Median:</w:t>
      </w:r>
      <w:r>
        <w:rPr>
          <w:rFonts w:hint="default" w:ascii="Arial" w:hAnsi="Arial" w:eastAsia="Times New Roman" w:cs="Arial"/>
          <w:color w:val="21242C"/>
          <w:kern w:val="0"/>
          <w:sz w:val="24"/>
          <w:szCs w:val="24"/>
          <w:shd w:val="clear" w:fill="FFFFFF"/>
          <w:vertAlign w:val="baseline"/>
          <w:lang w:val="en-US" w:eastAsia="zh-CN" w:bidi="ar"/>
        </w:rPr>
        <w:t> The middle number; found by ordering all data points and picking out the one in the middle (or if there are two middle numbers, taking the mean of those two numbers).</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b/>
          <w:bCs w:val="0"/>
          <w:kern w:val="0"/>
          <w:sz w:val="28"/>
          <w:szCs w:val="28"/>
          <w:lang w:val="en-US"/>
        </w:rPr>
      </w:pPr>
      <w:r>
        <w:rPr>
          <w:rFonts w:hint="default" w:ascii="Times New Roman" w:hAnsi="Times New Roman" w:eastAsia="Times New Roman" w:cs="Times New Roman"/>
          <w:b/>
          <w:bCs w:val="0"/>
          <w:kern w:val="0"/>
          <w:sz w:val="28"/>
          <w:szCs w:val="28"/>
          <w:lang w:val="en-US" w:eastAsia="zh-CN" w:bidi="ar"/>
        </w:rPr>
        <w:drawing>
          <wp:inline distT="0" distB="0" distL="114300" distR="114300">
            <wp:extent cx="5943600" cy="55626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5943600" cy="55626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b/>
          <w:bCs w:val="0"/>
          <w:kern w:val="0"/>
          <w:sz w:val="28"/>
          <w:szCs w:val="28"/>
          <w:lang w:val="en-US"/>
        </w:rPr>
      </w:pPr>
      <w:r>
        <w:rPr>
          <w:rFonts w:hint="default" w:ascii="Times New Roman" w:hAnsi="Times New Roman" w:eastAsia="Times New Roman" w:cs="Times New Roman"/>
          <w:b/>
          <w:bCs w:val="0"/>
          <w:kern w:val="0"/>
          <w:sz w:val="28"/>
          <w:szCs w:val="28"/>
          <w:lang w:val="en-US" w:eastAsia="zh-CN" w:bidi="ar"/>
        </w:rPr>
        <w:drawing>
          <wp:inline distT="0" distB="0" distL="114300" distR="114300">
            <wp:extent cx="5943600" cy="295656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41"/>
                    <a:stretch>
                      <a:fillRect/>
                    </a:stretch>
                  </pic:blipFill>
                  <pic:spPr>
                    <a:xfrm>
                      <a:off x="0" y="0"/>
                      <a:ext cx="5943600" cy="295656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b/>
          <w:bCs w:val="0"/>
          <w:kern w:val="0"/>
          <w:sz w:val="28"/>
          <w:szCs w:val="28"/>
          <w:lang w:val="en-US"/>
        </w:rPr>
      </w:pPr>
      <w:r>
        <w:rPr>
          <w:rFonts w:hint="default" w:ascii="Times New Roman" w:hAnsi="Times New Roman" w:eastAsia="Times New Roman" w:cs="Times New Roman"/>
          <w:b/>
          <w:bCs w:val="0"/>
          <w:kern w:val="0"/>
          <w:sz w:val="28"/>
          <w:szCs w:val="28"/>
          <w:lang w:val="en-US" w:eastAsia="zh-CN" w:bidi="ar"/>
        </w:rPr>
        <w:t xml:space="preserve">3) </w:t>
      </w:r>
      <w:r>
        <w:rPr>
          <w:rFonts w:hint="default" w:ascii="Times New Roman" w:hAnsi="Times New Roman" w:eastAsia="Times New Roman" w:cs="Times New Roman"/>
          <w:b/>
          <w:bCs w:val="0"/>
          <w:kern w:val="0"/>
          <w:sz w:val="28"/>
          <w:szCs w:val="28"/>
          <w:lang w:val="en-US" w:eastAsia="zh-CN" w:bidi="ar"/>
        </w:rPr>
        <w:drawing>
          <wp:inline distT="0" distB="0" distL="114300" distR="114300">
            <wp:extent cx="5935980" cy="1318260"/>
            <wp:effectExtent l="0" t="0" r="7620" b="762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pic:cNvPicPr>
                  </pic:nvPicPr>
                  <pic:blipFill>
                    <a:blip r:embed="rId42"/>
                    <a:stretch>
                      <a:fillRect/>
                    </a:stretch>
                  </pic:blipFill>
                  <pic:spPr>
                    <a:xfrm>
                      <a:off x="0" y="0"/>
                      <a:ext cx="5935980" cy="1318260"/>
                    </a:xfrm>
                    <a:prstGeom prst="rect">
                      <a:avLst/>
                    </a:prstGeom>
                    <a:noFill/>
                    <a:ln>
                      <a:noFill/>
                    </a:ln>
                  </pic:spPr>
                </pic:pic>
              </a:graphicData>
            </a:graphic>
          </wp:inline>
        </w:drawing>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36"/>
          <w:szCs w:val="36"/>
          <w:lang w:val="en-US" w:eastAsia="zh-CN" w:bidi="ar"/>
        </w:rPr>
        <w:t>Sharpening Spatial Filter</w:t>
      </w:r>
      <w:r>
        <w:rPr>
          <w:rFonts w:hint="default" w:ascii="Times New Roman" w:hAnsi="Times New Roman" w:eastAsia="Times New Roman" w:cs="Times New Roman"/>
          <w:b/>
          <w:bCs/>
          <w:kern w:val="0"/>
          <w:sz w:val="28"/>
          <w:szCs w:val="28"/>
          <w:lang w:val="en-US" w:eastAsia="zh-CN" w:bidi="ar"/>
        </w:rPr>
        <w:t>:</w:t>
      </w:r>
      <w:r>
        <w:rPr>
          <w:rFonts w:hint="default" w:ascii="Times New Roman" w:hAnsi="Times New Roman" w:eastAsia="Times New Roman" w:cs="Times New Roman"/>
          <w:kern w:val="0"/>
          <w:sz w:val="28"/>
          <w:szCs w:val="28"/>
          <w:lang w:val="en-US" w:eastAsia="zh-CN" w:bidi="ar"/>
        </w:rPr>
        <w:t xml:space="preserve"> It is also known as derivative filter. The purpose of the sharpening spatial filter is just the opposite of the smoothing spatial filter. Its main focus in on the removal of blurring and highlight the edges. It is based on the first and second order derivative.</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First order derivative:</w:t>
      </w:r>
    </w:p>
    <w:p>
      <w:pPr>
        <w:keepNext w:val="0"/>
        <w:keepLines w:val="0"/>
        <w:widowControl/>
        <w:numPr>
          <w:ilvl w:val="0"/>
          <w:numId w:val="7"/>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zero in flat segments.</w:t>
      </w:r>
    </w:p>
    <w:p>
      <w:pPr>
        <w:keepNext w:val="0"/>
        <w:keepLines w:val="0"/>
        <w:widowControl/>
        <w:numPr>
          <w:ilvl w:val="0"/>
          <w:numId w:val="7"/>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non zero at the onset of a grey level step.</w:t>
      </w:r>
    </w:p>
    <w:p>
      <w:pPr>
        <w:keepNext w:val="0"/>
        <w:keepLines w:val="0"/>
        <w:widowControl/>
        <w:numPr>
          <w:ilvl w:val="0"/>
          <w:numId w:val="7"/>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non zero along ramps.</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eastAsia="zh-CN" w:bidi="ar"/>
        </w:rPr>
        <w:t>First order derivative in 1-D is given by:</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kern w:val="0"/>
          <w:sz w:val="28"/>
          <w:szCs w:val="28"/>
          <w:lang w:val="en-US" w:eastAsia="zh-CN" w:bidi="ar"/>
        </w:rPr>
        <w:t>f' = f(x+1) - f(x)</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b/>
          <w:bCs/>
          <w:kern w:val="0"/>
          <w:sz w:val="28"/>
          <w:szCs w:val="28"/>
          <w:lang w:val="en-US" w:eastAsia="zh-CN" w:bidi="ar"/>
        </w:rPr>
        <w:t>Second order derivative:</w:t>
      </w:r>
    </w:p>
    <w:p>
      <w:pPr>
        <w:keepNext w:val="0"/>
        <w:keepLines w:val="0"/>
        <w:widowControl/>
        <w:numPr>
          <w:ilvl w:val="0"/>
          <w:numId w:val="8"/>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zero in flat areas.</w:t>
      </w:r>
    </w:p>
    <w:p>
      <w:pPr>
        <w:keepNext w:val="0"/>
        <w:keepLines w:val="0"/>
        <w:widowControl/>
        <w:numPr>
          <w:ilvl w:val="0"/>
          <w:numId w:val="8"/>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zero at the onset and end of a ramp.</w:t>
      </w:r>
    </w:p>
    <w:p>
      <w:pPr>
        <w:keepNext w:val="0"/>
        <w:keepLines w:val="0"/>
        <w:widowControl/>
        <w:numPr>
          <w:ilvl w:val="0"/>
          <w:numId w:val="8"/>
        </w:numPr>
        <w:suppressLineNumbers w:val="0"/>
        <w:spacing w:before="0" w:beforeAutospacing="1" w:after="0" w:afterAutospacing="1" w:line="240" w:lineRule="auto"/>
        <w:ind w:left="720" w:right="0" w:hanging="360"/>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rPr>
        <w:t>Must be zero along ramps.</w:t>
      </w:r>
    </w:p>
    <w:p>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Times New Roman" w:cs="Times New Roman"/>
          <w:kern w:val="0"/>
          <w:sz w:val="28"/>
          <w:szCs w:val="28"/>
          <w:lang w:val="en-US"/>
        </w:rPr>
      </w:pPr>
      <w:r>
        <w:rPr>
          <w:rFonts w:hint="default" w:ascii="Times New Roman" w:hAnsi="Times New Roman" w:eastAsia="Times New Roman" w:cs="Times New Roman"/>
          <w:kern w:val="0"/>
          <w:sz w:val="28"/>
          <w:szCs w:val="28"/>
          <w:lang w:val="en-US" w:eastAsia="zh-CN" w:bidi="ar"/>
        </w:rPr>
        <w:t>Second order derivative in 1-D is given by:</w:t>
      </w:r>
    </w:p>
    <w:p>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jc w:val="left"/>
        <w:rPr>
          <w:rFonts w:hint="default" w:ascii="Courier New" w:hAnsi="Courier New" w:eastAsia="Times New Roman" w:cs="Courier New"/>
          <w:kern w:val="0"/>
          <w:sz w:val="28"/>
          <w:szCs w:val="28"/>
          <w:lang w:val="en-US"/>
        </w:rPr>
      </w:pPr>
      <w:r>
        <w:rPr>
          <w:rFonts w:hint="default" w:ascii="Courier New" w:hAnsi="Courier New" w:eastAsia="Times New Roman" w:cs="Courier New"/>
          <w:kern w:val="0"/>
          <w:sz w:val="28"/>
          <w:szCs w:val="28"/>
          <w:lang w:val="en-US" w:eastAsia="zh-CN" w:bidi="ar"/>
        </w:rPr>
        <w:t>f'' = f(x+1) + f(x-1) - 2f(x)</w:t>
      </w:r>
    </w:p>
    <w:p>
      <w:pPr>
        <w:pStyle w:val="6"/>
        <w:spacing w:before="142"/>
        <w:ind w:left="100"/>
        <w:jc w:val="both"/>
      </w:pPr>
      <w:r>
        <w:t>Similarly,</w:t>
      </w:r>
      <w:r>
        <w:rPr>
          <w:spacing w:val="-2"/>
        </w:rPr>
        <w:t xml:space="preserve"> </w:t>
      </w:r>
      <w:r>
        <w:t>we</w:t>
      </w:r>
      <w:r>
        <w:rPr>
          <w:spacing w:val="-2"/>
        </w:rPr>
        <w:t xml:space="preserve"> </w:t>
      </w:r>
      <w:r>
        <w:t>define</w:t>
      </w:r>
      <w:r>
        <w:rPr>
          <w:spacing w:val="-3"/>
        </w:rPr>
        <w:t xml:space="preserve"> </w:t>
      </w:r>
      <w:r>
        <w:t>a</w:t>
      </w:r>
      <w:r>
        <w:rPr>
          <w:spacing w:val="-3"/>
        </w:rPr>
        <w:t xml:space="preserve"> </w:t>
      </w:r>
      <w:r>
        <w:t>second-order</w:t>
      </w:r>
      <w:r>
        <w:rPr>
          <w:spacing w:val="-1"/>
        </w:rPr>
        <w:t xml:space="preserve"> </w:t>
      </w:r>
      <w:r>
        <w:t>derivative</w:t>
      </w:r>
      <w:r>
        <w:rPr>
          <w:spacing w:val="-2"/>
        </w:rPr>
        <w:t xml:space="preserve"> </w:t>
      </w:r>
      <w:r>
        <w:t>as the</w:t>
      </w:r>
      <w:r>
        <w:rPr>
          <w:spacing w:val="-1"/>
        </w:rPr>
        <w:t xml:space="preserve"> </w:t>
      </w:r>
      <w:r>
        <w:t>difference</w:t>
      </w:r>
    </w:p>
    <w:p>
      <w:pPr>
        <w:pStyle w:val="6"/>
        <w:rPr>
          <w:sz w:val="20"/>
        </w:rPr>
      </w:pPr>
    </w:p>
    <w:p>
      <w:pPr>
        <w:pStyle w:val="6"/>
        <w:spacing w:before="7"/>
        <w:rPr>
          <w:sz w:val="29"/>
        </w:rPr>
      </w:pPr>
      <w:r>
        <w:drawing>
          <wp:anchor distT="0" distB="0" distL="0" distR="0" simplePos="0" relativeHeight="251660288" behindDoc="0" locked="0" layoutInCell="1" allowOverlap="1">
            <wp:simplePos x="0" y="0"/>
            <wp:positionH relativeFrom="page">
              <wp:posOffset>2842895</wp:posOffset>
            </wp:positionH>
            <wp:positionV relativeFrom="paragraph">
              <wp:posOffset>240665</wp:posOffset>
            </wp:positionV>
            <wp:extent cx="2136140" cy="276860"/>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png"/>
                    <pic:cNvPicPr>
                      <a:picLocks noChangeAspect="1"/>
                    </pic:cNvPicPr>
                  </pic:nvPicPr>
                  <pic:blipFill>
                    <a:blip r:embed="rId43" cstate="print"/>
                    <a:stretch>
                      <a:fillRect/>
                    </a:stretch>
                  </pic:blipFill>
                  <pic:spPr>
                    <a:xfrm>
                      <a:off x="0" y="0"/>
                      <a:ext cx="2136184" cy="276891"/>
                    </a:xfrm>
                    <a:prstGeom prst="rect">
                      <a:avLst/>
                    </a:prstGeom>
                  </pic:spPr>
                </pic:pic>
              </a:graphicData>
            </a:graphic>
          </wp:anchor>
        </w:drawing>
      </w:r>
    </w:p>
    <w:p>
      <w:pPr>
        <w:pStyle w:val="6"/>
        <w:spacing w:before="173" w:after="119" w:line="360" w:lineRule="auto"/>
        <w:ind w:left="100" w:right="341" w:firstLine="719"/>
        <w:jc w:val="both"/>
      </w:pPr>
      <w:r>
        <w:t>It is easily verified that these two definitions satisfy the conditions stated previously</w:t>
      </w:r>
      <w:r>
        <w:rPr>
          <w:spacing w:val="1"/>
        </w:rPr>
        <w:t xml:space="preserve"> </w:t>
      </w:r>
      <w:r>
        <w:t>regarding</w:t>
      </w:r>
      <w:r>
        <w:rPr>
          <w:spacing w:val="-4"/>
        </w:rPr>
        <w:t xml:space="preserve"> </w:t>
      </w:r>
      <w:r>
        <w:t>derivatives of the</w:t>
      </w:r>
      <w:r>
        <w:rPr>
          <w:spacing w:val="-1"/>
        </w:rPr>
        <w:t xml:space="preserve"> </w:t>
      </w:r>
      <w:r>
        <w:t>first and second order.</w:t>
      </w:r>
    </w:p>
    <w:p>
      <w:pPr>
        <w:pStyle w:val="6"/>
        <w:ind w:left="895"/>
        <w:rPr>
          <w:sz w:val="20"/>
        </w:rPr>
      </w:pPr>
      <w:r>
        <w:rPr>
          <w:sz w:val="20"/>
        </w:rPr>
        <w:drawing>
          <wp:inline distT="0" distB="0" distL="0" distR="0">
            <wp:extent cx="5584825" cy="251777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png"/>
                    <pic:cNvPicPr>
                      <a:picLocks noChangeAspect="1"/>
                    </pic:cNvPicPr>
                  </pic:nvPicPr>
                  <pic:blipFill>
                    <a:blip r:embed="rId44" cstate="print"/>
                    <a:stretch>
                      <a:fillRect/>
                    </a:stretch>
                  </pic:blipFill>
                  <pic:spPr>
                    <a:xfrm>
                      <a:off x="0" y="0"/>
                      <a:ext cx="5585211" cy="2517933"/>
                    </a:xfrm>
                    <a:prstGeom prst="rect">
                      <a:avLst/>
                    </a:prstGeom>
                  </pic:spPr>
                </pic:pic>
              </a:graphicData>
            </a:graphic>
          </wp:inline>
        </w:drawing>
      </w:r>
    </w:p>
    <w:p>
      <w:pPr>
        <w:pStyle w:val="6"/>
        <w:spacing w:before="3"/>
        <w:rPr>
          <w:sz w:val="31"/>
        </w:rPr>
      </w:pPr>
    </w:p>
    <w:p>
      <w:pPr>
        <w:spacing w:before="1"/>
        <w:ind w:left="85" w:right="331" w:firstLine="0"/>
        <w:jc w:val="center"/>
        <w:rPr>
          <w:rFonts w:ascii="Calibri"/>
          <w:b/>
          <w:sz w:val="18"/>
        </w:rPr>
      </w:pPr>
      <w:r>
        <w:rPr>
          <w:rFonts w:ascii="Calibri"/>
          <w:b/>
          <w:sz w:val="18"/>
        </w:rPr>
        <w:t>Figure</w:t>
      </w:r>
      <w:r>
        <w:rPr>
          <w:rFonts w:ascii="Calibri"/>
          <w:b/>
          <w:spacing w:val="-2"/>
          <w:sz w:val="18"/>
        </w:rPr>
        <w:t xml:space="preserve"> </w:t>
      </w:r>
      <w:r>
        <w:rPr>
          <w:rFonts w:ascii="Calibri"/>
          <w:b/>
          <w:sz w:val="18"/>
        </w:rPr>
        <w:t>10</w:t>
      </w:r>
      <w:r>
        <w:rPr>
          <w:rFonts w:ascii="Calibri"/>
          <w:b/>
          <w:spacing w:val="-2"/>
          <w:sz w:val="18"/>
        </w:rPr>
        <w:t xml:space="preserve"> </w:t>
      </w:r>
      <w:r>
        <w:rPr>
          <w:rFonts w:ascii="Calibri"/>
          <w:b/>
          <w:sz w:val="18"/>
        </w:rPr>
        <w:t>Simplified</w:t>
      </w:r>
      <w:r>
        <w:rPr>
          <w:rFonts w:ascii="Calibri"/>
          <w:b/>
          <w:spacing w:val="-4"/>
          <w:sz w:val="18"/>
        </w:rPr>
        <w:t xml:space="preserve"> </w:t>
      </w:r>
      <w:r>
        <w:rPr>
          <w:rFonts w:ascii="Calibri"/>
          <w:b/>
          <w:sz w:val="18"/>
        </w:rPr>
        <w:t>profile</w:t>
      </w:r>
      <w:r>
        <w:rPr>
          <w:rFonts w:ascii="Calibri"/>
          <w:b/>
          <w:spacing w:val="-2"/>
          <w:sz w:val="18"/>
        </w:rPr>
        <w:t xml:space="preserve"> </w:t>
      </w:r>
      <w:r>
        <w:rPr>
          <w:rFonts w:ascii="Calibri"/>
          <w:b/>
          <w:sz w:val="18"/>
        </w:rPr>
        <w:t>(the</w:t>
      </w:r>
      <w:r>
        <w:rPr>
          <w:rFonts w:ascii="Calibri"/>
          <w:b/>
          <w:spacing w:val="-1"/>
          <w:sz w:val="18"/>
        </w:rPr>
        <w:t xml:space="preserve"> </w:t>
      </w:r>
      <w:r>
        <w:rPr>
          <w:rFonts w:ascii="Calibri"/>
          <w:b/>
          <w:sz w:val="18"/>
        </w:rPr>
        <w:t>points</w:t>
      </w:r>
      <w:r>
        <w:rPr>
          <w:rFonts w:ascii="Calibri"/>
          <w:b/>
          <w:spacing w:val="-2"/>
          <w:sz w:val="18"/>
        </w:rPr>
        <w:t xml:space="preserve"> </w:t>
      </w:r>
      <w:r>
        <w:rPr>
          <w:rFonts w:ascii="Calibri"/>
          <w:b/>
          <w:sz w:val="18"/>
        </w:rPr>
        <w:t>are</w:t>
      </w:r>
      <w:r>
        <w:rPr>
          <w:rFonts w:ascii="Calibri"/>
          <w:b/>
          <w:spacing w:val="-3"/>
          <w:sz w:val="18"/>
        </w:rPr>
        <w:t xml:space="preserve"> </w:t>
      </w:r>
      <w:r>
        <w:rPr>
          <w:rFonts w:ascii="Calibri"/>
          <w:b/>
          <w:sz w:val="18"/>
        </w:rPr>
        <w:t>joined</w:t>
      </w:r>
      <w:r>
        <w:rPr>
          <w:rFonts w:ascii="Calibri"/>
          <w:b/>
          <w:spacing w:val="-3"/>
          <w:sz w:val="18"/>
        </w:rPr>
        <w:t xml:space="preserve"> </w:t>
      </w:r>
      <w:r>
        <w:rPr>
          <w:rFonts w:ascii="Calibri"/>
          <w:b/>
          <w:sz w:val="18"/>
        </w:rPr>
        <w:t>by</w:t>
      </w:r>
      <w:r>
        <w:rPr>
          <w:rFonts w:ascii="Calibri"/>
          <w:b/>
          <w:spacing w:val="-2"/>
          <w:sz w:val="18"/>
        </w:rPr>
        <w:t xml:space="preserve"> </w:t>
      </w:r>
      <w:r>
        <w:rPr>
          <w:rFonts w:ascii="Calibri"/>
          <w:b/>
          <w:sz w:val="18"/>
        </w:rPr>
        <w:t>dashed</w:t>
      </w:r>
      <w:r>
        <w:rPr>
          <w:rFonts w:ascii="Calibri"/>
          <w:b/>
          <w:spacing w:val="-4"/>
          <w:sz w:val="18"/>
        </w:rPr>
        <w:t xml:space="preserve"> </w:t>
      </w:r>
      <w:r>
        <w:rPr>
          <w:rFonts w:ascii="Calibri"/>
          <w:b/>
          <w:sz w:val="18"/>
        </w:rPr>
        <w:t>lines</w:t>
      </w:r>
      <w:r>
        <w:rPr>
          <w:rFonts w:ascii="Calibri"/>
          <w:b/>
          <w:spacing w:val="-2"/>
          <w:sz w:val="18"/>
        </w:rPr>
        <w:t xml:space="preserve"> </w:t>
      </w:r>
      <w:r>
        <w:rPr>
          <w:rFonts w:ascii="Calibri"/>
          <w:b/>
          <w:sz w:val="18"/>
        </w:rPr>
        <w:t>to</w:t>
      </w:r>
      <w:r>
        <w:rPr>
          <w:rFonts w:ascii="Calibri"/>
          <w:b/>
          <w:spacing w:val="-3"/>
          <w:sz w:val="18"/>
        </w:rPr>
        <w:t xml:space="preserve"> </w:t>
      </w:r>
      <w:r>
        <w:rPr>
          <w:rFonts w:ascii="Calibri"/>
          <w:b/>
          <w:sz w:val="18"/>
        </w:rPr>
        <w:t>simplify</w:t>
      </w:r>
      <w:r>
        <w:rPr>
          <w:rFonts w:ascii="Calibri"/>
          <w:b/>
          <w:spacing w:val="-3"/>
          <w:sz w:val="18"/>
        </w:rPr>
        <w:t xml:space="preserve"> </w:t>
      </w:r>
      <w:r>
        <w:rPr>
          <w:rFonts w:ascii="Calibri"/>
          <w:b/>
          <w:sz w:val="18"/>
        </w:rPr>
        <w:t>interpretation).</w:t>
      </w:r>
    </w:p>
    <w:p>
      <w:pPr>
        <w:spacing w:after="0"/>
        <w:jc w:val="center"/>
        <w:rPr>
          <w:rFonts w:ascii="Calibri"/>
          <w:sz w:val="18"/>
        </w:rPr>
        <w:sectPr>
          <w:pgSz w:w="12240" w:h="15840"/>
          <w:pgMar w:top="1500" w:right="1100" w:bottom="280" w:left="1340" w:header="720" w:footer="0" w:gutter="0"/>
          <w:cols w:space="720" w:num="1"/>
        </w:sectPr>
      </w:pPr>
    </w:p>
    <w:p>
      <w:pPr>
        <w:pStyle w:val="6"/>
        <w:rPr>
          <w:rFonts w:ascii="Calibri"/>
          <w:b/>
          <w:sz w:val="20"/>
        </w:rPr>
      </w:pPr>
    </w:p>
    <w:p>
      <w:pPr>
        <w:pStyle w:val="6"/>
        <w:rPr>
          <w:rFonts w:ascii="Calibri"/>
          <w:b/>
          <w:sz w:val="28"/>
        </w:rPr>
      </w:pPr>
    </w:p>
    <w:p>
      <w:pPr>
        <w:pStyle w:val="3"/>
        <w:spacing w:before="5"/>
      </w:pPr>
      <w:r>
        <w:t>Comparison</w:t>
      </w:r>
      <w:r>
        <w:rPr>
          <w:spacing w:val="-1"/>
        </w:rPr>
        <w:t xml:space="preserve"> </w:t>
      </w:r>
      <w:r>
        <w:t>B/N</w:t>
      </w:r>
      <w:r>
        <w:rPr>
          <w:spacing w:val="-2"/>
        </w:rPr>
        <w:t xml:space="preserve"> </w:t>
      </w:r>
      <w:r>
        <w:t>first-</w:t>
      </w:r>
      <w:r>
        <w:rPr>
          <w:spacing w:val="-3"/>
        </w:rPr>
        <w:t xml:space="preserve"> </w:t>
      </w:r>
      <w:r>
        <w:t>and</w:t>
      </w:r>
      <w:r>
        <w:rPr>
          <w:spacing w:val="-1"/>
        </w:rPr>
        <w:t xml:space="preserve"> </w:t>
      </w:r>
      <w:r>
        <w:t>second-order</w:t>
      </w:r>
      <w:r>
        <w:rPr>
          <w:spacing w:val="-3"/>
        </w:rPr>
        <w:t xml:space="preserve"> </w:t>
      </w:r>
      <w:r>
        <w:t>derivatives</w:t>
      </w:r>
      <w:r>
        <w:rPr>
          <w:spacing w:val="-2"/>
        </w:rPr>
        <w:t xml:space="preserve"> </w:t>
      </w:r>
      <w:r>
        <w:t>response</w:t>
      </w:r>
    </w:p>
    <w:p>
      <w:pPr>
        <w:pStyle w:val="9"/>
        <w:numPr>
          <w:ilvl w:val="0"/>
          <w:numId w:val="9"/>
        </w:numPr>
        <w:tabs>
          <w:tab w:val="left" w:pos="821"/>
        </w:tabs>
        <w:spacing w:before="134" w:after="0" w:line="240" w:lineRule="auto"/>
        <w:ind w:left="820" w:right="0" w:hanging="361"/>
        <w:jc w:val="left"/>
        <w:rPr>
          <w:sz w:val="24"/>
        </w:rPr>
      </w:pPr>
      <w:r>
        <w:rPr>
          <w:sz w:val="24"/>
        </w:rPr>
        <w:t>First-order</w:t>
      </w:r>
      <w:r>
        <w:rPr>
          <w:spacing w:val="-1"/>
          <w:sz w:val="24"/>
        </w:rPr>
        <w:t xml:space="preserve"> </w:t>
      </w:r>
      <w:r>
        <w:rPr>
          <w:sz w:val="24"/>
        </w:rPr>
        <w:t>derivatives</w:t>
      </w:r>
      <w:r>
        <w:rPr>
          <w:spacing w:val="-1"/>
          <w:sz w:val="24"/>
        </w:rPr>
        <w:t xml:space="preserve"> </w:t>
      </w:r>
      <w:r>
        <w:rPr>
          <w:sz w:val="24"/>
        </w:rPr>
        <w:t>generally</w:t>
      </w:r>
      <w:r>
        <w:rPr>
          <w:spacing w:val="-4"/>
          <w:sz w:val="24"/>
        </w:rPr>
        <w:t xml:space="preserve"> </w:t>
      </w:r>
      <w:r>
        <w:rPr>
          <w:sz w:val="24"/>
        </w:rPr>
        <w:t>produce</w:t>
      </w:r>
      <w:r>
        <w:rPr>
          <w:spacing w:val="-2"/>
          <w:sz w:val="24"/>
        </w:rPr>
        <w:t xml:space="preserve"> </w:t>
      </w:r>
      <w:r>
        <w:rPr>
          <w:sz w:val="24"/>
        </w:rPr>
        <w:t>thicker edges</w:t>
      </w:r>
      <w:r>
        <w:rPr>
          <w:spacing w:val="-1"/>
          <w:sz w:val="24"/>
        </w:rPr>
        <w:t xml:space="preserve"> </w:t>
      </w:r>
      <w:r>
        <w:rPr>
          <w:sz w:val="24"/>
        </w:rPr>
        <w:t>in</w:t>
      </w:r>
      <w:r>
        <w:rPr>
          <w:spacing w:val="-1"/>
          <w:sz w:val="24"/>
        </w:rPr>
        <w:t xml:space="preserve"> </w:t>
      </w:r>
      <w:r>
        <w:rPr>
          <w:sz w:val="24"/>
        </w:rPr>
        <w:t>an</w:t>
      </w:r>
      <w:r>
        <w:rPr>
          <w:spacing w:val="-1"/>
          <w:sz w:val="24"/>
        </w:rPr>
        <w:t xml:space="preserve"> </w:t>
      </w:r>
      <w:r>
        <w:rPr>
          <w:sz w:val="24"/>
        </w:rPr>
        <w:t>image.</w:t>
      </w:r>
    </w:p>
    <w:p>
      <w:pPr>
        <w:pStyle w:val="9"/>
        <w:numPr>
          <w:ilvl w:val="0"/>
          <w:numId w:val="9"/>
        </w:numPr>
        <w:tabs>
          <w:tab w:val="left" w:pos="821"/>
        </w:tabs>
        <w:spacing w:before="137" w:after="0" w:line="360" w:lineRule="auto"/>
        <w:ind w:left="820" w:right="334" w:hanging="360"/>
        <w:jc w:val="left"/>
        <w:rPr>
          <w:sz w:val="24"/>
        </w:rPr>
      </w:pPr>
      <w:r>
        <w:rPr>
          <w:sz w:val="24"/>
        </w:rPr>
        <w:t>Second-order</w:t>
      </w:r>
      <w:r>
        <w:rPr>
          <w:spacing w:val="26"/>
          <w:sz w:val="24"/>
        </w:rPr>
        <w:t xml:space="preserve"> </w:t>
      </w:r>
      <w:r>
        <w:rPr>
          <w:sz w:val="24"/>
        </w:rPr>
        <w:t>derivatives</w:t>
      </w:r>
      <w:r>
        <w:rPr>
          <w:spacing w:val="29"/>
          <w:sz w:val="24"/>
        </w:rPr>
        <w:t xml:space="preserve"> </w:t>
      </w:r>
      <w:r>
        <w:rPr>
          <w:sz w:val="24"/>
        </w:rPr>
        <w:t>have</w:t>
      </w:r>
      <w:r>
        <w:rPr>
          <w:spacing w:val="26"/>
          <w:sz w:val="24"/>
        </w:rPr>
        <w:t xml:space="preserve"> </w:t>
      </w:r>
      <w:r>
        <w:rPr>
          <w:sz w:val="24"/>
        </w:rPr>
        <w:t>a</w:t>
      </w:r>
      <w:r>
        <w:rPr>
          <w:spacing w:val="29"/>
          <w:sz w:val="24"/>
        </w:rPr>
        <w:t xml:space="preserve"> </w:t>
      </w:r>
      <w:r>
        <w:rPr>
          <w:sz w:val="24"/>
        </w:rPr>
        <w:t>stronger</w:t>
      </w:r>
      <w:r>
        <w:rPr>
          <w:spacing w:val="26"/>
          <w:sz w:val="24"/>
        </w:rPr>
        <w:t xml:space="preserve"> </w:t>
      </w:r>
      <w:r>
        <w:rPr>
          <w:sz w:val="24"/>
        </w:rPr>
        <w:t>response</w:t>
      </w:r>
      <w:r>
        <w:rPr>
          <w:spacing w:val="26"/>
          <w:sz w:val="24"/>
        </w:rPr>
        <w:t xml:space="preserve"> </w:t>
      </w:r>
      <w:r>
        <w:rPr>
          <w:sz w:val="24"/>
        </w:rPr>
        <w:t>to</w:t>
      </w:r>
      <w:r>
        <w:rPr>
          <w:spacing w:val="29"/>
          <w:sz w:val="24"/>
        </w:rPr>
        <w:t xml:space="preserve"> </w:t>
      </w:r>
      <w:r>
        <w:rPr>
          <w:sz w:val="24"/>
        </w:rPr>
        <w:t>fine</w:t>
      </w:r>
      <w:r>
        <w:rPr>
          <w:spacing w:val="26"/>
          <w:sz w:val="24"/>
        </w:rPr>
        <w:t xml:space="preserve"> </w:t>
      </w:r>
      <w:r>
        <w:rPr>
          <w:sz w:val="24"/>
        </w:rPr>
        <w:t>detail,</w:t>
      </w:r>
      <w:r>
        <w:rPr>
          <w:spacing w:val="28"/>
          <w:sz w:val="24"/>
        </w:rPr>
        <w:t xml:space="preserve"> </w:t>
      </w:r>
      <w:r>
        <w:rPr>
          <w:sz w:val="24"/>
        </w:rPr>
        <w:t>such</w:t>
      </w:r>
      <w:r>
        <w:rPr>
          <w:spacing w:val="27"/>
          <w:sz w:val="24"/>
        </w:rPr>
        <w:t xml:space="preserve"> </w:t>
      </w:r>
      <w:r>
        <w:rPr>
          <w:sz w:val="24"/>
        </w:rPr>
        <w:t>as</w:t>
      </w:r>
      <w:r>
        <w:rPr>
          <w:spacing w:val="25"/>
          <w:sz w:val="24"/>
        </w:rPr>
        <w:t xml:space="preserve"> </w:t>
      </w:r>
      <w:r>
        <w:rPr>
          <w:sz w:val="24"/>
        </w:rPr>
        <w:t>thin</w:t>
      </w:r>
      <w:r>
        <w:rPr>
          <w:spacing w:val="27"/>
          <w:sz w:val="24"/>
        </w:rPr>
        <w:t xml:space="preserve"> </w:t>
      </w:r>
      <w:r>
        <w:rPr>
          <w:sz w:val="24"/>
        </w:rPr>
        <w:t>lines</w:t>
      </w:r>
      <w:r>
        <w:rPr>
          <w:spacing w:val="27"/>
          <w:sz w:val="24"/>
        </w:rPr>
        <w:t xml:space="preserve"> </w:t>
      </w:r>
      <w:r>
        <w:rPr>
          <w:sz w:val="24"/>
        </w:rPr>
        <w:t>and</w:t>
      </w:r>
      <w:r>
        <w:rPr>
          <w:spacing w:val="-57"/>
          <w:sz w:val="24"/>
        </w:rPr>
        <w:t xml:space="preserve"> </w:t>
      </w:r>
      <w:r>
        <w:rPr>
          <w:sz w:val="24"/>
        </w:rPr>
        <w:t>isolated</w:t>
      </w:r>
      <w:r>
        <w:rPr>
          <w:spacing w:val="-1"/>
          <w:sz w:val="24"/>
        </w:rPr>
        <w:t xml:space="preserve"> </w:t>
      </w:r>
      <w:r>
        <w:rPr>
          <w:sz w:val="24"/>
        </w:rPr>
        <w:t>points.</w:t>
      </w:r>
    </w:p>
    <w:p>
      <w:pPr>
        <w:pStyle w:val="9"/>
        <w:numPr>
          <w:ilvl w:val="0"/>
          <w:numId w:val="9"/>
        </w:numPr>
        <w:tabs>
          <w:tab w:val="left" w:pos="821"/>
        </w:tabs>
        <w:spacing w:before="0" w:after="0" w:line="240" w:lineRule="auto"/>
        <w:ind w:left="820" w:right="0" w:hanging="361"/>
        <w:jc w:val="left"/>
        <w:rPr>
          <w:sz w:val="15"/>
        </w:rPr>
      </w:pPr>
      <w:r>
        <w:rPr>
          <w:sz w:val="24"/>
        </w:rPr>
        <w:t>First</w:t>
      </w:r>
      <w:r>
        <w:rPr>
          <w:spacing w:val="-1"/>
          <w:sz w:val="24"/>
        </w:rPr>
        <w:t xml:space="preserve"> </w:t>
      </w:r>
      <w:r>
        <w:rPr>
          <w:sz w:val="24"/>
        </w:rPr>
        <w:t>order</w:t>
      </w:r>
      <w:r>
        <w:rPr>
          <w:spacing w:val="-2"/>
          <w:sz w:val="24"/>
        </w:rPr>
        <w:t xml:space="preserve"> </w:t>
      </w:r>
      <w:r>
        <w:rPr>
          <w:sz w:val="24"/>
        </w:rPr>
        <w:t>derivatives</w:t>
      </w:r>
      <w:r>
        <w:rPr>
          <w:spacing w:val="2"/>
          <w:sz w:val="24"/>
        </w:rPr>
        <w:t xml:space="preserve"> </w:t>
      </w:r>
      <w:r>
        <w:rPr>
          <w:sz w:val="24"/>
        </w:rPr>
        <w:t>generally</w:t>
      </w:r>
      <w:r>
        <w:rPr>
          <w:spacing w:val="-6"/>
          <w:sz w:val="24"/>
        </w:rPr>
        <w:t xml:space="preserve"> </w:t>
      </w:r>
      <w:r>
        <w:rPr>
          <w:sz w:val="24"/>
        </w:rPr>
        <w:t>have</w:t>
      </w:r>
      <w:r>
        <w:rPr>
          <w:spacing w:val="1"/>
          <w:sz w:val="24"/>
        </w:rPr>
        <w:t xml:space="preserve"> </w:t>
      </w:r>
      <w:r>
        <w:rPr>
          <w:sz w:val="24"/>
        </w:rPr>
        <w:t>a</w:t>
      </w:r>
      <w:r>
        <w:rPr>
          <w:spacing w:val="-2"/>
          <w:sz w:val="24"/>
        </w:rPr>
        <w:t xml:space="preserve"> </w:t>
      </w:r>
      <w:r>
        <w:rPr>
          <w:sz w:val="24"/>
        </w:rPr>
        <w:t>stronger response</w:t>
      </w:r>
      <w:r>
        <w:rPr>
          <w:spacing w:val="-2"/>
          <w:sz w:val="24"/>
        </w:rPr>
        <w:t xml:space="preserve"> </w:t>
      </w:r>
      <w:r>
        <w:rPr>
          <w:sz w:val="24"/>
        </w:rPr>
        <w:t>to a</w:t>
      </w:r>
      <w:r>
        <w:rPr>
          <w:spacing w:val="-1"/>
          <w:sz w:val="24"/>
        </w:rPr>
        <w:t xml:space="preserve"> </w:t>
      </w:r>
      <w:r>
        <w:rPr>
          <w:sz w:val="24"/>
        </w:rPr>
        <w:t>gray-level step.</w:t>
      </w:r>
    </w:p>
    <w:p>
      <w:pPr>
        <w:pStyle w:val="9"/>
        <w:numPr>
          <w:ilvl w:val="0"/>
          <w:numId w:val="9"/>
        </w:numPr>
        <w:tabs>
          <w:tab w:val="left" w:pos="821"/>
        </w:tabs>
        <w:spacing w:before="90" w:after="0" w:line="240" w:lineRule="auto"/>
        <w:ind w:left="820" w:right="0" w:hanging="361"/>
        <w:jc w:val="left"/>
        <w:rPr>
          <w:sz w:val="24"/>
        </w:rPr>
      </w:pPr>
      <w:r>
        <w:rPr>
          <w:sz w:val="24"/>
        </w:rPr>
        <w:t>Second-order</w:t>
      </w:r>
      <w:r>
        <w:rPr>
          <w:spacing w:val="-1"/>
          <w:sz w:val="24"/>
        </w:rPr>
        <w:t xml:space="preserve"> </w:t>
      </w:r>
      <w:r>
        <w:rPr>
          <w:sz w:val="24"/>
        </w:rPr>
        <w:t>derivatives</w:t>
      </w:r>
      <w:r>
        <w:rPr>
          <w:spacing w:val="-1"/>
          <w:sz w:val="24"/>
        </w:rPr>
        <w:t xml:space="preserve"> </w:t>
      </w:r>
      <w:r>
        <w:rPr>
          <w:sz w:val="24"/>
        </w:rPr>
        <w:t>produce</w:t>
      </w:r>
      <w:r>
        <w:rPr>
          <w:spacing w:val="-2"/>
          <w:sz w:val="24"/>
        </w:rPr>
        <w:t xml:space="preserve"> </w:t>
      </w:r>
      <w:r>
        <w:rPr>
          <w:sz w:val="24"/>
        </w:rPr>
        <w:t>a</w:t>
      </w:r>
      <w:r>
        <w:rPr>
          <w:spacing w:val="-2"/>
          <w:sz w:val="24"/>
        </w:rPr>
        <w:t xml:space="preserve"> </w:t>
      </w:r>
      <w:r>
        <w:rPr>
          <w:sz w:val="24"/>
        </w:rPr>
        <w:t>double</w:t>
      </w:r>
      <w:r>
        <w:rPr>
          <w:spacing w:val="-1"/>
          <w:sz w:val="24"/>
        </w:rPr>
        <w:t xml:space="preserve"> </w:t>
      </w:r>
      <w:r>
        <w:rPr>
          <w:sz w:val="24"/>
        </w:rPr>
        <w:t>response</w:t>
      </w:r>
      <w:r>
        <w:rPr>
          <w:spacing w:val="-1"/>
          <w:sz w:val="24"/>
        </w:rPr>
        <w:t xml:space="preserve"> </w:t>
      </w:r>
      <w:r>
        <w:rPr>
          <w:sz w:val="24"/>
        </w:rPr>
        <w:t>at</w:t>
      </w:r>
      <w:r>
        <w:rPr>
          <w:spacing w:val="-1"/>
          <w:sz w:val="24"/>
        </w:rPr>
        <w:t xml:space="preserve"> </w:t>
      </w:r>
      <w:r>
        <w:rPr>
          <w:sz w:val="24"/>
        </w:rPr>
        <w:t>step</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gray</w:t>
      </w:r>
      <w:r>
        <w:rPr>
          <w:spacing w:val="-4"/>
          <w:sz w:val="24"/>
        </w:rPr>
        <w:t xml:space="preserve"> </w:t>
      </w:r>
      <w:r>
        <w:rPr>
          <w:sz w:val="24"/>
        </w:rPr>
        <w:t>level.</w:t>
      </w:r>
    </w:p>
    <w:p>
      <w:pPr>
        <w:pStyle w:val="6"/>
        <w:rPr>
          <w:sz w:val="26"/>
        </w:rPr>
      </w:pPr>
    </w:p>
    <w:p>
      <w:pPr>
        <w:pStyle w:val="6"/>
        <w:spacing w:before="3"/>
        <w:rPr>
          <w:sz w:val="22"/>
        </w:rPr>
      </w:pPr>
    </w:p>
    <w:p>
      <w:pPr>
        <w:pStyle w:val="2"/>
      </w:pPr>
      <w:r>
        <w:t>Use</w:t>
      </w:r>
      <w:r>
        <w:rPr>
          <w:spacing w:val="-3"/>
        </w:rPr>
        <w:t xml:space="preserve"> </w:t>
      </w:r>
      <w:r>
        <w:t>of</w:t>
      </w:r>
      <w:r>
        <w:rPr>
          <w:spacing w:val="-3"/>
        </w:rPr>
        <w:t xml:space="preserve"> </w:t>
      </w:r>
      <w:r>
        <w:t>Second</w:t>
      </w:r>
      <w:r>
        <w:rPr>
          <w:spacing w:val="-3"/>
        </w:rPr>
        <w:t xml:space="preserve"> </w:t>
      </w:r>
      <w:r>
        <w:t>Derivatives</w:t>
      </w:r>
      <w:r>
        <w:rPr>
          <w:spacing w:val="-2"/>
        </w:rPr>
        <w:t xml:space="preserve"> </w:t>
      </w:r>
      <w:r>
        <w:t>for</w:t>
      </w:r>
      <w:r>
        <w:rPr>
          <w:spacing w:val="-2"/>
        </w:rPr>
        <w:t xml:space="preserve"> </w:t>
      </w:r>
      <w:r>
        <w:t>Enhancement–The</w:t>
      </w:r>
      <w:r>
        <w:rPr>
          <w:spacing w:val="-3"/>
        </w:rPr>
        <w:t xml:space="preserve"> </w:t>
      </w:r>
      <w:r>
        <w:t>Laplacian</w:t>
      </w:r>
    </w:p>
    <w:p>
      <w:pPr>
        <w:pStyle w:val="6"/>
        <w:spacing w:before="157" w:line="360" w:lineRule="auto"/>
        <w:ind w:left="100" w:right="335" w:firstLine="719"/>
        <w:jc w:val="both"/>
      </w:pPr>
      <w:r>
        <w:t>The approach basically consists of defining a discrete formulation of the second-order</w:t>
      </w:r>
      <w:r>
        <w:rPr>
          <w:spacing w:val="1"/>
        </w:rPr>
        <w:t xml:space="preserve"> </w:t>
      </w:r>
      <w:r>
        <w:t>derivative and then constructing a filter mask based on that formulation. We are interested in</w:t>
      </w:r>
      <w:r>
        <w:rPr>
          <w:spacing w:val="1"/>
        </w:rPr>
        <w:t xml:space="preserve"> </w:t>
      </w:r>
      <w:r>
        <w:rPr>
          <w:i/>
        </w:rPr>
        <w:t xml:space="preserve">isotropic </w:t>
      </w:r>
      <w:r>
        <w:t>filters, whose response is independent</w:t>
      </w:r>
      <w:r>
        <w:rPr>
          <w:spacing w:val="60"/>
        </w:rPr>
        <w:t xml:space="preserve"> </w:t>
      </w:r>
      <w:r>
        <w:t>of the direction of the discontinuities in the</w:t>
      </w:r>
      <w:r>
        <w:rPr>
          <w:spacing w:val="1"/>
        </w:rPr>
        <w:t xml:space="preserve"> </w:t>
      </w:r>
      <w:r>
        <w:t xml:space="preserve">image to which the filter is applied. In other words, isotropic filters are </w:t>
      </w:r>
      <w:r>
        <w:rPr>
          <w:i/>
        </w:rPr>
        <w:t>rotation invariant</w:t>
      </w:r>
      <w:r>
        <w:t>, in the</w:t>
      </w:r>
      <w:r>
        <w:rPr>
          <w:spacing w:val="1"/>
        </w:rPr>
        <w:t xml:space="preserve"> </w:t>
      </w:r>
      <w:r>
        <w:t>sense that rotating the image and then applying the filter gives the same result as applying the</w:t>
      </w:r>
      <w:r>
        <w:rPr>
          <w:spacing w:val="1"/>
        </w:rPr>
        <w:t xml:space="preserve"> </w:t>
      </w:r>
      <w:r>
        <w:t>filter</w:t>
      </w:r>
      <w:r>
        <w:rPr>
          <w:spacing w:val="-2"/>
        </w:rPr>
        <w:t xml:space="preserve"> </w:t>
      </w:r>
      <w:r>
        <w:t>to the</w:t>
      </w:r>
      <w:r>
        <w:rPr>
          <w:spacing w:val="-1"/>
        </w:rPr>
        <w:t xml:space="preserve"> </w:t>
      </w:r>
      <w:r>
        <w:t>image</w:t>
      </w:r>
      <w:r>
        <w:rPr>
          <w:spacing w:val="-1"/>
        </w:rPr>
        <w:t xml:space="preserve"> </w:t>
      </w:r>
      <w:r>
        <w:t>first and then rotating</w:t>
      </w:r>
      <w:r>
        <w:rPr>
          <w:spacing w:val="-2"/>
        </w:rPr>
        <w:t xml:space="preserve"> </w:t>
      </w:r>
      <w:r>
        <w:t>the</w:t>
      </w:r>
      <w:r>
        <w:rPr>
          <w:spacing w:val="1"/>
        </w:rPr>
        <w:t xml:space="preserve"> </w:t>
      </w:r>
      <w:r>
        <w:t>result.</w:t>
      </w:r>
    </w:p>
    <w:p>
      <w:pPr>
        <w:pStyle w:val="6"/>
        <w:spacing w:before="1" w:line="360" w:lineRule="auto"/>
        <w:ind w:left="100" w:right="337" w:firstLine="719"/>
        <w:jc w:val="both"/>
      </w:pPr>
      <w:r>
        <w:drawing>
          <wp:anchor distT="0" distB="0" distL="0" distR="0" simplePos="0" relativeHeight="251668480" behindDoc="0" locked="0" layoutInCell="1" allowOverlap="1">
            <wp:simplePos x="0" y="0"/>
            <wp:positionH relativeFrom="page">
              <wp:posOffset>3153410</wp:posOffset>
            </wp:positionH>
            <wp:positionV relativeFrom="paragraph">
              <wp:posOffset>536575</wp:posOffset>
            </wp:positionV>
            <wp:extent cx="1457325" cy="478155"/>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png"/>
                    <pic:cNvPicPr>
                      <a:picLocks noChangeAspect="1"/>
                    </pic:cNvPicPr>
                  </pic:nvPicPr>
                  <pic:blipFill>
                    <a:blip r:embed="rId45" cstate="print"/>
                    <a:stretch>
                      <a:fillRect/>
                    </a:stretch>
                  </pic:blipFill>
                  <pic:spPr>
                    <a:xfrm>
                      <a:off x="0" y="0"/>
                      <a:ext cx="1457537" cy="478166"/>
                    </a:xfrm>
                    <a:prstGeom prst="rect">
                      <a:avLst/>
                    </a:prstGeom>
                  </pic:spPr>
                </pic:pic>
              </a:graphicData>
            </a:graphic>
          </wp:anchor>
        </w:drawing>
      </w:r>
      <w:r>
        <w:t xml:space="preserve">It can be shown that the simplest isotropic derivative operator is the </w:t>
      </w:r>
      <w:r>
        <w:rPr>
          <w:i/>
        </w:rPr>
        <w:t>Laplacian</w:t>
      </w:r>
      <w:r>
        <w:t>, which, for</w:t>
      </w:r>
      <w:r>
        <w:rPr>
          <w:spacing w:val="-57"/>
        </w:rPr>
        <w:t xml:space="preserve"> </w:t>
      </w:r>
      <w:r>
        <w:t>a</w:t>
      </w:r>
      <w:r>
        <w:rPr>
          <w:spacing w:val="-2"/>
        </w:rPr>
        <w:t xml:space="preserve"> </w:t>
      </w:r>
      <w:r>
        <w:t>function (image) f(x,</w:t>
      </w:r>
      <w:r>
        <w:rPr>
          <w:spacing w:val="2"/>
        </w:rPr>
        <w:t xml:space="preserve"> </w:t>
      </w:r>
      <w:r>
        <w:t>y)</w:t>
      </w:r>
      <w:r>
        <w:rPr>
          <w:spacing w:val="3"/>
        </w:rPr>
        <w:t xml:space="preserve"> </w:t>
      </w:r>
      <w:r>
        <w:t>of</w:t>
      </w:r>
      <w:r>
        <w:rPr>
          <w:spacing w:val="-1"/>
        </w:rPr>
        <w:t xml:space="preserve"> </w:t>
      </w:r>
      <w:r>
        <w:t>two</w:t>
      </w:r>
      <w:r>
        <w:rPr>
          <w:spacing w:val="2"/>
        </w:rPr>
        <w:t xml:space="preserve"> </w:t>
      </w:r>
      <w:r>
        <w:t>variables, is defined as</w:t>
      </w:r>
    </w:p>
    <w:p>
      <w:pPr>
        <w:pStyle w:val="6"/>
        <w:rPr>
          <w:sz w:val="26"/>
        </w:rPr>
      </w:pPr>
    </w:p>
    <w:p>
      <w:pPr>
        <w:pStyle w:val="6"/>
        <w:spacing w:before="1"/>
      </w:pPr>
    </w:p>
    <w:p>
      <w:pPr>
        <w:pStyle w:val="6"/>
        <w:ind w:left="5974"/>
      </w:pPr>
      <w:r>
        <w:t>……(1)</w:t>
      </w:r>
    </w:p>
    <w:p>
      <w:pPr>
        <w:pStyle w:val="6"/>
        <w:spacing w:before="139" w:line="360" w:lineRule="auto"/>
        <w:ind w:left="100" w:right="336" w:firstLine="719"/>
        <w:jc w:val="both"/>
      </w:pPr>
      <w:r>
        <w:drawing>
          <wp:anchor distT="0" distB="0" distL="0" distR="0" simplePos="0" relativeHeight="251669504" behindDoc="0" locked="0" layoutInCell="1" allowOverlap="1">
            <wp:simplePos x="0" y="0"/>
            <wp:positionH relativeFrom="page">
              <wp:posOffset>2322195</wp:posOffset>
            </wp:positionH>
            <wp:positionV relativeFrom="paragraph">
              <wp:posOffset>1186815</wp:posOffset>
            </wp:positionV>
            <wp:extent cx="3182620" cy="363220"/>
            <wp:effectExtent l="0" t="0" r="0" b="0"/>
            <wp:wrapNone/>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a:picLocks noChangeAspect="1"/>
                    </pic:cNvPicPr>
                  </pic:nvPicPr>
                  <pic:blipFill>
                    <a:blip r:embed="rId46" cstate="print"/>
                    <a:stretch>
                      <a:fillRect/>
                    </a:stretch>
                  </pic:blipFill>
                  <pic:spPr>
                    <a:xfrm>
                      <a:off x="0" y="0"/>
                      <a:ext cx="3182800" cy="363266"/>
                    </a:xfrm>
                    <a:prstGeom prst="rect">
                      <a:avLst/>
                    </a:prstGeom>
                  </pic:spPr>
                </pic:pic>
              </a:graphicData>
            </a:graphic>
          </wp:anchor>
        </w:drawing>
      </w:r>
      <w:r>
        <w:t>Because derivatives of any order are linear operations, the Laplacian is a linear operator</w:t>
      </w:r>
      <w:r>
        <w:rPr>
          <w:b/>
          <w:i/>
        </w:rPr>
        <w:t>.</w:t>
      </w:r>
      <w:r>
        <w:rPr>
          <w:b/>
          <w:i/>
          <w:spacing w:val="1"/>
        </w:rPr>
        <w:t xml:space="preserve"> </w:t>
      </w:r>
      <w:r>
        <w:t>The definition of the digital second derivative given in that section is one of the most used.</w:t>
      </w:r>
      <w:r>
        <w:rPr>
          <w:spacing w:val="1"/>
        </w:rPr>
        <w:t xml:space="preserve"> </w:t>
      </w:r>
      <w:r>
        <w:t>Taking into account that we now have two variables, we use the following notation for the partial</w:t>
      </w:r>
      <w:r>
        <w:rPr>
          <w:spacing w:val="-57"/>
        </w:rPr>
        <w:t xml:space="preserve"> </w:t>
      </w:r>
      <w:r>
        <w:t>second-order</w:t>
      </w:r>
      <w:r>
        <w:rPr>
          <w:spacing w:val="-1"/>
        </w:rPr>
        <w:t xml:space="preserve"> </w:t>
      </w:r>
      <w:r>
        <w:t>derivative</w:t>
      </w:r>
      <w:r>
        <w:rPr>
          <w:spacing w:val="-1"/>
        </w:rPr>
        <w:t xml:space="preserve"> </w:t>
      </w:r>
      <w:r>
        <w:t>in the</w:t>
      </w:r>
      <w:r>
        <w:rPr>
          <w:spacing w:val="1"/>
        </w:rPr>
        <w:t xml:space="preserve"> </w:t>
      </w:r>
      <w:r>
        <w:rPr>
          <w:i/>
        </w:rPr>
        <w:t>x</w:t>
      </w:r>
      <w:r>
        <w:t>-direction:</w:t>
      </w:r>
    </w:p>
    <w:p>
      <w:pPr>
        <w:pStyle w:val="6"/>
        <w:rPr>
          <w:sz w:val="26"/>
        </w:rPr>
      </w:pPr>
    </w:p>
    <w:p>
      <w:pPr>
        <w:pStyle w:val="6"/>
        <w:spacing w:before="10"/>
        <w:rPr>
          <w:sz w:val="21"/>
        </w:rPr>
      </w:pPr>
    </w:p>
    <w:p>
      <w:pPr>
        <w:pStyle w:val="6"/>
        <w:ind w:right="1785"/>
        <w:jc w:val="right"/>
      </w:pPr>
      <w:r>
        <w:t>…..(2)</w:t>
      </w:r>
    </w:p>
    <w:p>
      <w:pPr>
        <w:pStyle w:val="6"/>
        <w:spacing w:before="2"/>
        <w:rPr>
          <w:sz w:val="29"/>
        </w:rPr>
      </w:pPr>
    </w:p>
    <w:p>
      <w:pPr>
        <w:pStyle w:val="6"/>
        <w:spacing w:before="1"/>
        <w:ind w:left="100"/>
        <w:jc w:val="both"/>
      </w:pPr>
      <w:r>
        <w:drawing>
          <wp:anchor distT="0" distB="0" distL="0" distR="0" simplePos="0" relativeHeight="251669504" behindDoc="0" locked="0" layoutInCell="1" allowOverlap="1">
            <wp:simplePos x="0" y="0"/>
            <wp:positionH relativeFrom="page">
              <wp:posOffset>2051685</wp:posOffset>
            </wp:positionH>
            <wp:positionV relativeFrom="paragraph">
              <wp:posOffset>321310</wp:posOffset>
            </wp:positionV>
            <wp:extent cx="3267710" cy="417830"/>
            <wp:effectExtent l="0" t="0" r="0" b="0"/>
            <wp:wrapNone/>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a:picLocks noChangeAspect="1"/>
                    </pic:cNvPicPr>
                  </pic:nvPicPr>
                  <pic:blipFill>
                    <a:blip r:embed="rId47" cstate="print"/>
                    <a:stretch>
                      <a:fillRect/>
                    </a:stretch>
                  </pic:blipFill>
                  <pic:spPr>
                    <a:xfrm>
                      <a:off x="0" y="0"/>
                      <a:ext cx="3268020" cy="417701"/>
                    </a:xfrm>
                    <a:prstGeom prst="rect">
                      <a:avLst/>
                    </a:prstGeom>
                  </pic:spPr>
                </pic:pic>
              </a:graphicData>
            </a:graphic>
          </wp:anchor>
        </w:drawing>
      </w:r>
      <w:r>
        <w:t>and,</w:t>
      </w:r>
      <w:r>
        <w:rPr>
          <w:spacing w:val="-1"/>
        </w:rPr>
        <w:t xml:space="preserve"> </w:t>
      </w:r>
      <w:r>
        <w:t>similarly</w:t>
      </w:r>
      <w:r>
        <w:rPr>
          <w:spacing w:val="-5"/>
        </w:rPr>
        <w:t xml:space="preserve"> </w:t>
      </w:r>
      <w:r>
        <w:t>in</w:t>
      </w:r>
      <w:r>
        <w:rPr>
          <w:spacing w:val="-1"/>
        </w:rPr>
        <w:t xml:space="preserve"> </w:t>
      </w:r>
      <w:r>
        <w:t>the</w:t>
      </w:r>
      <w:r>
        <w:rPr>
          <w:spacing w:val="-1"/>
        </w:rPr>
        <w:t xml:space="preserve"> </w:t>
      </w:r>
      <w:r>
        <w:rPr>
          <w:i/>
        </w:rPr>
        <w:t>y</w:t>
      </w:r>
      <w:r>
        <w:t>-direction,</w:t>
      </w:r>
      <w:r>
        <w:rPr>
          <w:spacing w:val="-1"/>
        </w:rPr>
        <w:t xml:space="preserve"> </w:t>
      </w:r>
      <w:r>
        <w:t>as</w:t>
      </w:r>
    </w:p>
    <w:p>
      <w:pPr>
        <w:pStyle w:val="6"/>
        <w:rPr>
          <w:sz w:val="26"/>
        </w:rPr>
      </w:pPr>
    </w:p>
    <w:p>
      <w:pPr>
        <w:pStyle w:val="6"/>
        <w:spacing w:before="1"/>
        <w:rPr>
          <w:sz w:val="35"/>
        </w:rPr>
      </w:pPr>
    </w:p>
    <w:p>
      <w:pPr>
        <w:pStyle w:val="6"/>
        <w:ind w:right="2090"/>
        <w:jc w:val="right"/>
      </w:pPr>
      <w:r>
        <w:t>…..(3)</w:t>
      </w:r>
    </w:p>
    <w:p>
      <w:pPr>
        <w:pStyle w:val="6"/>
        <w:spacing w:before="3"/>
        <w:rPr>
          <w:sz w:val="29"/>
        </w:rPr>
      </w:pPr>
    </w:p>
    <w:p>
      <w:pPr>
        <w:pStyle w:val="6"/>
        <w:spacing w:before="1" w:line="360" w:lineRule="auto"/>
        <w:ind w:left="100" w:right="336"/>
      </w:pPr>
      <w:r>
        <w:t>The</w:t>
      </w:r>
      <w:r>
        <w:rPr>
          <w:spacing w:val="7"/>
        </w:rPr>
        <w:t xml:space="preserve"> </w:t>
      </w:r>
      <w:r>
        <w:t>digital</w:t>
      </w:r>
      <w:r>
        <w:rPr>
          <w:spacing w:val="9"/>
        </w:rPr>
        <w:t xml:space="preserve"> </w:t>
      </w:r>
      <w:r>
        <w:t>implementation</w:t>
      </w:r>
      <w:r>
        <w:rPr>
          <w:spacing w:val="8"/>
        </w:rPr>
        <w:t xml:space="preserve"> </w:t>
      </w:r>
      <w:r>
        <w:t>of</w:t>
      </w:r>
      <w:r>
        <w:rPr>
          <w:spacing w:val="8"/>
        </w:rPr>
        <w:t xml:space="preserve"> </w:t>
      </w:r>
      <w:r>
        <w:t>the</w:t>
      </w:r>
      <w:r>
        <w:rPr>
          <w:spacing w:val="8"/>
        </w:rPr>
        <w:t xml:space="preserve"> </w:t>
      </w:r>
      <w:r>
        <w:t>two-dimensional</w:t>
      </w:r>
      <w:r>
        <w:rPr>
          <w:spacing w:val="11"/>
        </w:rPr>
        <w:t xml:space="preserve"> </w:t>
      </w:r>
      <w:r>
        <w:t>Laplacian</w:t>
      </w:r>
      <w:r>
        <w:rPr>
          <w:spacing w:val="8"/>
        </w:rPr>
        <w:t xml:space="preserve"> </w:t>
      </w:r>
      <w:r>
        <w:t>in</w:t>
      </w:r>
      <w:r>
        <w:rPr>
          <w:spacing w:val="8"/>
        </w:rPr>
        <w:t xml:space="preserve"> </w:t>
      </w:r>
      <w:r>
        <w:t>Eq.</w:t>
      </w:r>
      <w:r>
        <w:rPr>
          <w:spacing w:val="9"/>
        </w:rPr>
        <w:t xml:space="preserve"> </w:t>
      </w:r>
      <w:r>
        <w:t>(1)</w:t>
      </w:r>
      <w:r>
        <w:rPr>
          <w:spacing w:val="8"/>
        </w:rPr>
        <w:t xml:space="preserve"> </w:t>
      </w:r>
      <w:r>
        <w:t>is</w:t>
      </w:r>
      <w:r>
        <w:rPr>
          <w:spacing w:val="9"/>
        </w:rPr>
        <w:t xml:space="preserve"> </w:t>
      </w:r>
      <w:r>
        <w:t>obtained</w:t>
      </w:r>
      <w:r>
        <w:rPr>
          <w:spacing w:val="9"/>
        </w:rPr>
        <w:t xml:space="preserve"> </w:t>
      </w:r>
      <w:r>
        <w:t>by</w:t>
      </w:r>
      <w:r>
        <w:rPr>
          <w:spacing w:val="4"/>
        </w:rPr>
        <w:t xml:space="preserve"> </w:t>
      </w:r>
      <w:r>
        <w:t>summing</w:t>
      </w:r>
      <w:r>
        <w:rPr>
          <w:spacing w:val="-57"/>
        </w:rPr>
        <w:t xml:space="preserve"> </w:t>
      </w:r>
      <w:r>
        <w:t>these</w:t>
      </w:r>
      <w:r>
        <w:rPr>
          <w:spacing w:val="-2"/>
        </w:rPr>
        <w:t xml:space="preserve"> </w:t>
      </w:r>
      <w:r>
        <w:t>two</w:t>
      </w:r>
      <w:r>
        <w:rPr>
          <w:spacing w:val="-1"/>
        </w:rPr>
        <w:t xml:space="preserve"> </w:t>
      </w:r>
      <w:r>
        <w:t>components:</w:t>
      </w:r>
    </w:p>
    <w:p>
      <w:pPr>
        <w:pStyle w:val="6"/>
        <w:spacing w:before="5"/>
        <w:rPr>
          <w:sz w:val="16"/>
        </w:rPr>
      </w:pPr>
      <w:r>
        <w:drawing>
          <wp:anchor distT="0" distB="0" distL="0" distR="0" simplePos="0" relativeHeight="251660288" behindDoc="0" locked="0" layoutInCell="1" allowOverlap="1">
            <wp:simplePos x="0" y="0"/>
            <wp:positionH relativeFrom="page">
              <wp:posOffset>934085</wp:posOffset>
            </wp:positionH>
            <wp:positionV relativeFrom="paragraph">
              <wp:posOffset>144780</wp:posOffset>
            </wp:positionV>
            <wp:extent cx="5920105" cy="222885"/>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a:picLocks noChangeAspect="1"/>
                    </pic:cNvPicPr>
                  </pic:nvPicPr>
                  <pic:blipFill>
                    <a:blip r:embed="rId48" cstate="print"/>
                    <a:stretch>
                      <a:fillRect/>
                    </a:stretch>
                  </pic:blipFill>
                  <pic:spPr>
                    <a:xfrm>
                      <a:off x="0" y="0"/>
                      <a:ext cx="5920318" cy="222885"/>
                    </a:xfrm>
                    <a:prstGeom prst="rect">
                      <a:avLst/>
                    </a:prstGeom>
                  </pic:spPr>
                </pic:pic>
              </a:graphicData>
            </a:graphic>
          </wp:anchor>
        </w:drawing>
      </w:r>
    </w:p>
    <w:p>
      <w:pPr>
        <w:pStyle w:val="6"/>
        <w:spacing w:before="7"/>
        <w:rPr>
          <w:sz w:val="32"/>
        </w:rPr>
      </w:pPr>
    </w:p>
    <w:p>
      <w:pPr>
        <w:pStyle w:val="6"/>
        <w:ind w:right="1136"/>
        <w:jc w:val="right"/>
        <w:rPr>
          <w:sz w:val="15"/>
        </w:rPr>
      </w:pPr>
      <w:r>
        <w:t>…..(4)</w:t>
      </w:r>
    </w:p>
    <w:p>
      <w:pPr>
        <w:pStyle w:val="6"/>
        <w:spacing w:before="90"/>
        <w:ind w:left="100"/>
        <w:jc w:val="both"/>
      </w:pPr>
      <w:r>
        <w:t>This</w:t>
      </w:r>
      <w:r>
        <w:rPr>
          <w:spacing w:val="-1"/>
        </w:rPr>
        <w:t xml:space="preserve"> </w:t>
      </w:r>
      <w:r>
        <w:t>equation</w:t>
      </w:r>
      <w:r>
        <w:rPr>
          <w:spacing w:val="-1"/>
        </w:rPr>
        <w:t xml:space="preserve"> </w:t>
      </w:r>
      <w:r>
        <w:t>can be</w:t>
      </w:r>
      <w:r>
        <w:rPr>
          <w:spacing w:val="-2"/>
        </w:rPr>
        <w:t xml:space="preserve"> </w:t>
      </w:r>
      <w:r>
        <w:t>implemented using</w:t>
      </w:r>
      <w:r>
        <w:rPr>
          <w:spacing w:val="-4"/>
        </w:rPr>
        <w:t xml:space="preserve"> </w:t>
      </w:r>
      <w:r>
        <w:t>the mask</w:t>
      </w:r>
      <w:r>
        <w:rPr>
          <w:spacing w:val="1"/>
        </w:rPr>
        <w:t xml:space="preserve"> </w:t>
      </w:r>
      <w:r>
        <w:t>shown in</w:t>
      </w:r>
      <w:r>
        <w:rPr>
          <w:spacing w:val="-1"/>
        </w:rPr>
        <w:t xml:space="preserve"> </w:t>
      </w:r>
      <w:r>
        <w:t>Fig. 3.39(a),</w:t>
      </w:r>
    </w:p>
    <w:p>
      <w:pPr>
        <w:pStyle w:val="6"/>
        <w:spacing w:before="6"/>
        <w:rPr>
          <w:sz w:val="29"/>
        </w:rPr>
      </w:pPr>
      <w:r>
        <w:drawing>
          <wp:anchor distT="0" distB="0" distL="0" distR="0" simplePos="0" relativeHeight="251660288" behindDoc="0" locked="0" layoutInCell="1" allowOverlap="1">
            <wp:simplePos x="0" y="0"/>
            <wp:positionH relativeFrom="page">
              <wp:posOffset>2188845</wp:posOffset>
            </wp:positionH>
            <wp:positionV relativeFrom="paragraph">
              <wp:posOffset>240030</wp:posOffset>
            </wp:positionV>
            <wp:extent cx="3423285" cy="286194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a:picLocks noChangeAspect="1"/>
                    </pic:cNvPicPr>
                  </pic:nvPicPr>
                  <pic:blipFill>
                    <a:blip r:embed="rId49" cstate="print"/>
                    <a:stretch>
                      <a:fillRect/>
                    </a:stretch>
                  </pic:blipFill>
                  <pic:spPr>
                    <a:xfrm>
                      <a:off x="0" y="0"/>
                      <a:ext cx="3423102" cy="2861691"/>
                    </a:xfrm>
                    <a:prstGeom prst="rect">
                      <a:avLst/>
                    </a:prstGeom>
                  </pic:spPr>
                </pic:pic>
              </a:graphicData>
            </a:graphic>
          </wp:anchor>
        </w:drawing>
      </w:r>
    </w:p>
    <w:p>
      <w:pPr>
        <w:pStyle w:val="6"/>
        <w:rPr>
          <w:sz w:val="28"/>
        </w:rPr>
      </w:pPr>
    </w:p>
    <w:p>
      <w:pPr>
        <w:spacing w:before="0"/>
        <w:ind w:left="85" w:right="331" w:firstLine="0"/>
        <w:jc w:val="center"/>
        <w:rPr>
          <w:sz w:val="20"/>
        </w:rPr>
      </w:pPr>
      <w:r>
        <w:rPr>
          <w:sz w:val="20"/>
        </w:rPr>
        <w:t>Figure</w:t>
      </w:r>
      <w:r>
        <w:rPr>
          <w:spacing w:val="-2"/>
          <w:sz w:val="20"/>
        </w:rPr>
        <w:t xml:space="preserve"> </w:t>
      </w:r>
      <w:r>
        <w:rPr>
          <w:sz w:val="20"/>
        </w:rPr>
        <w:t>11Filter mask</w:t>
      </w:r>
      <w:r>
        <w:rPr>
          <w:spacing w:val="-1"/>
          <w:sz w:val="20"/>
        </w:rPr>
        <w:t xml:space="preserve"> </w:t>
      </w:r>
      <w:r>
        <w:rPr>
          <w:sz w:val="20"/>
        </w:rPr>
        <w:t>used</w:t>
      </w:r>
      <w:r>
        <w:rPr>
          <w:spacing w:val="-2"/>
          <w:sz w:val="20"/>
        </w:rPr>
        <w:t xml:space="preserve"> </w:t>
      </w:r>
      <w:r>
        <w:rPr>
          <w:sz w:val="20"/>
        </w:rPr>
        <w:t>to</w:t>
      </w:r>
      <w:r>
        <w:rPr>
          <w:spacing w:val="-1"/>
          <w:sz w:val="20"/>
        </w:rPr>
        <w:t xml:space="preserve"> </w:t>
      </w:r>
      <w:r>
        <w:rPr>
          <w:sz w:val="20"/>
        </w:rPr>
        <w:t>implement</w:t>
      </w:r>
      <w:r>
        <w:rPr>
          <w:spacing w:val="-3"/>
          <w:sz w:val="20"/>
        </w:rPr>
        <w:t xml:space="preserve"> </w:t>
      </w:r>
      <w:r>
        <w:rPr>
          <w:sz w:val="20"/>
        </w:rPr>
        <w:t>the</w:t>
      </w:r>
      <w:r>
        <w:rPr>
          <w:spacing w:val="-3"/>
          <w:sz w:val="20"/>
        </w:rPr>
        <w:t xml:space="preserve"> </w:t>
      </w:r>
      <w:r>
        <w:rPr>
          <w:sz w:val="20"/>
        </w:rPr>
        <w:t>digital</w:t>
      </w:r>
      <w:r>
        <w:rPr>
          <w:spacing w:val="-2"/>
          <w:sz w:val="20"/>
        </w:rPr>
        <w:t xml:space="preserve"> </w:t>
      </w:r>
      <w:r>
        <w:rPr>
          <w:sz w:val="20"/>
        </w:rPr>
        <w:t>Laplacian,</w:t>
      </w:r>
      <w:r>
        <w:rPr>
          <w:spacing w:val="-3"/>
          <w:sz w:val="20"/>
        </w:rPr>
        <w:t xml:space="preserve"> </w:t>
      </w:r>
      <w:r>
        <w:rPr>
          <w:sz w:val="20"/>
        </w:rPr>
        <w:t>as</w:t>
      </w:r>
      <w:r>
        <w:rPr>
          <w:spacing w:val="-3"/>
          <w:sz w:val="20"/>
        </w:rPr>
        <w:t xml:space="preserve"> </w:t>
      </w:r>
      <w:r>
        <w:rPr>
          <w:sz w:val="20"/>
        </w:rPr>
        <w:t>defined</w:t>
      </w:r>
      <w:r>
        <w:rPr>
          <w:spacing w:val="-2"/>
          <w:sz w:val="20"/>
        </w:rPr>
        <w:t xml:space="preserve"> </w:t>
      </w:r>
      <w:r>
        <w:rPr>
          <w:sz w:val="20"/>
        </w:rPr>
        <w:t>in</w:t>
      </w:r>
      <w:r>
        <w:rPr>
          <w:spacing w:val="-4"/>
          <w:sz w:val="20"/>
        </w:rPr>
        <w:t xml:space="preserve"> </w:t>
      </w:r>
      <w:r>
        <w:rPr>
          <w:sz w:val="20"/>
        </w:rPr>
        <w:t>Eq.</w:t>
      </w:r>
      <w:r>
        <w:rPr>
          <w:spacing w:val="-2"/>
          <w:sz w:val="20"/>
        </w:rPr>
        <w:t xml:space="preserve"> </w:t>
      </w:r>
      <w:r>
        <w:rPr>
          <w:sz w:val="20"/>
        </w:rPr>
        <w:t>(4).</w:t>
      </w:r>
      <w:r>
        <w:rPr>
          <w:spacing w:val="-3"/>
          <w:sz w:val="20"/>
        </w:rPr>
        <w:t xml:space="preserve"> </w:t>
      </w:r>
      <w:r>
        <w:rPr>
          <w:sz w:val="20"/>
        </w:rPr>
        <w:t>(b)</w:t>
      </w:r>
      <w:r>
        <w:rPr>
          <w:spacing w:val="-2"/>
          <w:sz w:val="20"/>
        </w:rPr>
        <w:t xml:space="preserve"> </w:t>
      </w:r>
      <w:r>
        <w:rPr>
          <w:sz w:val="20"/>
        </w:rPr>
        <w:t>Mask</w:t>
      </w:r>
      <w:r>
        <w:rPr>
          <w:spacing w:val="-2"/>
          <w:sz w:val="20"/>
        </w:rPr>
        <w:t xml:space="preserve"> </w:t>
      </w:r>
      <w:r>
        <w:rPr>
          <w:sz w:val="20"/>
        </w:rPr>
        <w:t>used</w:t>
      </w:r>
      <w:r>
        <w:rPr>
          <w:spacing w:val="-1"/>
          <w:sz w:val="20"/>
        </w:rPr>
        <w:t xml:space="preserve"> </w:t>
      </w:r>
      <w:r>
        <w:rPr>
          <w:sz w:val="20"/>
        </w:rPr>
        <w:t>to</w:t>
      </w:r>
      <w:r>
        <w:rPr>
          <w:spacing w:val="-2"/>
          <w:sz w:val="20"/>
        </w:rPr>
        <w:t xml:space="preserve"> </w:t>
      </w:r>
      <w:r>
        <w:rPr>
          <w:sz w:val="20"/>
        </w:rPr>
        <w:t>implement</w:t>
      </w:r>
      <w:r>
        <w:rPr>
          <w:spacing w:val="-3"/>
          <w:sz w:val="20"/>
        </w:rPr>
        <w:t xml:space="preserve"> </w:t>
      </w:r>
      <w:r>
        <w:rPr>
          <w:sz w:val="20"/>
        </w:rPr>
        <w:t>an</w:t>
      </w:r>
      <w:r>
        <w:rPr>
          <w:spacing w:val="-47"/>
          <w:sz w:val="20"/>
        </w:rPr>
        <w:t xml:space="preserve"> </w:t>
      </w:r>
      <w:r>
        <w:rPr>
          <w:sz w:val="20"/>
        </w:rPr>
        <w:t>extension of this equation that includes the diagonal neighbors. (c) and (d) Two other implementations of the</w:t>
      </w:r>
      <w:r>
        <w:rPr>
          <w:spacing w:val="1"/>
          <w:sz w:val="20"/>
        </w:rPr>
        <w:t xml:space="preserve"> </w:t>
      </w:r>
      <w:r>
        <w:rPr>
          <w:sz w:val="20"/>
        </w:rPr>
        <w:t>Laplacian.</w:t>
      </w:r>
    </w:p>
    <w:p>
      <w:pPr>
        <w:pStyle w:val="6"/>
        <w:spacing w:before="1"/>
        <w:rPr>
          <w:sz w:val="30"/>
        </w:rPr>
      </w:pPr>
    </w:p>
    <w:p>
      <w:pPr>
        <w:pStyle w:val="6"/>
        <w:spacing w:line="360" w:lineRule="auto"/>
        <w:ind w:left="100" w:right="335"/>
        <w:jc w:val="both"/>
      </w:pPr>
      <w:r>
        <w:t>Because the Laplacian is a derivative operator, its use highlights gray-level discontinuities in an</w:t>
      </w:r>
      <w:r>
        <w:rPr>
          <w:spacing w:val="1"/>
        </w:rPr>
        <w:t xml:space="preserve"> </w:t>
      </w:r>
      <w:r>
        <w:t>image and deemphasizes regions with slowly varying gray levels.This will tend to produce</w:t>
      </w:r>
      <w:r>
        <w:rPr>
          <w:spacing w:val="1"/>
        </w:rPr>
        <w:t xml:space="preserve"> </w:t>
      </w:r>
      <w:r>
        <w:t>images</w:t>
      </w:r>
      <w:r>
        <w:rPr>
          <w:spacing w:val="58"/>
        </w:rPr>
        <w:t xml:space="preserve"> </w:t>
      </w:r>
      <w:r>
        <w:t>that</w:t>
      </w:r>
      <w:r>
        <w:rPr>
          <w:spacing w:val="57"/>
        </w:rPr>
        <w:t xml:space="preserve"> </w:t>
      </w:r>
      <w:r>
        <w:t>have</w:t>
      </w:r>
      <w:r>
        <w:rPr>
          <w:spacing w:val="59"/>
        </w:rPr>
        <w:t xml:space="preserve"> </w:t>
      </w:r>
      <w:r>
        <w:t>grayish</w:t>
      </w:r>
      <w:r>
        <w:rPr>
          <w:spacing w:val="58"/>
        </w:rPr>
        <w:t xml:space="preserve"> </w:t>
      </w:r>
      <w:r>
        <w:t>edge</w:t>
      </w:r>
      <w:r>
        <w:rPr>
          <w:spacing w:val="56"/>
        </w:rPr>
        <w:t xml:space="preserve"> </w:t>
      </w:r>
      <w:r>
        <w:t>lines</w:t>
      </w:r>
      <w:r>
        <w:rPr>
          <w:spacing w:val="58"/>
        </w:rPr>
        <w:t xml:space="preserve"> </w:t>
      </w:r>
      <w:r>
        <w:t>and</w:t>
      </w:r>
      <w:r>
        <w:rPr>
          <w:spacing w:val="58"/>
        </w:rPr>
        <w:t xml:space="preserve"> </w:t>
      </w:r>
      <w:r>
        <w:t>other</w:t>
      </w:r>
      <w:r>
        <w:rPr>
          <w:spacing w:val="5"/>
        </w:rPr>
        <w:t xml:space="preserve"> </w:t>
      </w:r>
      <w:r>
        <w:t>discontinuities,</w:t>
      </w:r>
      <w:r>
        <w:rPr>
          <w:spacing w:val="57"/>
        </w:rPr>
        <w:t xml:space="preserve"> </w:t>
      </w:r>
      <w:r>
        <w:t>all</w:t>
      </w:r>
      <w:r>
        <w:rPr>
          <w:spacing w:val="56"/>
        </w:rPr>
        <w:t xml:space="preserve"> </w:t>
      </w:r>
      <w:r>
        <w:t>superimposed</w:t>
      </w:r>
      <w:r>
        <w:rPr>
          <w:spacing w:val="58"/>
        </w:rPr>
        <w:t xml:space="preserve"> </w:t>
      </w:r>
      <w:r>
        <w:t>on</w:t>
      </w:r>
      <w:r>
        <w:rPr>
          <w:spacing w:val="57"/>
        </w:rPr>
        <w:t xml:space="preserve"> </w:t>
      </w:r>
      <w:r>
        <w:t>a</w:t>
      </w:r>
      <w:r>
        <w:rPr>
          <w:spacing w:val="56"/>
        </w:rPr>
        <w:t xml:space="preserve"> </w:t>
      </w:r>
      <w:r>
        <w:t>dark,</w:t>
      </w:r>
      <w:r>
        <w:rPr>
          <w:spacing w:val="-58"/>
        </w:rPr>
        <w:t xml:space="preserve"> </w:t>
      </w:r>
      <w:r>
        <w:t>featureless</w:t>
      </w:r>
      <w:r>
        <w:rPr>
          <w:spacing w:val="1"/>
        </w:rPr>
        <w:t xml:space="preserve"> </w:t>
      </w:r>
      <w:r>
        <w:t>background.</w:t>
      </w:r>
      <w:r>
        <w:rPr>
          <w:spacing w:val="1"/>
        </w:rPr>
        <w:t xml:space="preserve"> </w:t>
      </w:r>
      <w:r>
        <w:t>Background</w:t>
      </w:r>
      <w:r>
        <w:rPr>
          <w:spacing w:val="1"/>
        </w:rPr>
        <w:t xml:space="preserve"> </w:t>
      </w:r>
      <w:r>
        <w:t>features</w:t>
      </w:r>
      <w:r>
        <w:rPr>
          <w:spacing w:val="1"/>
        </w:rPr>
        <w:t xml:space="preserve"> </w:t>
      </w:r>
      <w:r>
        <w:t>can</w:t>
      </w:r>
      <w:r>
        <w:rPr>
          <w:spacing w:val="1"/>
        </w:rPr>
        <w:t xml:space="preserve"> </w:t>
      </w:r>
      <w:r>
        <w:t>be</w:t>
      </w:r>
      <w:r>
        <w:rPr>
          <w:spacing w:val="1"/>
        </w:rPr>
        <w:t xml:space="preserve"> </w:t>
      </w:r>
      <w:r>
        <w:t>“recovered”</w:t>
      </w:r>
      <w:r>
        <w:rPr>
          <w:spacing w:val="1"/>
        </w:rPr>
        <w:t xml:space="preserve"> </w:t>
      </w:r>
      <w:r>
        <w:t>while</w:t>
      </w:r>
      <w:r>
        <w:rPr>
          <w:spacing w:val="1"/>
        </w:rPr>
        <w:t xml:space="preserve"> </w:t>
      </w:r>
      <w:r>
        <w:t>still</w:t>
      </w:r>
      <w:r>
        <w:rPr>
          <w:spacing w:val="1"/>
        </w:rPr>
        <w:t xml:space="preserve"> </w:t>
      </w:r>
      <w:r>
        <w:t>preserving</w:t>
      </w:r>
      <w:r>
        <w:rPr>
          <w:spacing w:val="1"/>
        </w:rPr>
        <w:t xml:space="preserve"> </w:t>
      </w:r>
      <w:r>
        <w:t>the</w:t>
      </w:r>
      <w:r>
        <w:rPr>
          <w:spacing w:val="1"/>
        </w:rPr>
        <w:t xml:space="preserve"> </w:t>
      </w:r>
      <w:r>
        <w:t>sharpening effect of the Laplacian operation simply by adding the original and Laplacian images.</w:t>
      </w:r>
      <w:r>
        <w:rPr>
          <w:spacing w:val="-57"/>
        </w:rPr>
        <w:t xml:space="preserve"> </w:t>
      </w:r>
      <w:r>
        <w:t>As noted in the previous paragraph, it is important to keep in mind which definition of the</w:t>
      </w:r>
      <w:r>
        <w:rPr>
          <w:spacing w:val="1"/>
        </w:rPr>
        <w:t xml:space="preserve"> </w:t>
      </w:r>
      <w:r>
        <w:t xml:space="preserve">Laplacian is used. If the definition used has a negative center coefficient, then we </w:t>
      </w:r>
      <w:r>
        <w:rPr>
          <w:i/>
        </w:rPr>
        <w:t>subtract</w:t>
      </w:r>
      <w:r>
        <w:t>, rather</w:t>
      </w:r>
      <w:r>
        <w:rPr>
          <w:spacing w:val="-57"/>
        </w:rPr>
        <w:t xml:space="preserve"> </w:t>
      </w:r>
      <w:r>
        <w:t>than add, the Laplacian image to obtain a sharpened result. Thus, the basic way in which we use</w:t>
      </w:r>
      <w:r>
        <w:rPr>
          <w:spacing w:val="1"/>
        </w:rPr>
        <w:t xml:space="preserve"> </w:t>
      </w:r>
      <w:r>
        <w:t>the Laplacian</w:t>
      </w:r>
      <w:r>
        <w:rPr>
          <w:spacing w:val="2"/>
        </w:rPr>
        <w:t xml:space="preserve"> </w:t>
      </w:r>
      <w:r>
        <w:t>for</w:t>
      </w:r>
      <w:r>
        <w:rPr>
          <w:spacing w:val="-2"/>
        </w:rPr>
        <w:t xml:space="preserve"> </w:t>
      </w:r>
      <w:r>
        <w:t>image</w:t>
      </w:r>
      <w:r>
        <w:rPr>
          <w:spacing w:val="2"/>
        </w:rPr>
        <w:t xml:space="preserve"> </w:t>
      </w:r>
      <w:r>
        <w:t>enhancement is as follows:</w:t>
      </w:r>
    </w:p>
    <w:p>
      <w:pPr>
        <w:pStyle w:val="6"/>
        <w:spacing w:before="87"/>
        <w:ind w:left="85" w:right="236"/>
        <w:jc w:val="center"/>
      </w:pPr>
      <w:r>
        <w:rPr>
          <w:position w:val="2"/>
        </w:rPr>
        <w:drawing>
          <wp:inline distT="0" distB="0" distL="0" distR="0">
            <wp:extent cx="4079875" cy="680720"/>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50" cstate="print"/>
                    <a:stretch>
                      <a:fillRect/>
                    </a:stretch>
                  </pic:blipFill>
                  <pic:spPr>
                    <a:xfrm>
                      <a:off x="0" y="0"/>
                      <a:ext cx="4080148" cy="681163"/>
                    </a:xfrm>
                    <a:prstGeom prst="rect">
                      <a:avLst/>
                    </a:prstGeom>
                  </pic:spPr>
                </pic:pic>
              </a:graphicData>
            </a:graphic>
          </wp:inline>
        </w:drawing>
      </w:r>
      <w:r>
        <w:rPr>
          <w:spacing w:val="11"/>
          <w:sz w:val="20"/>
        </w:rPr>
        <w:t xml:space="preserve"> </w:t>
      </w:r>
      <w:r>
        <w:t>….(5)</w:t>
      </w:r>
    </w:p>
    <w:p>
      <w:pPr>
        <w:spacing w:after="0"/>
        <w:jc w:val="center"/>
        <w:sectPr>
          <w:pgSz w:w="12240" w:h="15840"/>
          <w:pgMar w:top="1500" w:right="1100" w:bottom="280" w:left="1340" w:header="720" w:footer="0" w:gutter="0"/>
          <w:cols w:space="720" w:num="1"/>
        </w:sectPr>
      </w:pPr>
    </w:p>
    <w:p>
      <w:pPr>
        <w:pStyle w:val="6"/>
        <w:spacing w:before="5"/>
        <w:rPr>
          <w:sz w:val="15"/>
        </w:rPr>
      </w:pPr>
    </w:p>
    <w:p>
      <w:pPr>
        <w:pStyle w:val="2"/>
        <w:spacing w:before="89"/>
      </w:pPr>
      <w:r>
        <w:t>Unsharp</w:t>
      </w:r>
      <w:r>
        <w:rPr>
          <w:spacing w:val="-3"/>
        </w:rPr>
        <w:t xml:space="preserve"> </w:t>
      </w:r>
      <w:r>
        <w:t>masking</w:t>
      </w:r>
      <w:r>
        <w:rPr>
          <w:spacing w:val="-1"/>
        </w:rPr>
        <w:t xml:space="preserve"> </w:t>
      </w:r>
      <w:r>
        <w:t>and</w:t>
      </w:r>
      <w:r>
        <w:rPr>
          <w:spacing w:val="-3"/>
        </w:rPr>
        <w:t xml:space="preserve"> </w:t>
      </w:r>
      <w:r>
        <w:t>high-boost</w:t>
      </w:r>
      <w:r>
        <w:rPr>
          <w:spacing w:val="-2"/>
        </w:rPr>
        <w:t xml:space="preserve"> </w:t>
      </w:r>
      <w:r>
        <w:t>filtering</w:t>
      </w:r>
    </w:p>
    <w:p>
      <w:pPr>
        <w:pStyle w:val="6"/>
        <w:spacing w:before="157" w:line="360" w:lineRule="auto"/>
        <w:ind w:left="100" w:right="338" w:firstLine="719"/>
        <w:jc w:val="both"/>
      </w:pPr>
      <w:r>
        <w:drawing>
          <wp:anchor distT="0" distB="0" distL="0" distR="0" simplePos="0" relativeHeight="251670528" behindDoc="0" locked="0" layoutInCell="1" allowOverlap="1">
            <wp:simplePos x="0" y="0"/>
            <wp:positionH relativeFrom="page">
              <wp:posOffset>2422525</wp:posOffset>
            </wp:positionH>
            <wp:positionV relativeFrom="paragraph">
              <wp:posOffset>920750</wp:posOffset>
            </wp:positionV>
            <wp:extent cx="2597785" cy="194310"/>
            <wp:effectExtent l="0" t="0" r="0" b="0"/>
            <wp:wrapNone/>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a:picLocks noChangeAspect="1"/>
                    </pic:cNvPicPr>
                  </pic:nvPicPr>
                  <pic:blipFill>
                    <a:blip r:embed="rId51" cstate="print"/>
                    <a:stretch>
                      <a:fillRect/>
                    </a:stretch>
                  </pic:blipFill>
                  <pic:spPr>
                    <a:xfrm>
                      <a:off x="0" y="0"/>
                      <a:ext cx="2597533" cy="194618"/>
                    </a:xfrm>
                    <a:prstGeom prst="rect">
                      <a:avLst/>
                    </a:prstGeom>
                  </pic:spPr>
                </pic:pic>
              </a:graphicData>
            </a:graphic>
          </wp:anchor>
        </w:drawing>
      </w:r>
      <w:r>
        <w:t>A process used for many years in the publishing industry to sharpen images consists of</w:t>
      </w:r>
      <w:r>
        <w:rPr>
          <w:spacing w:val="1"/>
        </w:rPr>
        <w:t xml:space="preserve"> </w:t>
      </w:r>
      <w:r>
        <w:t xml:space="preserve">subtracting a blurred version of an image from the image itself.This process, called </w:t>
      </w:r>
      <w:r>
        <w:rPr>
          <w:i/>
        </w:rPr>
        <w:t>unsharp</w:t>
      </w:r>
      <w:r>
        <w:rPr>
          <w:i/>
          <w:spacing w:val="1"/>
        </w:rPr>
        <w:t xml:space="preserve"> </w:t>
      </w:r>
      <w:r>
        <w:rPr>
          <w:i/>
        </w:rPr>
        <w:t>masking</w:t>
      </w:r>
      <w:r>
        <w:t>,</w:t>
      </w:r>
      <w:r>
        <w:rPr>
          <w:spacing w:val="-1"/>
        </w:rPr>
        <w:t xml:space="preserve"> </w:t>
      </w:r>
      <w:r>
        <w:t>is expressed as</w:t>
      </w:r>
    </w:p>
    <w:p>
      <w:pPr>
        <w:pStyle w:val="6"/>
        <w:spacing w:before="198"/>
        <w:ind w:right="2613"/>
        <w:jc w:val="right"/>
      </w:pPr>
      <w:r>
        <w:t>….(7)</w:t>
      </w:r>
    </w:p>
    <w:p>
      <w:pPr>
        <w:pStyle w:val="6"/>
        <w:spacing w:before="4"/>
      </w:pPr>
    </w:p>
    <w:p>
      <w:pPr>
        <w:pStyle w:val="6"/>
        <w:tabs>
          <w:tab w:val="left" w:pos="9121"/>
        </w:tabs>
        <w:spacing w:line="360" w:lineRule="auto"/>
        <w:ind w:left="100" w:right="335" w:firstLine="719"/>
        <w:jc w:val="both"/>
      </w:pPr>
      <w:r>
        <w:drawing>
          <wp:anchor distT="0" distB="0" distL="0" distR="0" simplePos="0" relativeHeight="251677696" behindDoc="1" locked="0" layoutInCell="1" allowOverlap="1">
            <wp:simplePos x="0" y="0"/>
            <wp:positionH relativeFrom="page">
              <wp:posOffset>6316980</wp:posOffset>
            </wp:positionH>
            <wp:positionV relativeFrom="paragraph">
              <wp:posOffset>-38735</wp:posOffset>
            </wp:positionV>
            <wp:extent cx="305435" cy="155575"/>
            <wp:effectExtent l="0" t="0" r="0" b="0"/>
            <wp:wrapNone/>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a:picLocks noChangeAspect="1"/>
                    </pic:cNvPicPr>
                  </pic:nvPicPr>
                  <pic:blipFill>
                    <a:blip r:embed="rId52" cstate="print"/>
                    <a:stretch>
                      <a:fillRect/>
                    </a:stretch>
                  </pic:blipFill>
                  <pic:spPr>
                    <a:xfrm>
                      <a:off x="0" y="0"/>
                      <a:ext cx="305441" cy="155448"/>
                    </a:xfrm>
                    <a:prstGeom prst="rect">
                      <a:avLst/>
                    </a:prstGeom>
                  </pic:spPr>
                </pic:pic>
              </a:graphicData>
            </a:graphic>
          </wp:anchor>
        </w:drawing>
      </w:r>
      <w:r>
        <w:rPr>
          <w:position w:val="2"/>
        </w:rPr>
        <w:t>where</w:t>
      </w:r>
      <w:r>
        <w:rPr>
          <w:spacing w:val="11"/>
          <w:position w:val="2"/>
        </w:rPr>
        <w:t xml:space="preserve"> </w:t>
      </w:r>
      <w:r>
        <w:rPr>
          <w:i/>
          <w:position w:val="2"/>
        </w:rPr>
        <w:t>f</w:t>
      </w:r>
      <w:r>
        <w:rPr>
          <w:sz w:val="16"/>
        </w:rPr>
        <w:t>s</w:t>
      </w:r>
      <w:r>
        <w:rPr>
          <w:position w:val="2"/>
        </w:rPr>
        <w:t>(x,</w:t>
      </w:r>
      <w:r>
        <w:rPr>
          <w:spacing w:val="15"/>
          <w:position w:val="2"/>
        </w:rPr>
        <w:t xml:space="preserve"> </w:t>
      </w:r>
      <w:r>
        <w:rPr>
          <w:position w:val="2"/>
        </w:rPr>
        <w:t>y)</w:t>
      </w:r>
      <w:r>
        <w:rPr>
          <w:spacing w:val="15"/>
          <w:position w:val="2"/>
        </w:rPr>
        <w:t xml:space="preserve"> </w:t>
      </w:r>
      <w:r>
        <w:rPr>
          <w:position w:val="2"/>
        </w:rPr>
        <w:t>denotes</w:t>
      </w:r>
      <w:r>
        <w:rPr>
          <w:spacing w:val="12"/>
          <w:position w:val="2"/>
        </w:rPr>
        <w:t xml:space="preserve"> </w:t>
      </w:r>
      <w:r>
        <w:rPr>
          <w:position w:val="2"/>
        </w:rPr>
        <w:t>the</w:t>
      </w:r>
      <w:r>
        <w:rPr>
          <w:spacing w:val="12"/>
          <w:position w:val="2"/>
        </w:rPr>
        <w:t xml:space="preserve"> </w:t>
      </w:r>
      <w:r>
        <w:rPr>
          <w:position w:val="2"/>
        </w:rPr>
        <w:t>sharpened</w:t>
      </w:r>
      <w:r>
        <w:rPr>
          <w:spacing w:val="14"/>
          <w:position w:val="2"/>
        </w:rPr>
        <w:t xml:space="preserve"> </w:t>
      </w:r>
      <w:r>
        <w:rPr>
          <w:position w:val="2"/>
        </w:rPr>
        <w:t>image</w:t>
      </w:r>
      <w:r>
        <w:rPr>
          <w:spacing w:val="12"/>
          <w:position w:val="2"/>
        </w:rPr>
        <w:t xml:space="preserve"> </w:t>
      </w:r>
      <w:r>
        <w:rPr>
          <w:position w:val="2"/>
        </w:rPr>
        <w:t>obtained</w:t>
      </w:r>
      <w:r>
        <w:rPr>
          <w:spacing w:val="14"/>
          <w:position w:val="2"/>
        </w:rPr>
        <w:t xml:space="preserve"> </w:t>
      </w:r>
      <w:r>
        <w:rPr>
          <w:position w:val="2"/>
        </w:rPr>
        <w:t>by</w:t>
      </w:r>
      <w:r>
        <w:rPr>
          <w:spacing w:val="8"/>
          <w:position w:val="2"/>
        </w:rPr>
        <w:t xml:space="preserve"> </w:t>
      </w:r>
      <w:r>
        <w:rPr>
          <w:position w:val="2"/>
        </w:rPr>
        <w:t>unsharp</w:t>
      </w:r>
      <w:r>
        <w:rPr>
          <w:spacing w:val="12"/>
          <w:position w:val="2"/>
        </w:rPr>
        <w:t xml:space="preserve"> </w:t>
      </w:r>
      <w:r>
        <w:rPr>
          <w:position w:val="2"/>
        </w:rPr>
        <w:t>masking,</w:t>
      </w:r>
      <w:r>
        <w:rPr>
          <w:spacing w:val="16"/>
          <w:position w:val="2"/>
        </w:rPr>
        <w:t xml:space="preserve"> </w:t>
      </w:r>
      <w:r>
        <w:rPr>
          <w:position w:val="2"/>
        </w:rPr>
        <w:t>and</w:t>
      </w:r>
      <w:r>
        <w:rPr>
          <w:position w:val="2"/>
        </w:rPr>
        <w:tab/>
      </w:r>
      <w:r>
        <w:rPr>
          <w:position w:val="2"/>
        </w:rPr>
        <w:t>is</w:t>
      </w:r>
      <w:r>
        <w:rPr>
          <w:spacing w:val="1"/>
          <w:position w:val="2"/>
        </w:rPr>
        <w:t xml:space="preserve"> </w:t>
      </w:r>
      <w:r>
        <w:rPr>
          <w:position w:val="2"/>
        </w:rPr>
        <w:t>a</w:t>
      </w:r>
      <w:r>
        <w:rPr>
          <w:spacing w:val="-58"/>
          <w:position w:val="2"/>
        </w:rPr>
        <w:t xml:space="preserve"> </w:t>
      </w:r>
      <w:r>
        <w:t>blurred version of f(x, y).The origin of unsharp masking is in darkroom photography, where it</w:t>
      </w:r>
      <w:r>
        <w:rPr>
          <w:spacing w:val="1"/>
        </w:rPr>
        <w:t xml:space="preserve"> </w:t>
      </w:r>
      <w:r>
        <w:t>consists</w:t>
      </w:r>
      <w:r>
        <w:rPr>
          <w:spacing w:val="1"/>
        </w:rPr>
        <w:t xml:space="preserve"> </w:t>
      </w:r>
      <w:r>
        <w:t>of clamping together a blurred</w:t>
      </w:r>
      <w:r>
        <w:rPr>
          <w:spacing w:val="1"/>
        </w:rPr>
        <w:t xml:space="preserve"> </w:t>
      </w:r>
      <w:r>
        <w:t>negative to</w:t>
      </w:r>
      <w:r>
        <w:rPr>
          <w:spacing w:val="1"/>
        </w:rPr>
        <w:t xml:space="preserve"> </w:t>
      </w:r>
      <w:r>
        <w:t>a corresponding</w:t>
      </w:r>
      <w:r>
        <w:rPr>
          <w:spacing w:val="1"/>
        </w:rPr>
        <w:t xml:space="preserve"> </w:t>
      </w:r>
      <w:r>
        <w:t>positive film</w:t>
      </w:r>
      <w:r>
        <w:rPr>
          <w:spacing w:val="1"/>
        </w:rPr>
        <w:t xml:space="preserve"> </w:t>
      </w:r>
      <w:r>
        <w:t>and</w:t>
      </w:r>
      <w:r>
        <w:rPr>
          <w:spacing w:val="1"/>
        </w:rPr>
        <w:t xml:space="preserve"> </w:t>
      </w:r>
      <w:r>
        <w:t>then</w:t>
      </w:r>
      <w:r>
        <w:rPr>
          <w:spacing w:val="1"/>
        </w:rPr>
        <w:t xml:space="preserve"> </w:t>
      </w:r>
      <w:r>
        <w:t>developing</w:t>
      </w:r>
      <w:r>
        <w:rPr>
          <w:spacing w:val="-4"/>
        </w:rPr>
        <w:t xml:space="preserve"> </w:t>
      </w:r>
      <w:r>
        <w:t>this combination to produce</w:t>
      </w:r>
      <w:r>
        <w:rPr>
          <w:spacing w:val="1"/>
        </w:rPr>
        <w:t xml:space="preserve"> </w:t>
      </w:r>
      <w:r>
        <w:t>a</w:t>
      </w:r>
      <w:r>
        <w:rPr>
          <w:spacing w:val="-1"/>
        </w:rPr>
        <w:t xml:space="preserve"> </w:t>
      </w:r>
      <w:r>
        <w:t>sharper image.</w:t>
      </w:r>
    </w:p>
    <w:p>
      <w:pPr>
        <w:pStyle w:val="6"/>
        <w:spacing w:line="360" w:lineRule="auto"/>
        <w:ind w:left="100" w:right="337" w:firstLine="719"/>
        <w:jc w:val="both"/>
      </w:pPr>
      <w:r>
        <w:drawing>
          <wp:anchor distT="0" distB="0" distL="0" distR="0" simplePos="0" relativeHeight="251671552" behindDoc="0" locked="0" layoutInCell="1" allowOverlap="1">
            <wp:simplePos x="0" y="0"/>
            <wp:positionH relativeFrom="page">
              <wp:posOffset>2537460</wp:posOffset>
            </wp:positionH>
            <wp:positionV relativeFrom="paragraph">
              <wp:posOffset>528320</wp:posOffset>
            </wp:positionV>
            <wp:extent cx="2761615" cy="231140"/>
            <wp:effectExtent l="0" t="0" r="0" b="0"/>
            <wp:wrapNone/>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a:picLocks noChangeAspect="1"/>
                    </pic:cNvPicPr>
                  </pic:nvPicPr>
                  <pic:blipFill>
                    <a:blip r:embed="rId53" cstate="print"/>
                    <a:stretch>
                      <a:fillRect/>
                    </a:stretch>
                  </pic:blipFill>
                  <pic:spPr>
                    <a:xfrm>
                      <a:off x="0" y="0"/>
                      <a:ext cx="2761413" cy="231457"/>
                    </a:xfrm>
                    <a:prstGeom prst="rect">
                      <a:avLst/>
                    </a:prstGeom>
                  </pic:spPr>
                </pic:pic>
              </a:graphicData>
            </a:graphic>
          </wp:anchor>
        </w:drawing>
      </w:r>
      <w:r>
        <w:t xml:space="preserve">A slight further generalization of unsharp masking is called </w:t>
      </w:r>
      <w:r>
        <w:rPr>
          <w:i/>
        </w:rPr>
        <w:t>high-boost filtering</w:t>
      </w:r>
      <w:r>
        <w:t>.A high-</w:t>
      </w:r>
      <w:r>
        <w:rPr>
          <w:spacing w:val="1"/>
        </w:rPr>
        <w:t xml:space="preserve"> </w:t>
      </w:r>
      <w:r>
        <w:t>boost</w:t>
      </w:r>
      <w:r>
        <w:rPr>
          <w:spacing w:val="-1"/>
        </w:rPr>
        <w:t xml:space="preserve"> </w:t>
      </w:r>
      <w:r>
        <w:t xml:space="preserve">filtered image, </w:t>
      </w:r>
      <w:r>
        <w:rPr>
          <w:i/>
        </w:rPr>
        <w:t>f</w:t>
      </w:r>
      <w:r>
        <w:t>hb,</w:t>
      </w:r>
      <w:r>
        <w:rPr>
          <w:spacing w:val="2"/>
        </w:rPr>
        <w:t xml:space="preserve"> </w:t>
      </w:r>
      <w:r>
        <w:t>is defined at</w:t>
      </w:r>
      <w:r>
        <w:rPr>
          <w:spacing w:val="1"/>
        </w:rPr>
        <w:t xml:space="preserve"> </w:t>
      </w:r>
      <w:r>
        <w:t>any</w:t>
      </w:r>
      <w:r>
        <w:rPr>
          <w:spacing w:val="-6"/>
        </w:rPr>
        <w:t xml:space="preserve"> </w:t>
      </w:r>
      <w:r>
        <w:t>point (x,</w:t>
      </w:r>
      <w:r>
        <w:rPr>
          <w:spacing w:val="2"/>
        </w:rPr>
        <w:t xml:space="preserve"> </w:t>
      </w:r>
      <w:r>
        <w:t>y)</w:t>
      </w:r>
      <w:r>
        <w:rPr>
          <w:spacing w:val="1"/>
        </w:rPr>
        <w:t xml:space="preserve"> </w:t>
      </w:r>
      <w:r>
        <w:t>as</w:t>
      </w:r>
    </w:p>
    <w:p>
      <w:pPr>
        <w:pStyle w:val="6"/>
        <w:spacing w:before="3"/>
        <w:rPr>
          <w:sz w:val="10"/>
        </w:rPr>
      </w:pPr>
    </w:p>
    <w:p>
      <w:pPr>
        <w:spacing w:after="0"/>
        <w:rPr>
          <w:sz w:val="10"/>
        </w:rPr>
        <w:sectPr>
          <w:pgSz w:w="12240" w:h="15840"/>
          <w:pgMar w:top="1500" w:right="1100" w:bottom="280" w:left="1340" w:header="720" w:footer="0" w:gutter="0"/>
          <w:cols w:space="720" w:num="1"/>
        </w:sectPr>
      </w:pPr>
    </w:p>
    <w:p>
      <w:pPr>
        <w:pStyle w:val="6"/>
        <w:rPr>
          <w:sz w:val="22"/>
        </w:rPr>
      </w:pPr>
    </w:p>
    <w:p>
      <w:pPr>
        <w:pStyle w:val="6"/>
        <w:spacing w:before="10"/>
        <w:rPr>
          <w:sz w:val="21"/>
        </w:rPr>
      </w:pPr>
    </w:p>
    <w:p>
      <w:pPr>
        <w:spacing w:before="0"/>
        <w:ind w:left="100" w:right="0" w:firstLine="0"/>
        <w:jc w:val="left"/>
        <w:rPr>
          <w:sz w:val="20"/>
        </w:rPr>
      </w:pPr>
      <w:r>
        <w:drawing>
          <wp:anchor distT="0" distB="0" distL="0" distR="0" simplePos="0" relativeHeight="251671552" behindDoc="0" locked="0" layoutInCell="1" allowOverlap="1">
            <wp:simplePos x="0" y="0"/>
            <wp:positionH relativeFrom="page">
              <wp:posOffset>1934845</wp:posOffset>
            </wp:positionH>
            <wp:positionV relativeFrom="paragraph">
              <wp:posOffset>228600</wp:posOffset>
            </wp:positionV>
            <wp:extent cx="3588385" cy="203200"/>
            <wp:effectExtent l="0" t="0" r="0" b="0"/>
            <wp:wrapNone/>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a:picLocks noChangeAspect="1"/>
                    </pic:cNvPicPr>
                  </pic:nvPicPr>
                  <pic:blipFill>
                    <a:blip r:embed="rId54" cstate="print"/>
                    <a:stretch>
                      <a:fillRect/>
                    </a:stretch>
                  </pic:blipFill>
                  <pic:spPr>
                    <a:xfrm>
                      <a:off x="0" y="0"/>
                      <a:ext cx="3588543" cy="203085"/>
                    </a:xfrm>
                    <a:prstGeom prst="rect">
                      <a:avLst/>
                    </a:prstGeom>
                  </pic:spPr>
                </pic:pic>
              </a:graphicData>
            </a:graphic>
          </wp:anchor>
        </w:drawing>
      </w:r>
      <w:r>
        <w:rPr>
          <w:sz w:val="20"/>
        </w:rPr>
        <w:t>where</w:t>
      </w:r>
      <w:r>
        <w:rPr>
          <w:spacing w:val="1"/>
          <w:sz w:val="20"/>
        </w:rPr>
        <w:t xml:space="preserve"> </w:t>
      </w:r>
      <w:r>
        <w:rPr>
          <w:sz w:val="20"/>
        </w:rPr>
        <w:t>A</w:t>
      </w:r>
      <w:r>
        <w:rPr>
          <w:spacing w:val="-4"/>
          <w:sz w:val="20"/>
        </w:rPr>
        <w:t xml:space="preserve"> </w:t>
      </w:r>
      <w:r>
        <w:rPr>
          <w:sz w:val="20"/>
        </w:rPr>
        <w:t>≥</w:t>
      </w:r>
      <w:r>
        <w:rPr>
          <w:spacing w:val="-1"/>
          <w:sz w:val="20"/>
        </w:rPr>
        <w:t xml:space="preserve"> </w:t>
      </w:r>
      <w:r>
        <w:rPr>
          <w:sz w:val="20"/>
        </w:rPr>
        <w:t>1 and,</w:t>
      </w:r>
      <w:r>
        <w:rPr>
          <w:spacing w:val="-2"/>
          <w:sz w:val="20"/>
        </w:rPr>
        <w:t xml:space="preserve"> </w:t>
      </w:r>
      <w:r>
        <w:rPr>
          <w:sz w:val="20"/>
        </w:rPr>
        <w:t>as</w:t>
      </w:r>
      <w:r>
        <w:rPr>
          <w:spacing w:val="-2"/>
          <w:sz w:val="20"/>
        </w:rPr>
        <w:t xml:space="preserve"> </w:t>
      </w:r>
      <w:r>
        <w:rPr>
          <w:sz w:val="20"/>
        </w:rPr>
        <w:t>before,</w:t>
      </w:r>
      <w:r>
        <w:rPr>
          <w:spacing w:val="-1"/>
          <w:sz w:val="20"/>
        </w:rPr>
        <w:t xml:space="preserve"> </w:t>
      </w:r>
      <w:r>
        <w:rPr>
          <w:sz w:val="20"/>
        </w:rPr>
        <w:t>is</w:t>
      </w:r>
      <w:r>
        <w:rPr>
          <w:spacing w:val="-2"/>
          <w:sz w:val="20"/>
        </w:rPr>
        <w:t xml:space="preserve"> </w:t>
      </w:r>
      <w:r>
        <w:rPr>
          <w:sz w:val="20"/>
        </w:rPr>
        <w:t>a</w:t>
      </w:r>
      <w:r>
        <w:rPr>
          <w:spacing w:val="-1"/>
          <w:sz w:val="20"/>
        </w:rPr>
        <w:t xml:space="preserve"> </w:t>
      </w:r>
      <w:r>
        <w:rPr>
          <w:sz w:val="20"/>
        </w:rPr>
        <w:t>blurred</w:t>
      </w:r>
      <w:r>
        <w:rPr>
          <w:spacing w:val="-1"/>
          <w:sz w:val="20"/>
        </w:rPr>
        <w:t xml:space="preserve"> </w:t>
      </w:r>
      <w:r>
        <w:rPr>
          <w:sz w:val="20"/>
        </w:rPr>
        <w:t>version</w:t>
      </w:r>
      <w:r>
        <w:rPr>
          <w:spacing w:val="-2"/>
          <w:sz w:val="20"/>
        </w:rPr>
        <w:t xml:space="preserve"> </w:t>
      </w:r>
      <w:r>
        <w:rPr>
          <w:sz w:val="20"/>
        </w:rPr>
        <w:t>of</w:t>
      </w:r>
      <w:r>
        <w:rPr>
          <w:spacing w:val="-1"/>
          <w:sz w:val="20"/>
        </w:rPr>
        <w:t xml:space="preserve"> </w:t>
      </w:r>
      <w:r>
        <w:rPr>
          <w:sz w:val="20"/>
        </w:rPr>
        <w:t>f.</w:t>
      </w:r>
      <w:r>
        <w:rPr>
          <w:spacing w:val="-1"/>
          <w:sz w:val="20"/>
        </w:rPr>
        <w:t xml:space="preserve"> </w:t>
      </w:r>
      <w:r>
        <w:rPr>
          <w:sz w:val="20"/>
        </w:rPr>
        <w:t>This</w:t>
      </w:r>
      <w:r>
        <w:rPr>
          <w:spacing w:val="-3"/>
          <w:sz w:val="20"/>
        </w:rPr>
        <w:t xml:space="preserve"> </w:t>
      </w:r>
      <w:r>
        <w:rPr>
          <w:sz w:val="20"/>
        </w:rPr>
        <w:t>equation may</w:t>
      </w:r>
      <w:r>
        <w:rPr>
          <w:spacing w:val="-5"/>
          <w:sz w:val="20"/>
        </w:rPr>
        <w:t xml:space="preserve"> </w:t>
      </w:r>
      <w:r>
        <w:rPr>
          <w:sz w:val="20"/>
        </w:rPr>
        <w:t>be</w:t>
      </w:r>
      <w:r>
        <w:rPr>
          <w:spacing w:val="1"/>
          <w:sz w:val="20"/>
        </w:rPr>
        <w:t xml:space="preserve"> </w:t>
      </w:r>
      <w:r>
        <w:rPr>
          <w:sz w:val="20"/>
        </w:rPr>
        <w:t>written</w:t>
      </w:r>
      <w:r>
        <w:rPr>
          <w:spacing w:val="-2"/>
          <w:sz w:val="20"/>
        </w:rPr>
        <w:t xml:space="preserve"> </w:t>
      </w:r>
      <w:r>
        <w:rPr>
          <w:sz w:val="20"/>
        </w:rPr>
        <w:t>as</w:t>
      </w:r>
    </w:p>
    <w:p>
      <w:pPr>
        <w:spacing w:before="90"/>
        <w:ind w:left="23" w:right="0" w:firstLine="0"/>
        <w:jc w:val="left"/>
        <w:rPr>
          <w:i/>
          <w:sz w:val="24"/>
        </w:rPr>
      </w:pPr>
      <w:r>
        <w:br w:type="column"/>
      </w:r>
      <w:r>
        <w:rPr>
          <w:i/>
          <w:sz w:val="24"/>
        </w:rPr>
        <w:t>…..(8)</w:t>
      </w:r>
    </w:p>
    <w:p>
      <w:pPr>
        <w:spacing w:after="0"/>
        <w:jc w:val="left"/>
        <w:rPr>
          <w:sz w:val="24"/>
        </w:rPr>
        <w:sectPr>
          <w:type w:val="continuous"/>
          <w:pgSz w:w="12240" w:h="15840"/>
          <w:pgMar w:top="1500" w:right="1100" w:bottom="280" w:left="1340" w:header="720" w:footer="720" w:gutter="0"/>
          <w:cols w:equalWidth="0" w:num="2">
            <w:col w:w="7006" w:space="40"/>
            <w:col w:w="2754"/>
          </w:cols>
        </w:sectPr>
      </w:pPr>
    </w:p>
    <w:p>
      <w:pPr>
        <w:pStyle w:val="6"/>
        <w:spacing w:before="6"/>
        <w:rPr>
          <w:i/>
          <w:sz w:val="17"/>
        </w:rPr>
      </w:pPr>
    </w:p>
    <w:p>
      <w:pPr>
        <w:spacing w:after="0"/>
        <w:rPr>
          <w:sz w:val="17"/>
        </w:rPr>
        <w:sectPr>
          <w:type w:val="continuous"/>
          <w:pgSz w:w="12240" w:h="15840"/>
          <w:pgMar w:top="1500" w:right="1100" w:bottom="280" w:left="1340" w:header="720" w:footer="720" w:gutter="0"/>
          <w:cols w:space="720" w:num="1"/>
        </w:sectPr>
      </w:pPr>
    </w:p>
    <w:p>
      <w:pPr>
        <w:pStyle w:val="6"/>
        <w:spacing w:before="1"/>
        <w:rPr>
          <w:i/>
          <w:sz w:val="38"/>
        </w:rPr>
      </w:pPr>
    </w:p>
    <w:p>
      <w:pPr>
        <w:pStyle w:val="6"/>
        <w:spacing w:before="1"/>
        <w:ind w:left="100"/>
      </w:pPr>
      <w:r>
        <w:t>By</w:t>
      </w:r>
      <w:r>
        <w:rPr>
          <w:spacing w:val="-5"/>
        </w:rPr>
        <w:t xml:space="preserve"> </w:t>
      </w:r>
      <w:r>
        <w:t>using</w:t>
      </w:r>
      <w:r>
        <w:rPr>
          <w:spacing w:val="-1"/>
        </w:rPr>
        <w:t xml:space="preserve"> </w:t>
      </w:r>
      <w:r>
        <w:t>Eq. (7),</w:t>
      </w:r>
      <w:r>
        <w:rPr>
          <w:spacing w:val="1"/>
        </w:rPr>
        <w:t xml:space="preserve"> </w:t>
      </w:r>
      <w:r>
        <w:t>we</w:t>
      </w:r>
      <w:r>
        <w:rPr>
          <w:spacing w:val="-1"/>
        </w:rPr>
        <w:t xml:space="preserve"> </w:t>
      </w:r>
      <w:r>
        <w:t>obtain</w:t>
      </w:r>
    </w:p>
    <w:p>
      <w:pPr>
        <w:pStyle w:val="6"/>
        <w:spacing w:before="7"/>
        <w:rPr>
          <w:sz w:val="11"/>
        </w:rPr>
      </w:pPr>
      <w:r>
        <w:drawing>
          <wp:anchor distT="0" distB="0" distL="0" distR="0" simplePos="0" relativeHeight="251660288" behindDoc="0" locked="0" layoutInCell="1" allowOverlap="1">
            <wp:simplePos x="0" y="0"/>
            <wp:positionH relativeFrom="page">
              <wp:posOffset>1803400</wp:posOffset>
            </wp:positionH>
            <wp:positionV relativeFrom="paragraph">
              <wp:posOffset>109855</wp:posOffset>
            </wp:positionV>
            <wp:extent cx="3714115" cy="162560"/>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png"/>
                    <pic:cNvPicPr>
                      <a:picLocks noChangeAspect="1"/>
                    </pic:cNvPicPr>
                  </pic:nvPicPr>
                  <pic:blipFill>
                    <a:blip r:embed="rId55" cstate="print"/>
                    <a:stretch>
                      <a:fillRect/>
                    </a:stretch>
                  </pic:blipFill>
                  <pic:spPr>
                    <a:xfrm>
                      <a:off x="0" y="0"/>
                      <a:ext cx="3713862" cy="162305"/>
                    </a:xfrm>
                    <a:prstGeom prst="rect">
                      <a:avLst/>
                    </a:prstGeom>
                  </pic:spPr>
                </pic:pic>
              </a:graphicData>
            </a:graphic>
          </wp:anchor>
        </w:drawing>
      </w:r>
    </w:p>
    <w:p>
      <w:pPr>
        <w:pStyle w:val="6"/>
        <w:spacing w:before="221"/>
        <w:ind w:left="100"/>
      </w:pPr>
      <w:r>
        <w:t>as</w:t>
      </w:r>
      <w:r>
        <w:rPr>
          <w:spacing w:val="-1"/>
        </w:rPr>
        <w:t xml:space="preserve"> </w:t>
      </w:r>
      <w:r>
        <w:t>the</w:t>
      </w:r>
      <w:r>
        <w:rPr>
          <w:spacing w:val="-1"/>
        </w:rPr>
        <w:t xml:space="preserve"> </w:t>
      </w:r>
      <w:r>
        <w:t>expression</w:t>
      </w:r>
      <w:r>
        <w:rPr>
          <w:spacing w:val="-1"/>
        </w:rPr>
        <w:t xml:space="preserve"> </w:t>
      </w:r>
      <w:r>
        <w:t>for</w:t>
      </w:r>
      <w:r>
        <w:rPr>
          <w:spacing w:val="-1"/>
        </w:rPr>
        <w:t xml:space="preserve"> </w:t>
      </w:r>
      <w:r>
        <w:t>computing</w:t>
      </w:r>
      <w:r>
        <w:rPr>
          <w:spacing w:val="-4"/>
        </w:rPr>
        <w:t xml:space="preserve"> </w:t>
      </w:r>
      <w:r>
        <w:t>a</w:t>
      </w:r>
      <w:r>
        <w:rPr>
          <w:spacing w:val="-2"/>
        </w:rPr>
        <w:t xml:space="preserve"> </w:t>
      </w:r>
      <w:r>
        <w:t>high-boost-filtered</w:t>
      </w:r>
      <w:r>
        <w:rPr>
          <w:spacing w:val="-1"/>
        </w:rPr>
        <w:t xml:space="preserve"> </w:t>
      </w:r>
      <w:r>
        <w:t>image.</w:t>
      </w:r>
    </w:p>
    <w:p>
      <w:pPr>
        <w:spacing w:before="91"/>
        <w:ind w:left="-18" w:right="0" w:firstLine="0"/>
        <w:jc w:val="left"/>
        <w:rPr>
          <w:sz w:val="20"/>
        </w:rPr>
      </w:pPr>
      <w:r>
        <w:br w:type="column"/>
      </w:r>
      <w:r>
        <w:rPr>
          <w:sz w:val="20"/>
        </w:rPr>
        <w:t>…..(9)</w:t>
      </w:r>
    </w:p>
    <w:p>
      <w:pPr>
        <w:pStyle w:val="6"/>
        <w:rPr>
          <w:sz w:val="22"/>
        </w:rPr>
      </w:pPr>
    </w:p>
    <w:p>
      <w:pPr>
        <w:pStyle w:val="6"/>
        <w:rPr>
          <w:sz w:val="22"/>
        </w:rPr>
      </w:pPr>
    </w:p>
    <w:p>
      <w:pPr>
        <w:pStyle w:val="6"/>
        <w:spacing w:before="154"/>
        <w:ind w:left="-37"/>
      </w:pPr>
      <w:r>
        <w:t>…..(10)</w:t>
      </w:r>
    </w:p>
    <w:p>
      <w:pPr>
        <w:spacing w:after="0"/>
        <w:sectPr>
          <w:type w:val="continuous"/>
          <w:pgSz w:w="12240" w:h="15840"/>
          <w:pgMar w:top="1500" w:right="1100" w:bottom="280" w:left="1340" w:header="720" w:footer="720" w:gutter="0"/>
          <w:cols w:equalWidth="0" w:num="2">
            <w:col w:w="7372" w:space="40"/>
            <w:col w:w="2388"/>
          </w:cols>
        </w:sectPr>
      </w:pPr>
    </w:p>
    <w:p>
      <w:pPr>
        <w:pStyle w:val="6"/>
        <w:spacing w:before="139" w:line="360" w:lineRule="auto"/>
        <w:ind w:left="100" w:right="339"/>
        <w:jc w:val="both"/>
      </w:pPr>
      <w:r>
        <w:drawing>
          <wp:anchor distT="0" distB="0" distL="0" distR="0" simplePos="0" relativeHeight="251672576" behindDoc="0" locked="0" layoutInCell="1" allowOverlap="1">
            <wp:simplePos x="0" y="0"/>
            <wp:positionH relativeFrom="page">
              <wp:posOffset>1228725</wp:posOffset>
            </wp:positionH>
            <wp:positionV relativeFrom="paragraph">
              <wp:posOffset>951865</wp:posOffset>
            </wp:positionV>
            <wp:extent cx="4904105" cy="840740"/>
            <wp:effectExtent l="0" t="0" r="0" b="0"/>
            <wp:wrapNone/>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56" cstate="print"/>
                    <a:stretch>
                      <a:fillRect/>
                    </a:stretch>
                  </pic:blipFill>
                  <pic:spPr>
                    <a:xfrm>
                      <a:off x="0" y="0"/>
                      <a:ext cx="4904222" cy="840981"/>
                    </a:xfrm>
                    <a:prstGeom prst="rect">
                      <a:avLst/>
                    </a:prstGeom>
                  </pic:spPr>
                </pic:pic>
              </a:graphicData>
            </a:graphic>
          </wp:anchor>
        </w:drawing>
      </w:r>
      <w:r>
        <w:t>Equation (10) is applicable in general and does not state explicitly how the sharp image is</w:t>
      </w:r>
      <w:r>
        <w:rPr>
          <w:spacing w:val="1"/>
        </w:rPr>
        <w:t xml:space="preserve"> </w:t>
      </w:r>
      <w:r>
        <w:t xml:space="preserve">obtained. If we elect to use the Laplacian, then we know that </w:t>
      </w:r>
      <w:r>
        <w:rPr>
          <w:i/>
        </w:rPr>
        <w:t>f</w:t>
      </w:r>
      <w:r>
        <w:t>s(x, y) can be obtained using Eq.</w:t>
      </w:r>
      <w:r>
        <w:rPr>
          <w:spacing w:val="1"/>
        </w:rPr>
        <w:t xml:space="preserve"> </w:t>
      </w:r>
      <w:r>
        <w:t>(5).</w:t>
      </w:r>
      <w:r>
        <w:rPr>
          <w:spacing w:val="1"/>
        </w:rPr>
        <w:t xml:space="preserve"> </w:t>
      </w:r>
      <w:r>
        <w:t>In this case, Eq. (10)</w:t>
      </w:r>
      <w:r>
        <w:rPr>
          <w:spacing w:val="1"/>
        </w:rPr>
        <w:t xml:space="preserve"> </w:t>
      </w:r>
      <w:r>
        <w:t>becomes</w:t>
      </w:r>
    </w:p>
    <w:p>
      <w:pPr>
        <w:pStyle w:val="6"/>
        <w:rPr>
          <w:sz w:val="20"/>
        </w:rPr>
      </w:pPr>
    </w:p>
    <w:p>
      <w:pPr>
        <w:pStyle w:val="6"/>
        <w:rPr>
          <w:sz w:val="20"/>
        </w:rPr>
      </w:pPr>
    </w:p>
    <w:p>
      <w:pPr>
        <w:pStyle w:val="6"/>
        <w:rPr>
          <w:sz w:val="20"/>
        </w:rPr>
      </w:pPr>
    </w:p>
    <w:p>
      <w:pPr>
        <w:pStyle w:val="6"/>
        <w:rPr>
          <w:sz w:val="20"/>
        </w:rPr>
      </w:pPr>
    </w:p>
    <w:p>
      <w:pPr>
        <w:pStyle w:val="6"/>
        <w:spacing w:before="9"/>
        <w:rPr>
          <w:sz w:val="17"/>
        </w:rPr>
      </w:pPr>
    </w:p>
    <w:p>
      <w:pPr>
        <w:spacing w:after="0"/>
        <w:rPr>
          <w:sz w:val="17"/>
        </w:rPr>
        <w:sectPr>
          <w:type w:val="continuous"/>
          <w:pgSz w:w="12240" w:h="15840"/>
          <w:pgMar w:top="1500" w:right="1100" w:bottom="280" w:left="1340" w:header="720" w:footer="720" w:gutter="0"/>
          <w:cols w:space="720" w:num="1"/>
        </w:sectPr>
      </w:pPr>
    </w:p>
    <w:p>
      <w:pPr>
        <w:pStyle w:val="6"/>
        <w:spacing w:before="2"/>
        <w:rPr>
          <w:sz w:val="44"/>
        </w:rPr>
      </w:pPr>
    </w:p>
    <w:p>
      <w:pPr>
        <w:pStyle w:val="2"/>
        <w:spacing w:before="1"/>
        <w:jc w:val="left"/>
      </w:pPr>
      <w:r>
        <w:t>Use</w:t>
      </w:r>
      <w:r>
        <w:rPr>
          <w:spacing w:val="-3"/>
        </w:rPr>
        <w:t xml:space="preserve"> </w:t>
      </w:r>
      <w:r>
        <w:t>of</w:t>
      </w:r>
      <w:r>
        <w:rPr>
          <w:spacing w:val="-2"/>
        </w:rPr>
        <w:t xml:space="preserve"> </w:t>
      </w:r>
      <w:r>
        <w:t>First</w:t>
      </w:r>
      <w:r>
        <w:rPr>
          <w:spacing w:val="-2"/>
        </w:rPr>
        <w:t xml:space="preserve"> </w:t>
      </w:r>
      <w:r>
        <w:t>Derivatives</w:t>
      </w:r>
      <w:r>
        <w:rPr>
          <w:spacing w:val="-1"/>
        </w:rPr>
        <w:t xml:space="preserve"> </w:t>
      </w:r>
      <w:r>
        <w:t>for</w:t>
      </w:r>
      <w:r>
        <w:rPr>
          <w:spacing w:val="-2"/>
        </w:rPr>
        <w:t xml:space="preserve"> </w:t>
      </w:r>
      <w:r>
        <w:t>Enhancement—The</w:t>
      </w:r>
      <w:r>
        <w:rPr>
          <w:spacing w:val="-3"/>
        </w:rPr>
        <w:t xml:space="preserve"> </w:t>
      </w:r>
      <w:r>
        <w:t>Gradient</w:t>
      </w:r>
    </w:p>
    <w:p>
      <w:pPr>
        <w:pStyle w:val="6"/>
        <w:spacing w:before="90"/>
        <w:ind w:left="30"/>
      </w:pPr>
      <w:r>
        <w:br w:type="column"/>
      </w:r>
      <w:r>
        <w:t>…(11)</w:t>
      </w:r>
    </w:p>
    <w:p>
      <w:pPr>
        <w:spacing w:after="0"/>
        <w:sectPr>
          <w:type w:val="continuous"/>
          <w:pgSz w:w="12240" w:h="15840"/>
          <w:pgMar w:top="1500" w:right="1100" w:bottom="280" w:left="1340" w:header="720" w:footer="720" w:gutter="0"/>
          <w:cols w:equalWidth="0" w:num="2">
            <w:col w:w="8320" w:space="40"/>
            <w:col w:w="1440"/>
          </w:cols>
        </w:sectPr>
      </w:pPr>
    </w:p>
    <w:p>
      <w:pPr>
        <w:pStyle w:val="6"/>
        <w:spacing w:before="157" w:line="360" w:lineRule="auto"/>
        <w:ind w:left="100" w:right="333" w:firstLine="719"/>
        <w:jc w:val="both"/>
        <w:rPr>
          <w:i/>
        </w:rPr>
      </w:pPr>
      <w:r>
        <w:rPr>
          <w:sz w:val="20"/>
        </w:rPr>
        <w:t>F</w:t>
      </w:r>
      <w:r>
        <w:t>irst</w:t>
      </w:r>
      <w:r>
        <w:rPr>
          <w:spacing w:val="1"/>
        </w:rPr>
        <w:t xml:space="preserve"> </w:t>
      </w:r>
      <w:r>
        <w:t>derivatives</w:t>
      </w:r>
      <w:r>
        <w:rPr>
          <w:spacing w:val="1"/>
        </w:rPr>
        <w:t xml:space="preserve"> </w:t>
      </w:r>
      <w:r>
        <w:t>in</w:t>
      </w:r>
      <w:r>
        <w:rPr>
          <w:spacing w:val="1"/>
        </w:rPr>
        <w:t xml:space="preserve"> </w:t>
      </w:r>
      <w:r>
        <w:t>image</w:t>
      </w:r>
      <w:r>
        <w:rPr>
          <w:spacing w:val="1"/>
        </w:rPr>
        <w:t xml:space="preserve"> </w:t>
      </w:r>
      <w:r>
        <w:t>processing</w:t>
      </w:r>
      <w:r>
        <w:rPr>
          <w:spacing w:val="1"/>
        </w:rPr>
        <w:t xml:space="preserve"> </w:t>
      </w:r>
      <w:r>
        <w:t>are</w:t>
      </w:r>
      <w:r>
        <w:rPr>
          <w:spacing w:val="1"/>
        </w:rPr>
        <w:t xml:space="preserve"> </w:t>
      </w:r>
      <w:r>
        <w:t>implemented</w:t>
      </w:r>
      <w:r>
        <w:rPr>
          <w:spacing w:val="1"/>
        </w:rPr>
        <w:t xml:space="preserve"> </w:t>
      </w:r>
      <w:r>
        <w:t>using</w:t>
      </w:r>
      <w:r>
        <w:rPr>
          <w:spacing w:val="1"/>
        </w:rPr>
        <w:t xml:space="preserve"> </w:t>
      </w:r>
      <w:r>
        <w:t>the</w:t>
      </w:r>
      <w:r>
        <w:rPr>
          <w:spacing w:val="1"/>
        </w:rPr>
        <w:t xml:space="preserve"> </w:t>
      </w:r>
      <w:r>
        <w:t>magnitude</w:t>
      </w:r>
      <w:r>
        <w:rPr>
          <w:spacing w:val="1"/>
        </w:rPr>
        <w:t xml:space="preserve"> </w:t>
      </w:r>
      <w:r>
        <w:t>of</w:t>
      </w:r>
      <w:r>
        <w:rPr>
          <w:spacing w:val="60"/>
        </w:rPr>
        <w:t xml:space="preserve"> </w:t>
      </w:r>
      <w:r>
        <w:t>the</w:t>
      </w:r>
      <w:r>
        <w:rPr>
          <w:spacing w:val="1"/>
        </w:rPr>
        <w:t xml:space="preserve"> </w:t>
      </w:r>
      <w:r>
        <w:t xml:space="preserve">gradient. For a function f(x, y), the gradient of </w:t>
      </w:r>
      <w:r>
        <w:rPr>
          <w:i/>
        </w:rPr>
        <w:t xml:space="preserve">f </w:t>
      </w:r>
      <w:r>
        <w:t>at coordinates (x, y) is defined as the two-</w:t>
      </w:r>
      <w:r>
        <w:rPr>
          <w:spacing w:val="1"/>
        </w:rPr>
        <w:t xml:space="preserve"> </w:t>
      </w:r>
      <w:r>
        <w:t>dimensional</w:t>
      </w:r>
      <w:r>
        <w:rPr>
          <w:spacing w:val="-1"/>
        </w:rPr>
        <w:t xml:space="preserve"> </w:t>
      </w:r>
      <w:r>
        <w:t xml:space="preserve">column </w:t>
      </w:r>
      <w:r>
        <w:rPr>
          <w:i/>
        </w:rPr>
        <w:t>vector.</w:t>
      </w:r>
    </w:p>
    <w:p>
      <w:pPr>
        <w:spacing w:after="0" w:line="360" w:lineRule="auto"/>
        <w:jc w:val="both"/>
        <w:sectPr>
          <w:type w:val="continuous"/>
          <w:pgSz w:w="12240" w:h="15840"/>
          <w:pgMar w:top="1500" w:right="1100" w:bottom="280" w:left="1340" w:header="720" w:footer="720" w:gutter="0"/>
          <w:cols w:space="720" w:num="1"/>
        </w:sectPr>
      </w:pPr>
    </w:p>
    <w:p>
      <w:pPr>
        <w:pStyle w:val="6"/>
        <w:rPr>
          <w:i/>
          <w:sz w:val="20"/>
        </w:rPr>
      </w:pPr>
    </w:p>
    <w:p>
      <w:pPr>
        <w:pStyle w:val="6"/>
        <w:rPr>
          <w:i/>
          <w:sz w:val="20"/>
        </w:rPr>
      </w:pPr>
    </w:p>
    <w:p>
      <w:pPr>
        <w:pStyle w:val="6"/>
        <w:rPr>
          <w:i/>
          <w:sz w:val="20"/>
        </w:rPr>
      </w:pPr>
    </w:p>
    <w:p>
      <w:pPr>
        <w:pStyle w:val="6"/>
        <w:rPr>
          <w:i/>
          <w:sz w:val="20"/>
        </w:rPr>
      </w:pPr>
    </w:p>
    <w:p>
      <w:pPr>
        <w:pStyle w:val="6"/>
        <w:rPr>
          <w:i/>
          <w:sz w:val="20"/>
        </w:rPr>
      </w:pPr>
    </w:p>
    <w:p>
      <w:pPr>
        <w:pStyle w:val="6"/>
        <w:rPr>
          <w:i/>
          <w:sz w:val="20"/>
        </w:rPr>
      </w:pPr>
    </w:p>
    <w:p>
      <w:pPr>
        <w:pStyle w:val="6"/>
        <w:rPr>
          <w:i/>
          <w:sz w:val="28"/>
        </w:rPr>
      </w:pPr>
    </w:p>
    <w:p>
      <w:pPr>
        <w:pStyle w:val="6"/>
        <w:spacing w:before="90"/>
        <w:ind w:left="6319"/>
      </w:pPr>
      <w:r>
        <w:drawing>
          <wp:anchor distT="0" distB="0" distL="0" distR="0" simplePos="0" relativeHeight="251672576" behindDoc="0" locked="0" layoutInCell="1" allowOverlap="1">
            <wp:simplePos x="0" y="0"/>
            <wp:positionH relativeFrom="page">
              <wp:posOffset>2596515</wp:posOffset>
            </wp:positionH>
            <wp:positionV relativeFrom="paragraph">
              <wp:posOffset>-862965</wp:posOffset>
            </wp:positionV>
            <wp:extent cx="2261235" cy="1010920"/>
            <wp:effectExtent l="0" t="0" r="0" b="0"/>
            <wp:wrapNone/>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png"/>
                    <pic:cNvPicPr>
                      <a:picLocks noChangeAspect="1"/>
                    </pic:cNvPicPr>
                  </pic:nvPicPr>
                  <pic:blipFill>
                    <a:blip r:embed="rId57" cstate="print"/>
                    <a:stretch>
                      <a:fillRect/>
                    </a:stretch>
                  </pic:blipFill>
                  <pic:spPr>
                    <a:xfrm>
                      <a:off x="0" y="0"/>
                      <a:ext cx="2261479" cy="1010669"/>
                    </a:xfrm>
                    <a:prstGeom prst="rect">
                      <a:avLst/>
                    </a:prstGeom>
                  </pic:spPr>
                </pic:pic>
              </a:graphicData>
            </a:graphic>
          </wp:anchor>
        </w:drawing>
      </w:r>
      <w:r>
        <w:t>…(12)</w:t>
      </w:r>
    </w:p>
    <w:p>
      <w:pPr>
        <w:pStyle w:val="6"/>
        <w:spacing w:before="137"/>
        <w:ind w:left="100"/>
      </w:pPr>
      <w:r>
        <w:t>The</w:t>
      </w:r>
      <w:r>
        <w:rPr>
          <w:spacing w:val="-2"/>
        </w:rPr>
        <w:t xml:space="preserve"> </w:t>
      </w:r>
      <w:r>
        <w:t>magnitude</w:t>
      </w:r>
      <w:r>
        <w:rPr>
          <w:spacing w:val="-2"/>
        </w:rPr>
        <w:t xml:space="preserve"> </w:t>
      </w:r>
      <w:r>
        <w:t>of this vector is given by</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
        <w:rPr>
          <w:sz w:val="23"/>
        </w:rPr>
      </w:pPr>
    </w:p>
    <w:p>
      <w:pPr>
        <w:pStyle w:val="6"/>
        <w:spacing w:before="90"/>
        <w:ind w:right="2372"/>
        <w:jc w:val="right"/>
      </w:pPr>
      <w:r>
        <w:drawing>
          <wp:anchor distT="0" distB="0" distL="0" distR="0" simplePos="0" relativeHeight="251673600" behindDoc="0" locked="0" layoutInCell="1" allowOverlap="1">
            <wp:simplePos x="0" y="0"/>
            <wp:positionH relativeFrom="page">
              <wp:posOffset>2253615</wp:posOffset>
            </wp:positionH>
            <wp:positionV relativeFrom="paragraph">
              <wp:posOffset>-913130</wp:posOffset>
            </wp:positionV>
            <wp:extent cx="2868295" cy="1075055"/>
            <wp:effectExtent l="0" t="0" r="0" b="0"/>
            <wp:wrapNone/>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58" cstate="print"/>
                    <a:stretch>
                      <a:fillRect/>
                    </a:stretch>
                  </pic:blipFill>
                  <pic:spPr>
                    <a:xfrm>
                      <a:off x="0" y="0"/>
                      <a:ext cx="2868533" cy="1074970"/>
                    </a:xfrm>
                    <a:prstGeom prst="rect">
                      <a:avLst/>
                    </a:prstGeom>
                  </pic:spPr>
                </pic:pic>
              </a:graphicData>
            </a:graphic>
          </wp:anchor>
        </w:drawing>
      </w:r>
      <w:r>
        <w:t>….(13)</w:t>
      </w:r>
    </w:p>
    <w:p>
      <w:pPr>
        <w:pStyle w:val="6"/>
        <w:spacing w:before="5"/>
        <w:ind w:left="85" w:right="262"/>
        <w:jc w:val="center"/>
      </w:pPr>
      <w:r>
        <w:rPr>
          <w:position w:val="2"/>
        </w:rPr>
        <w:drawing>
          <wp:inline distT="0" distB="0" distL="0" distR="0">
            <wp:extent cx="1642745" cy="20955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jpeg"/>
                    <pic:cNvPicPr>
                      <a:picLocks noChangeAspect="1"/>
                    </pic:cNvPicPr>
                  </pic:nvPicPr>
                  <pic:blipFill>
                    <a:blip r:embed="rId59" cstate="print"/>
                    <a:stretch>
                      <a:fillRect/>
                    </a:stretch>
                  </pic:blipFill>
                  <pic:spPr>
                    <a:xfrm>
                      <a:off x="0" y="0"/>
                      <a:ext cx="1643330" cy="209574"/>
                    </a:xfrm>
                    <a:prstGeom prst="rect">
                      <a:avLst/>
                    </a:prstGeom>
                  </pic:spPr>
                </pic:pic>
              </a:graphicData>
            </a:graphic>
          </wp:inline>
        </w:drawing>
      </w:r>
      <w:r>
        <w:t>….(14)</w:t>
      </w:r>
    </w:p>
    <w:p>
      <w:pPr>
        <w:pStyle w:val="6"/>
        <w:spacing w:before="137" w:line="360" w:lineRule="auto"/>
        <w:ind w:left="100" w:right="335"/>
        <w:jc w:val="both"/>
      </w:pPr>
      <w:r>
        <w:t>popular masks used to approximate the gradient give the</w:t>
      </w:r>
      <w:r>
        <w:rPr>
          <w:spacing w:val="1"/>
        </w:rPr>
        <w:t xml:space="preserve"> </w:t>
      </w:r>
      <w:r>
        <w:t>same result only for vertical and horizontal edges and thus the isotropic properties of the gradient</w:t>
      </w:r>
      <w:r>
        <w:rPr>
          <w:spacing w:val="-57"/>
        </w:rPr>
        <w:t xml:space="preserve"> </w:t>
      </w:r>
      <w:r>
        <w:t>are</w:t>
      </w:r>
      <w:r>
        <w:rPr>
          <w:spacing w:val="-2"/>
        </w:rPr>
        <w:t xml:space="preserve"> </w:t>
      </w:r>
      <w:r>
        <w:t>preserved only</w:t>
      </w:r>
      <w:r>
        <w:rPr>
          <w:spacing w:val="-5"/>
        </w:rPr>
        <w:t xml:space="preserve"> </w:t>
      </w:r>
      <w:r>
        <w:t>for</w:t>
      </w:r>
      <w:r>
        <w:rPr>
          <w:spacing w:val="-2"/>
        </w:rPr>
        <w:t xml:space="preserve"> </w:t>
      </w:r>
      <w:r>
        <w:t>multiples of 90°.</w:t>
      </w:r>
    </w:p>
    <w:p>
      <w:pPr>
        <w:pStyle w:val="6"/>
        <w:spacing w:line="360" w:lineRule="auto"/>
        <w:ind w:left="100" w:right="341"/>
        <w:jc w:val="both"/>
      </w:pPr>
      <w:r>
        <w:t>These results are independent of whether Eq. (13) or (14) is used, so nothing of significance is</w:t>
      </w:r>
      <w:r>
        <w:rPr>
          <w:spacing w:val="1"/>
        </w:rPr>
        <w:t xml:space="preserve"> </w:t>
      </w:r>
      <w:r>
        <w:t>lost</w:t>
      </w:r>
      <w:r>
        <w:rPr>
          <w:spacing w:val="-1"/>
        </w:rPr>
        <w:t xml:space="preserve"> </w:t>
      </w:r>
      <w:r>
        <w:t>in using</w:t>
      </w:r>
      <w:r>
        <w:rPr>
          <w:spacing w:val="-2"/>
        </w:rPr>
        <w:t xml:space="preserve"> </w:t>
      </w:r>
      <w:r>
        <w:t>the simpler</w:t>
      </w:r>
      <w:r>
        <w:rPr>
          <w:spacing w:val="-2"/>
        </w:rPr>
        <w:t xml:space="preserve"> </w:t>
      </w:r>
      <w:r>
        <w:t>of the</w:t>
      </w:r>
      <w:r>
        <w:rPr>
          <w:spacing w:val="-2"/>
        </w:rPr>
        <w:t xml:space="preserve"> </w:t>
      </w:r>
      <w:r>
        <w:t>two equations.</w:t>
      </w:r>
    </w:p>
    <w:p>
      <w:pPr>
        <w:pStyle w:val="6"/>
        <w:spacing w:before="1"/>
        <w:rPr>
          <w:sz w:val="15"/>
        </w:rPr>
      </w:pPr>
    </w:p>
    <w:p>
      <w:pPr>
        <w:pStyle w:val="6"/>
        <w:spacing w:before="90" w:line="360" w:lineRule="auto"/>
        <w:ind w:left="100" w:right="334"/>
      </w:pPr>
      <w:r>
        <w:drawing>
          <wp:anchor distT="0" distB="0" distL="0" distR="0" simplePos="0" relativeHeight="251660288" behindDoc="0" locked="0" layoutInCell="1" allowOverlap="1">
            <wp:simplePos x="0" y="0"/>
            <wp:positionH relativeFrom="page">
              <wp:posOffset>1047115</wp:posOffset>
            </wp:positionH>
            <wp:positionV relativeFrom="paragraph">
              <wp:posOffset>660400</wp:posOffset>
            </wp:positionV>
            <wp:extent cx="4916170" cy="233045"/>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jpeg"/>
                    <pic:cNvPicPr>
                      <a:picLocks noChangeAspect="1"/>
                    </pic:cNvPicPr>
                  </pic:nvPicPr>
                  <pic:blipFill>
                    <a:blip r:embed="rId60" cstate="print"/>
                    <a:stretch>
                      <a:fillRect/>
                    </a:stretch>
                  </pic:blipFill>
                  <pic:spPr>
                    <a:xfrm>
                      <a:off x="0" y="0"/>
                      <a:ext cx="4916382" cy="233362"/>
                    </a:xfrm>
                    <a:prstGeom prst="rect">
                      <a:avLst/>
                    </a:prstGeom>
                  </pic:spPr>
                </pic:pic>
              </a:graphicData>
            </a:graphic>
          </wp:anchor>
        </w:drawing>
      </w:r>
      <w:r>
        <w:t>Two other definitions proposed by Roberts,</w:t>
      </w:r>
      <w:r>
        <w:rPr>
          <w:spacing w:val="1"/>
        </w:rPr>
        <w:t xml:space="preserve"> </w:t>
      </w:r>
      <w:r>
        <w:t>in the early development of digital image processing</w:t>
      </w:r>
      <w:r>
        <w:rPr>
          <w:spacing w:val="-57"/>
        </w:rPr>
        <w:t xml:space="preserve"> </w:t>
      </w:r>
      <w:r>
        <w:t>use</w:t>
      </w:r>
      <w:r>
        <w:rPr>
          <w:spacing w:val="-2"/>
        </w:rPr>
        <w:t xml:space="preserve"> </w:t>
      </w:r>
      <w:r>
        <w:t>cross differences:</w:t>
      </w:r>
    </w:p>
    <w:p>
      <w:pPr>
        <w:pStyle w:val="6"/>
        <w:spacing w:before="189"/>
        <w:ind w:left="100"/>
      </w:pPr>
      <w:r>
        <w:t>If we</w:t>
      </w:r>
      <w:r>
        <w:rPr>
          <w:spacing w:val="-1"/>
        </w:rPr>
        <w:t xml:space="preserve"> </w:t>
      </w:r>
      <w:r>
        <w:t>elect</w:t>
      </w:r>
      <w:r>
        <w:rPr>
          <w:spacing w:val="-1"/>
        </w:rPr>
        <w:t xml:space="preserve"> </w:t>
      </w:r>
      <w:r>
        <w:t>to</w:t>
      </w:r>
      <w:r>
        <w:rPr>
          <w:spacing w:val="-1"/>
        </w:rPr>
        <w:t xml:space="preserve"> </w:t>
      </w:r>
      <w:r>
        <w:t>use</w:t>
      </w:r>
      <w:r>
        <w:rPr>
          <w:spacing w:val="-1"/>
        </w:rPr>
        <w:t xml:space="preserve"> </w:t>
      </w:r>
      <w:r>
        <w:t>Eq.</w:t>
      </w:r>
      <w:r>
        <w:rPr>
          <w:spacing w:val="-1"/>
        </w:rPr>
        <w:t xml:space="preserve"> </w:t>
      </w:r>
      <w:r>
        <w:t>(3.7-13),</w:t>
      </w:r>
      <w:r>
        <w:rPr>
          <w:spacing w:val="-1"/>
        </w:rPr>
        <w:t xml:space="preserve"> </w:t>
      </w:r>
      <w:r>
        <w:t>then</w:t>
      </w:r>
      <w:r>
        <w:rPr>
          <w:spacing w:val="-1"/>
        </w:rPr>
        <w:t xml:space="preserve"> </w:t>
      </w:r>
      <w:r>
        <w:t>we compute</w:t>
      </w:r>
      <w:r>
        <w:rPr>
          <w:spacing w:val="-2"/>
        </w:rPr>
        <w:t xml:space="preserve"> </w:t>
      </w:r>
      <w:r>
        <w:t>the</w:t>
      </w:r>
      <w:r>
        <w:rPr>
          <w:spacing w:val="-2"/>
        </w:rPr>
        <w:t xml:space="preserve"> </w:t>
      </w:r>
      <w:r>
        <w:t>gradient</w:t>
      </w:r>
      <w:r>
        <w:rPr>
          <w:spacing w:val="-1"/>
        </w:rPr>
        <w:t xml:space="preserve"> </w:t>
      </w:r>
      <w:r>
        <w:t>as</w:t>
      </w:r>
    </w:p>
    <w:p>
      <w:pPr>
        <w:pStyle w:val="6"/>
        <w:spacing w:before="4"/>
        <w:rPr>
          <w:sz w:val="10"/>
        </w:rPr>
      </w:pPr>
      <w:r>
        <w:drawing>
          <wp:anchor distT="0" distB="0" distL="0" distR="0" simplePos="0" relativeHeight="251660288" behindDoc="0" locked="0" layoutInCell="1" allowOverlap="1">
            <wp:simplePos x="0" y="0"/>
            <wp:positionH relativeFrom="page">
              <wp:posOffset>999490</wp:posOffset>
            </wp:positionH>
            <wp:positionV relativeFrom="paragraph">
              <wp:posOffset>100330</wp:posOffset>
            </wp:positionV>
            <wp:extent cx="4459605" cy="247015"/>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pic:cNvPicPr>
                      <a:picLocks noChangeAspect="1"/>
                    </pic:cNvPicPr>
                  </pic:nvPicPr>
                  <pic:blipFill>
                    <a:blip r:embed="rId61" cstate="print"/>
                    <a:stretch>
                      <a:fillRect/>
                    </a:stretch>
                  </pic:blipFill>
                  <pic:spPr>
                    <a:xfrm>
                      <a:off x="0" y="0"/>
                      <a:ext cx="4459872" cy="246888"/>
                    </a:xfrm>
                    <a:prstGeom prst="rect">
                      <a:avLst/>
                    </a:prstGeom>
                  </pic:spPr>
                </pic:pic>
              </a:graphicData>
            </a:graphic>
          </wp:anchor>
        </w:drawing>
      </w:r>
    </w:p>
    <w:p>
      <w:pPr>
        <w:pStyle w:val="6"/>
        <w:spacing w:before="3"/>
        <w:rPr>
          <w:sz w:val="28"/>
        </w:rPr>
      </w:pPr>
    </w:p>
    <w:p>
      <w:pPr>
        <w:pStyle w:val="6"/>
        <w:ind w:left="100" w:right="522"/>
      </w:pPr>
      <w:r>
        <w:drawing>
          <wp:anchor distT="0" distB="0" distL="0" distR="0" simplePos="0" relativeHeight="251660288" behindDoc="0" locked="0" layoutInCell="1" allowOverlap="1">
            <wp:simplePos x="0" y="0"/>
            <wp:positionH relativeFrom="page">
              <wp:posOffset>989965</wp:posOffset>
            </wp:positionH>
            <wp:positionV relativeFrom="paragraph">
              <wp:posOffset>409575</wp:posOffset>
            </wp:positionV>
            <wp:extent cx="4229100" cy="224155"/>
            <wp:effectExtent l="0" t="0" r="0" b="0"/>
            <wp:wrapTopAndBottom/>
            <wp:docPr id="10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2.png"/>
                    <pic:cNvPicPr>
                      <a:picLocks noChangeAspect="1"/>
                    </pic:cNvPicPr>
                  </pic:nvPicPr>
                  <pic:blipFill>
                    <a:blip r:embed="rId62" cstate="print"/>
                    <a:stretch>
                      <a:fillRect/>
                    </a:stretch>
                  </pic:blipFill>
                  <pic:spPr>
                    <a:xfrm>
                      <a:off x="0" y="0"/>
                      <a:ext cx="4229408" cy="224027"/>
                    </a:xfrm>
                    <a:prstGeom prst="rect">
                      <a:avLst/>
                    </a:prstGeom>
                  </pic:spPr>
                </pic:pic>
              </a:graphicData>
            </a:graphic>
          </wp:anchor>
        </w:drawing>
      </w:r>
      <w:r>
        <w:t>If we</w:t>
      </w:r>
      <w:r>
        <w:rPr>
          <w:spacing w:val="-3"/>
        </w:rPr>
        <w:t xml:space="preserve"> </w:t>
      </w:r>
      <w:r>
        <w:t>use</w:t>
      </w:r>
      <w:r>
        <w:rPr>
          <w:spacing w:val="-2"/>
        </w:rPr>
        <w:t xml:space="preserve"> </w:t>
      </w:r>
      <w:r>
        <w:t>absolute values,</w:t>
      </w:r>
      <w:r>
        <w:rPr>
          <w:spacing w:val="-1"/>
        </w:rPr>
        <w:t xml:space="preserve"> </w:t>
      </w:r>
      <w:r>
        <w:t>then</w:t>
      </w:r>
      <w:r>
        <w:rPr>
          <w:spacing w:val="-1"/>
        </w:rPr>
        <w:t xml:space="preserve"> </w:t>
      </w:r>
      <w:r>
        <w:t>substituting</w:t>
      </w:r>
      <w:r>
        <w:rPr>
          <w:spacing w:val="-3"/>
        </w:rPr>
        <w:t xml:space="preserve"> </w:t>
      </w:r>
      <w:r>
        <w:t>the quantities</w:t>
      </w:r>
      <w:r>
        <w:rPr>
          <w:spacing w:val="-1"/>
        </w:rPr>
        <w:t xml:space="preserve"> </w:t>
      </w:r>
      <w:r>
        <w:t>in</w:t>
      </w:r>
      <w:r>
        <w:rPr>
          <w:spacing w:val="-1"/>
        </w:rPr>
        <w:t xml:space="preserve"> </w:t>
      </w:r>
      <w:r>
        <w:t>Eq.</w:t>
      </w:r>
      <w:r>
        <w:rPr>
          <w:spacing w:val="-1"/>
        </w:rPr>
        <w:t xml:space="preserve"> </w:t>
      </w:r>
      <w:r>
        <w:t>(3.7-15) into</w:t>
      </w:r>
      <w:r>
        <w:rPr>
          <w:spacing w:val="-1"/>
        </w:rPr>
        <w:t xml:space="preserve"> </w:t>
      </w:r>
      <w:r>
        <w:t>Eq.</w:t>
      </w:r>
      <w:r>
        <w:rPr>
          <w:spacing w:val="-1"/>
        </w:rPr>
        <w:t xml:space="preserve"> </w:t>
      </w:r>
      <w:r>
        <w:t>(3.7-14)</w:t>
      </w:r>
      <w:r>
        <w:rPr>
          <w:spacing w:val="1"/>
        </w:rPr>
        <w:t xml:space="preserve"> </w:t>
      </w:r>
      <w:r>
        <w:t>gives</w:t>
      </w:r>
      <w:r>
        <w:rPr>
          <w:spacing w:val="-57"/>
        </w:rPr>
        <w:t xml:space="preserve"> </w:t>
      </w:r>
      <w:r>
        <w:t>us</w:t>
      </w:r>
      <w:r>
        <w:rPr>
          <w:spacing w:val="-1"/>
        </w:rPr>
        <w:t xml:space="preserve"> </w:t>
      </w:r>
      <w:r>
        <w:t>the</w:t>
      </w:r>
      <w:r>
        <w:rPr>
          <w:spacing w:val="-1"/>
        </w:rPr>
        <w:t xml:space="preserve"> </w:t>
      </w:r>
      <w:r>
        <w:t>following</w:t>
      </w:r>
      <w:r>
        <w:rPr>
          <w:spacing w:val="-3"/>
        </w:rPr>
        <w:t xml:space="preserve"> </w:t>
      </w:r>
      <w:r>
        <w:t>approximation to the</w:t>
      </w:r>
      <w:r>
        <w:rPr>
          <w:spacing w:val="1"/>
        </w:rPr>
        <w:t xml:space="preserve"> </w:t>
      </w:r>
      <w:r>
        <w:t>gradient:</w:t>
      </w:r>
    </w:p>
    <w:p>
      <w:pPr>
        <w:pStyle w:val="6"/>
        <w:spacing w:before="97"/>
        <w:ind w:left="100"/>
      </w:pPr>
      <w:r>
        <w:t>These</w:t>
      </w:r>
      <w:r>
        <w:rPr>
          <w:spacing w:val="-2"/>
        </w:rPr>
        <w:t xml:space="preserve"> </w:t>
      </w:r>
      <w:r>
        <w:t>masks</w:t>
      </w:r>
      <w:r>
        <w:rPr>
          <w:spacing w:val="-1"/>
        </w:rPr>
        <w:t xml:space="preserve"> </w:t>
      </w:r>
      <w:r>
        <w:t>are</w:t>
      </w:r>
      <w:r>
        <w:rPr>
          <w:spacing w:val="-3"/>
        </w:rPr>
        <w:t xml:space="preserve"> </w:t>
      </w:r>
      <w:r>
        <w:t>referred</w:t>
      </w:r>
      <w:r>
        <w:rPr>
          <w:spacing w:val="2"/>
        </w:rPr>
        <w:t xml:space="preserve"> </w:t>
      </w:r>
      <w:r>
        <w:t>to</w:t>
      </w:r>
      <w:r>
        <w:rPr>
          <w:spacing w:val="-1"/>
        </w:rPr>
        <w:t xml:space="preserve"> </w:t>
      </w:r>
      <w:r>
        <w:t>as</w:t>
      </w:r>
      <w:r>
        <w:rPr>
          <w:spacing w:val="-1"/>
        </w:rPr>
        <w:t xml:space="preserve"> </w:t>
      </w:r>
      <w:r>
        <w:t>the</w:t>
      </w:r>
      <w:r>
        <w:rPr>
          <w:spacing w:val="-1"/>
        </w:rPr>
        <w:t xml:space="preserve"> </w:t>
      </w:r>
      <w:r>
        <w:t>Roberts</w:t>
      </w:r>
      <w:r>
        <w:rPr>
          <w:spacing w:val="-1"/>
        </w:rPr>
        <w:t xml:space="preserve"> </w:t>
      </w:r>
      <w:r>
        <w:t>cross-gradient</w:t>
      </w:r>
      <w:r>
        <w:rPr>
          <w:spacing w:val="-1"/>
        </w:rPr>
        <w:t xml:space="preserve"> </w:t>
      </w:r>
      <w:r>
        <w:t>operators.</w:t>
      </w:r>
    </w:p>
    <w:p>
      <w:pPr>
        <w:pStyle w:val="6"/>
        <w:spacing w:before="43" w:line="276" w:lineRule="auto"/>
        <w:ind w:left="100" w:right="641"/>
      </w:pPr>
      <w:r>
        <w:drawing>
          <wp:anchor distT="0" distB="0" distL="0" distR="0" simplePos="0" relativeHeight="251660288" behindDoc="0" locked="0" layoutInCell="1" allowOverlap="1">
            <wp:simplePos x="0" y="0"/>
            <wp:positionH relativeFrom="page">
              <wp:posOffset>1319530</wp:posOffset>
            </wp:positionH>
            <wp:positionV relativeFrom="paragraph">
              <wp:posOffset>661670</wp:posOffset>
            </wp:positionV>
            <wp:extent cx="4935855" cy="499745"/>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3.png"/>
                    <pic:cNvPicPr>
                      <a:picLocks noChangeAspect="1"/>
                    </pic:cNvPicPr>
                  </pic:nvPicPr>
                  <pic:blipFill>
                    <a:blip r:embed="rId63" cstate="print"/>
                    <a:stretch>
                      <a:fillRect/>
                    </a:stretch>
                  </pic:blipFill>
                  <pic:spPr>
                    <a:xfrm>
                      <a:off x="0" y="0"/>
                      <a:ext cx="4936153" cy="499776"/>
                    </a:xfrm>
                    <a:prstGeom prst="rect">
                      <a:avLst/>
                    </a:prstGeom>
                  </pic:spPr>
                </pic:pic>
              </a:graphicData>
            </a:graphic>
          </wp:anchor>
        </w:drawing>
      </w:r>
      <w:r>
        <w:t>Masks of even size are awkward to implement. The smallest filter mask in which we are</w:t>
      </w:r>
      <w:r>
        <w:rPr>
          <w:spacing w:val="1"/>
        </w:rPr>
        <w:t xml:space="preserve"> </w:t>
      </w:r>
      <w:r>
        <w:t>interested is of size 3*3. An approximation using absolute values, still at point z5 , but using a</w:t>
      </w:r>
      <w:r>
        <w:rPr>
          <w:spacing w:val="-58"/>
        </w:rPr>
        <w:t xml:space="preserve"> </w:t>
      </w:r>
      <w:r>
        <w:t>3*3 mask, is</w:t>
      </w:r>
    </w:p>
    <w:p>
      <w:pPr>
        <w:pStyle w:val="6"/>
        <w:rPr>
          <w:sz w:val="20"/>
        </w:rPr>
      </w:pPr>
    </w:p>
    <w:p>
      <w:pPr>
        <w:pStyle w:val="6"/>
        <w:spacing w:before="1"/>
        <w:rPr>
          <w:sz w:val="15"/>
        </w:rPr>
      </w:pPr>
      <w:bookmarkStart w:id="0" w:name="_GoBack"/>
      <w:bookmarkEnd w:id="0"/>
    </w:p>
    <w:sectPr>
      <w:headerReference r:id="rId6" w:type="default"/>
      <w:pgSz w:w="12240" w:h="15840"/>
      <w:pgMar w:top="720" w:right="1100" w:bottom="280" w:left="134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86"/>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Cambria Math">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Cambria Math">
    <w:panose1 w:val="02040503050406030204"/>
    <w:charset w:val="00"/>
    <w:family w:val="auto"/>
    <w:pitch w:val="variable"/>
    <w:sig w:usb0="E00006FF" w:usb1="420024FF" w:usb2="02000000" w:usb3="00000000" w:csb0="2000019F" w:csb1="00000000"/>
  </w:font>
  <w:font w:name="Calibri">
    <w:panose1 w:val="020F0502020204030204"/>
    <w:charset w:val="86"/>
    <w:family w:val="auto"/>
    <w:pitch w:val="variable"/>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style="position:absolute;left:0pt;margin-left:66.6pt;margin-top:35.95pt;height:39.6pt;width:39.6pt;mso-position-horizontal-relative:page;mso-position-vertical-relative:page;z-index:-251641856;mso-width-relative:page;mso-height-relative:page;" fillcolor="#C0504D" filled="t" stroked="f" coordorigin="1332,720" coordsize="792,792" path="m2124,720l1332,720,1332,982,1332,1250,1332,1512,2124,1512,2124,1250,2124,982,2124,720xe">
          <v:path arrowok="t"/>
          <v:fill on="t" focussize="0,0"/>
          <v:stroke on="f"/>
          <v:imagedata o:title=""/>
          <o:lock v:ext="edit"/>
        </v:shape>
      </w:pict>
    </w:r>
    <w:r>
      <w:pict>
        <v:shape id="_x0000_s2050" o:spid="_x0000_s2050" o:spt="202" type="#_x0000_t202" style="position:absolute;left:0pt;margin-left:77.75pt;margin-top:50.1pt;height:13.05pt;width:17.3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0" w:line="245" w:lineRule="exact"/>
                  <w:ind w:left="60" w:right="0" w:firstLine="0"/>
                  <w:jc w:val="left"/>
                  <w:rPr>
                    <w:rFonts w:ascii="Calibri"/>
                    <w:sz w:val="22"/>
                  </w:rPr>
                </w:pPr>
                <w:r>
                  <w:fldChar w:fldCharType="begin"/>
                </w:r>
                <w:r>
                  <w:rPr>
                    <w:rFonts w:ascii="Calibri"/>
                    <w:color w:val="FFFFFF"/>
                    <w:sz w:val="22"/>
                  </w:rPr>
                  <w:instrText xml:space="preserve"> PAGE </w:instrText>
                </w:r>
                <w:r>
                  <w:fldChar w:fldCharType="separate"/>
                </w:r>
                <w:r>
                  <w:t>10</w:t>
                </w:r>
                <w:r>
                  <w:fldChar w:fldCharType="end"/>
                </w:r>
              </w:p>
            </w:txbxContent>
          </v:textbox>
        </v:shape>
      </w:pict>
    </w:r>
    <w:r>
      <w:pict>
        <v:shape id="_x0000_s2051" o:spid="_x0000_s2051" o:spt="202" type="#_x0000_t202" style="position:absolute;left:0pt;margin-left:110.6pt;margin-top:50.15pt;height:13.1pt;width:238.4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0" w:line="241" w:lineRule="exact"/>
                  <w:ind w:left="20" w:right="0" w:firstLine="0"/>
                  <w:jc w:val="left"/>
                  <w:rPr>
                    <w:rFonts w:ascii="Cambria"/>
                    <w:sz w:val="22"/>
                  </w:rPr>
                </w:pPr>
                <w:r>
                  <w:rPr>
                    <w:rFonts w:ascii="Cambria"/>
                    <w:sz w:val="22"/>
                  </w:rPr>
                  <w:t>IMAGE</w:t>
                </w:r>
                <w:r>
                  <w:rPr>
                    <w:rFonts w:ascii="Cambria"/>
                    <w:spacing w:val="-3"/>
                    <w:sz w:val="22"/>
                  </w:rPr>
                  <w:t xml:space="preserve"> </w:t>
                </w:r>
                <w:r>
                  <w:rPr>
                    <w:rFonts w:ascii="Cambria"/>
                    <w:sz w:val="22"/>
                  </w:rPr>
                  <w:t>ENHANCEMENT</w:t>
                </w:r>
                <w:r>
                  <w:rPr>
                    <w:rFonts w:ascii="Cambria"/>
                    <w:spacing w:val="-1"/>
                    <w:sz w:val="22"/>
                  </w:rPr>
                  <w:t xml:space="preserve"> </w:t>
                </w:r>
                <w:r>
                  <w:rPr>
                    <w:rFonts w:ascii="Cambria"/>
                    <w:sz w:val="22"/>
                  </w:rPr>
                  <w:t>IN</w:t>
                </w:r>
                <w:r>
                  <w:rPr>
                    <w:rFonts w:ascii="Cambria"/>
                    <w:spacing w:val="-2"/>
                    <w:sz w:val="22"/>
                  </w:rPr>
                  <w:t xml:space="preserve"> </w:t>
                </w:r>
                <w:r>
                  <w:rPr>
                    <w:rFonts w:ascii="Cambria"/>
                    <w:sz w:val="22"/>
                  </w:rPr>
                  <w:t>THE</w:t>
                </w:r>
                <w:r>
                  <w:rPr>
                    <w:rFonts w:ascii="Cambria"/>
                    <w:spacing w:val="-5"/>
                    <w:sz w:val="22"/>
                  </w:rPr>
                  <w:t xml:space="preserve"> </w:t>
                </w:r>
                <w:r>
                  <w:rPr>
                    <w:rFonts w:ascii="Cambria"/>
                    <w:sz w:val="22"/>
                  </w:rPr>
                  <w:t>SPATIAL</w:t>
                </w:r>
                <w:r>
                  <w:rPr>
                    <w:rFonts w:ascii="Cambria"/>
                    <w:spacing w:val="-4"/>
                    <w:sz w:val="22"/>
                  </w:rPr>
                  <w:t xml:space="preserve"> </w:t>
                </w:r>
                <w:r>
                  <w:rPr>
                    <w:rFonts w:ascii="Cambria"/>
                    <w:sz w:val="22"/>
                  </w:rPr>
                  <w:t>DOMAIN</w:t>
                </w:r>
              </w:p>
            </w:txbxContent>
          </v:textbox>
        </v:shape>
      </w:pict>
    </w:r>
    <w:r>
      <w:pict>
        <v:shape id="_x0000_s2052" o:spid="_x0000_s2052" o:spt="202" type="#_x0000_t202" style="position:absolute;left:0pt;margin-left:492.1pt;margin-top:50.15pt;height:13.1pt;width:45.9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0" w:line="241" w:lineRule="exact"/>
                  <w:ind w:left="20" w:right="0" w:firstLine="0"/>
                  <w:jc w:val="left"/>
                  <w:rPr>
                    <w:rFonts w:ascii="Cambria"/>
                    <w:sz w:val="22"/>
                  </w:rPr>
                </w:pPr>
                <w:r>
                  <w:rPr>
                    <w:rFonts w:ascii="Cambria"/>
                    <w:sz w:val="22"/>
                  </w:rPr>
                  <w:t>Module</w:t>
                </w:r>
                <w:r>
                  <w:rPr>
                    <w:rFonts w:ascii="Cambria"/>
                    <w:spacing w:val="-3"/>
                    <w:sz w:val="22"/>
                  </w:rPr>
                  <w:t xml:space="preserve"> </w:t>
                </w:r>
                <w:r>
                  <w:rPr>
                    <w:rFonts w:ascii="Cambria"/>
                    <w:sz w:val="22"/>
                  </w:rPr>
                  <w:t>2</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decimal"/>
      <w:lvlText w:val="%1."/>
      <w:lvlJc w:val="left"/>
      <w:pPr>
        <w:ind w:left="820" w:hanging="36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718" w:hanging="360"/>
      </w:pPr>
      <w:rPr>
        <w:rFonts w:hint="default"/>
        <w:lang w:val="en-US" w:eastAsia="en-US" w:bidi="ar-SA"/>
      </w:rPr>
    </w:lvl>
    <w:lvl w:ilvl="2" w:tentative="0">
      <w:start w:val="0"/>
      <w:numFmt w:val="bullet"/>
      <w:lvlText w:val="•"/>
      <w:lvlJc w:val="left"/>
      <w:pPr>
        <w:ind w:left="2616" w:hanging="360"/>
      </w:pPr>
      <w:rPr>
        <w:rFonts w:hint="default"/>
        <w:lang w:val="en-US" w:eastAsia="en-US" w:bidi="ar-SA"/>
      </w:rPr>
    </w:lvl>
    <w:lvl w:ilvl="3" w:tentative="0">
      <w:start w:val="0"/>
      <w:numFmt w:val="bullet"/>
      <w:lvlText w:val="•"/>
      <w:lvlJc w:val="left"/>
      <w:pPr>
        <w:ind w:left="3514" w:hanging="360"/>
      </w:pPr>
      <w:rPr>
        <w:rFonts w:hint="default"/>
        <w:lang w:val="en-US" w:eastAsia="en-US" w:bidi="ar-SA"/>
      </w:rPr>
    </w:lvl>
    <w:lvl w:ilvl="4" w:tentative="0">
      <w:start w:val="0"/>
      <w:numFmt w:val="bullet"/>
      <w:lvlText w:val="•"/>
      <w:lvlJc w:val="left"/>
      <w:pPr>
        <w:ind w:left="4412" w:hanging="360"/>
      </w:pPr>
      <w:rPr>
        <w:rFonts w:hint="default"/>
        <w:lang w:val="en-US" w:eastAsia="en-US" w:bidi="ar-SA"/>
      </w:rPr>
    </w:lvl>
    <w:lvl w:ilvl="5" w:tentative="0">
      <w:start w:val="0"/>
      <w:numFmt w:val="bullet"/>
      <w:lvlText w:val="•"/>
      <w:lvlJc w:val="left"/>
      <w:pPr>
        <w:ind w:left="5310" w:hanging="360"/>
      </w:pPr>
      <w:rPr>
        <w:rFonts w:hint="default"/>
        <w:lang w:val="en-US" w:eastAsia="en-US" w:bidi="ar-SA"/>
      </w:rPr>
    </w:lvl>
    <w:lvl w:ilvl="6" w:tentative="0">
      <w:start w:val="0"/>
      <w:numFmt w:val="bullet"/>
      <w:lvlText w:val="•"/>
      <w:lvlJc w:val="left"/>
      <w:pPr>
        <w:ind w:left="6208" w:hanging="360"/>
      </w:pPr>
      <w:rPr>
        <w:rFonts w:hint="default"/>
        <w:lang w:val="en-US" w:eastAsia="en-US" w:bidi="ar-SA"/>
      </w:rPr>
    </w:lvl>
    <w:lvl w:ilvl="7" w:tentative="0">
      <w:start w:val="0"/>
      <w:numFmt w:val="bullet"/>
      <w:lvlText w:val="•"/>
      <w:lvlJc w:val="left"/>
      <w:pPr>
        <w:ind w:left="7106" w:hanging="360"/>
      </w:pPr>
      <w:rPr>
        <w:rFonts w:hint="default"/>
        <w:lang w:val="en-US" w:eastAsia="en-US" w:bidi="ar-SA"/>
      </w:rPr>
    </w:lvl>
    <w:lvl w:ilvl="8" w:tentative="0">
      <w:start w:val="0"/>
      <w:numFmt w:val="bullet"/>
      <w:lvlText w:val="•"/>
      <w:lvlJc w:val="left"/>
      <w:pPr>
        <w:ind w:left="8004" w:hanging="360"/>
      </w:pPr>
      <w:rPr>
        <w:rFonts w:hint="default"/>
        <w:lang w:val="en-US" w:eastAsia="en-US" w:bidi="ar-SA"/>
      </w:rPr>
    </w:lvl>
  </w:abstractNum>
  <w:abstractNum w:abstractNumId="1">
    <w:nsid w:val="CF092B84"/>
    <w:multiLevelType w:val="multilevel"/>
    <w:tmpl w:val="CF092B84"/>
    <w:lvl w:ilvl="0" w:tentative="0">
      <w:start w:val="0"/>
      <w:numFmt w:val="bullet"/>
      <w:lvlText w:val=""/>
      <w:lvlJc w:val="left"/>
      <w:pPr>
        <w:ind w:left="82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718" w:hanging="360"/>
      </w:pPr>
      <w:rPr>
        <w:rFonts w:hint="default"/>
        <w:lang w:val="en-US" w:eastAsia="en-US" w:bidi="ar-SA"/>
      </w:rPr>
    </w:lvl>
    <w:lvl w:ilvl="2" w:tentative="0">
      <w:start w:val="0"/>
      <w:numFmt w:val="bullet"/>
      <w:lvlText w:val="•"/>
      <w:lvlJc w:val="left"/>
      <w:pPr>
        <w:ind w:left="2616" w:hanging="360"/>
      </w:pPr>
      <w:rPr>
        <w:rFonts w:hint="default"/>
        <w:lang w:val="en-US" w:eastAsia="en-US" w:bidi="ar-SA"/>
      </w:rPr>
    </w:lvl>
    <w:lvl w:ilvl="3" w:tentative="0">
      <w:start w:val="0"/>
      <w:numFmt w:val="bullet"/>
      <w:lvlText w:val="•"/>
      <w:lvlJc w:val="left"/>
      <w:pPr>
        <w:ind w:left="3514" w:hanging="360"/>
      </w:pPr>
      <w:rPr>
        <w:rFonts w:hint="default"/>
        <w:lang w:val="en-US" w:eastAsia="en-US" w:bidi="ar-SA"/>
      </w:rPr>
    </w:lvl>
    <w:lvl w:ilvl="4" w:tentative="0">
      <w:start w:val="0"/>
      <w:numFmt w:val="bullet"/>
      <w:lvlText w:val="•"/>
      <w:lvlJc w:val="left"/>
      <w:pPr>
        <w:ind w:left="4412" w:hanging="360"/>
      </w:pPr>
      <w:rPr>
        <w:rFonts w:hint="default"/>
        <w:lang w:val="en-US" w:eastAsia="en-US" w:bidi="ar-SA"/>
      </w:rPr>
    </w:lvl>
    <w:lvl w:ilvl="5" w:tentative="0">
      <w:start w:val="0"/>
      <w:numFmt w:val="bullet"/>
      <w:lvlText w:val="•"/>
      <w:lvlJc w:val="left"/>
      <w:pPr>
        <w:ind w:left="5310" w:hanging="360"/>
      </w:pPr>
      <w:rPr>
        <w:rFonts w:hint="default"/>
        <w:lang w:val="en-US" w:eastAsia="en-US" w:bidi="ar-SA"/>
      </w:rPr>
    </w:lvl>
    <w:lvl w:ilvl="6" w:tentative="0">
      <w:start w:val="0"/>
      <w:numFmt w:val="bullet"/>
      <w:lvlText w:val="•"/>
      <w:lvlJc w:val="left"/>
      <w:pPr>
        <w:ind w:left="6208" w:hanging="360"/>
      </w:pPr>
      <w:rPr>
        <w:rFonts w:hint="default"/>
        <w:lang w:val="en-US" w:eastAsia="en-US" w:bidi="ar-SA"/>
      </w:rPr>
    </w:lvl>
    <w:lvl w:ilvl="7" w:tentative="0">
      <w:start w:val="0"/>
      <w:numFmt w:val="bullet"/>
      <w:lvlText w:val="•"/>
      <w:lvlJc w:val="left"/>
      <w:pPr>
        <w:ind w:left="7106" w:hanging="360"/>
      </w:pPr>
      <w:rPr>
        <w:rFonts w:hint="default"/>
        <w:lang w:val="en-US" w:eastAsia="en-US" w:bidi="ar-SA"/>
      </w:rPr>
    </w:lvl>
    <w:lvl w:ilvl="8" w:tentative="0">
      <w:start w:val="0"/>
      <w:numFmt w:val="bullet"/>
      <w:lvlText w:val="•"/>
      <w:lvlJc w:val="left"/>
      <w:pPr>
        <w:ind w:left="8004" w:hanging="360"/>
      </w:pPr>
      <w:rPr>
        <w:rFonts w:hint="default"/>
        <w:lang w:val="en-US" w:eastAsia="en-US" w:bidi="ar-SA"/>
      </w:rPr>
    </w:lvl>
  </w:abstractNum>
  <w:abstractNum w:abstractNumId="2">
    <w:nsid w:val="EC3927A2"/>
    <w:multiLevelType w:val="multilevel"/>
    <w:tmpl w:val="EC3927A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0053208E"/>
    <w:multiLevelType w:val="multilevel"/>
    <w:tmpl w:val="0053208E"/>
    <w:lvl w:ilvl="0" w:tentative="0">
      <w:start w:val="1"/>
      <w:numFmt w:val="decimal"/>
      <w:lvlText w:val="%1."/>
      <w:lvlJc w:val="left"/>
      <w:pPr>
        <w:ind w:left="460" w:hanging="360"/>
        <w:jc w:val="left"/>
      </w:pPr>
      <w:rPr>
        <w:rFonts w:hint="default" w:ascii="Times New Roman" w:hAnsi="Times New Roman" w:eastAsia="Times New Roman" w:cs="Times New Roman"/>
        <w:b/>
        <w:bCs/>
        <w:w w:val="100"/>
        <w:sz w:val="24"/>
        <w:szCs w:val="24"/>
        <w:lang w:val="en-US" w:eastAsia="en-US" w:bidi="ar-SA"/>
      </w:rPr>
    </w:lvl>
    <w:lvl w:ilvl="1" w:tentative="0">
      <w:start w:val="1"/>
      <w:numFmt w:val="lowerLetter"/>
      <w:lvlText w:val="%2."/>
      <w:lvlJc w:val="left"/>
      <w:pPr>
        <w:ind w:left="820" w:hanging="360"/>
        <w:jc w:val="left"/>
      </w:pPr>
      <w:rPr>
        <w:rFonts w:hint="default" w:ascii="Times New Roman" w:hAnsi="Times New Roman" w:eastAsia="Times New Roman" w:cs="Times New Roman"/>
        <w:spacing w:val="-1"/>
        <w:w w:val="100"/>
        <w:sz w:val="24"/>
        <w:szCs w:val="24"/>
        <w:lang w:val="en-US" w:eastAsia="en-US" w:bidi="ar-SA"/>
      </w:rPr>
    </w:lvl>
    <w:lvl w:ilvl="2" w:tentative="0">
      <w:start w:val="0"/>
      <w:numFmt w:val="bullet"/>
      <w:lvlText w:val="•"/>
      <w:lvlJc w:val="left"/>
      <w:pPr>
        <w:ind w:left="1817" w:hanging="360"/>
      </w:pPr>
      <w:rPr>
        <w:rFonts w:hint="default"/>
        <w:lang w:val="en-US" w:eastAsia="en-US" w:bidi="ar-SA"/>
      </w:rPr>
    </w:lvl>
    <w:lvl w:ilvl="3" w:tentative="0">
      <w:start w:val="0"/>
      <w:numFmt w:val="bullet"/>
      <w:lvlText w:val="•"/>
      <w:lvlJc w:val="left"/>
      <w:pPr>
        <w:ind w:left="2815" w:hanging="360"/>
      </w:pPr>
      <w:rPr>
        <w:rFonts w:hint="default"/>
        <w:lang w:val="en-US" w:eastAsia="en-US" w:bidi="ar-SA"/>
      </w:rPr>
    </w:lvl>
    <w:lvl w:ilvl="4" w:tentative="0">
      <w:start w:val="0"/>
      <w:numFmt w:val="bullet"/>
      <w:lvlText w:val="•"/>
      <w:lvlJc w:val="left"/>
      <w:pPr>
        <w:ind w:left="3813" w:hanging="360"/>
      </w:pPr>
      <w:rPr>
        <w:rFonts w:hint="default"/>
        <w:lang w:val="en-US" w:eastAsia="en-US" w:bidi="ar-SA"/>
      </w:rPr>
    </w:lvl>
    <w:lvl w:ilvl="5" w:tentative="0">
      <w:start w:val="0"/>
      <w:numFmt w:val="bullet"/>
      <w:lvlText w:val="•"/>
      <w:lvlJc w:val="left"/>
      <w:pPr>
        <w:ind w:left="4811" w:hanging="360"/>
      </w:pPr>
      <w:rPr>
        <w:rFonts w:hint="default"/>
        <w:lang w:val="en-US" w:eastAsia="en-US" w:bidi="ar-SA"/>
      </w:rPr>
    </w:lvl>
    <w:lvl w:ilvl="6" w:tentative="0">
      <w:start w:val="0"/>
      <w:numFmt w:val="bullet"/>
      <w:lvlText w:val="•"/>
      <w:lvlJc w:val="left"/>
      <w:pPr>
        <w:ind w:left="5808" w:hanging="360"/>
      </w:pPr>
      <w:rPr>
        <w:rFonts w:hint="default"/>
        <w:lang w:val="en-US" w:eastAsia="en-US" w:bidi="ar-SA"/>
      </w:rPr>
    </w:lvl>
    <w:lvl w:ilvl="7" w:tentative="0">
      <w:start w:val="0"/>
      <w:numFmt w:val="bullet"/>
      <w:lvlText w:val="•"/>
      <w:lvlJc w:val="left"/>
      <w:pPr>
        <w:ind w:left="6806" w:hanging="360"/>
      </w:pPr>
      <w:rPr>
        <w:rFonts w:hint="default"/>
        <w:lang w:val="en-US" w:eastAsia="en-US" w:bidi="ar-SA"/>
      </w:rPr>
    </w:lvl>
    <w:lvl w:ilvl="8" w:tentative="0">
      <w:start w:val="0"/>
      <w:numFmt w:val="bullet"/>
      <w:lvlText w:val="•"/>
      <w:lvlJc w:val="left"/>
      <w:pPr>
        <w:ind w:left="7804" w:hanging="360"/>
      </w:pPr>
      <w:rPr>
        <w:rFonts w:hint="default"/>
        <w:lang w:val="en-US" w:eastAsia="en-US" w:bidi="ar-SA"/>
      </w:rPr>
    </w:lvl>
  </w:abstractNum>
  <w:abstractNum w:abstractNumId="4">
    <w:nsid w:val="26756ED6"/>
    <w:multiLevelType w:val="multilevel"/>
    <w:tmpl w:val="26756E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
    <w:nsid w:val="35F00DFE"/>
    <w:multiLevelType w:val="multilevel"/>
    <w:tmpl w:val="35F00DF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6">
    <w:nsid w:val="432FFAE2"/>
    <w:multiLevelType w:val="multilevel"/>
    <w:tmpl w:val="432FF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7">
    <w:nsid w:val="59ADCABA"/>
    <w:multiLevelType w:val="multilevel"/>
    <w:tmpl w:val="59ADCABA"/>
    <w:lvl w:ilvl="0" w:tentative="0">
      <w:start w:val="1"/>
      <w:numFmt w:val="decimal"/>
      <w:lvlText w:val="%1."/>
      <w:lvlJc w:val="left"/>
      <w:pPr>
        <w:ind w:left="340" w:hanging="240"/>
        <w:jc w:val="lef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2."/>
      <w:lvlJc w:val="left"/>
      <w:pPr>
        <w:ind w:left="1180" w:hanging="36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137" w:hanging="360"/>
      </w:pPr>
      <w:rPr>
        <w:rFonts w:hint="default"/>
        <w:lang w:val="en-US" w:eastAsia="en-US" w:bidi="ar-SA"/>
      </w:rPr>
    </w:lvl>
    <w:lvl w:ilvl="3" w:tentative="0">
      <w:start w:val="0"/>
      <w:numFmt w:val="bullet"/>
      <w:lvlText w:val="•"/>
      <w:lvlJc w:val="left"/>
      <w:pPr>
        <w:ind w:left="3095" w:hanging="360"/>
      </w:pPr>
      <w:rPr>
        <w:rFonts w:hint="default"/>
        <w:lang w:val="en-US" w:eastAsia="en-US" w:bidi="ar-SA"/>
      </w:rPr>
    </w:lvl>
    <w:lvl w:ilvl="4" w:tentative="0">
      <w:start w:val="0"/>
      <w:numFmt w:val="bullet"/>
      <w:lvlText w:val="•"/>
      <w:lvlJc w:val="left"/>
      <w:pPr>
        <w:ind w:left="4053" w:hanging="360"/>
      </w:pPr>
      <w:rPr>
        <w:rFonts w:hint="default"/>
        <w:lang w:val="en-US" w:eastAsia="en-US" w:bidi="ar-SA"/>
      </w:rPr>
    </w:lvl>
    <w:lvl w:ilvl="5" w:tentative="0">
      <w:start w:val="0"/>
      <w:numFmt w:val="bullet"/>
      <w:lvlText w:val="•"/>
      <w:lvlJc w:val="left"/>
      <w:pPr>
        <w:ind w:left="5011" w:hanging="360"/>
      </w:pPr>
      <w:rPr>
        <w:rFonts w:hint="default"/>
        <w:lang w:val="en-US" w:eastAsia="en-US" w:bidi="ar-SA"/>
      </w:rPr>
    </w:lvl>
    <w:lvl w:ilvl="6" w:tentative="0">
      <w:start w:val="0"/>
      <w:numFmt w:val="bullet"/>
      <w:lvlText w:val="•"/>
      <w:lvlJc w:val="left"/>
      <w:pPr>
        <w:ind w:left="5968" w:hanging="360"/>
      </w:pPr>
      <w:rPr>
        <w:rFonts w:hint="default"/>
        <w:lang w:val="en-US" w:eastAsia="en-US" w:bidi="ar-SA"/>
      </w:rPr>
    </w:lvl>
    <w:lvl w:ilvl="7" w:tentative="0">
      <w:start w:val="0"/>
      <w:numFmt w:val="bullet"/>
      <w:lvlText w:val="•"/>
      <w:lvlJc w:val="left"/>
      <w:pPr>
        <w:ind w:left="6926" w:hanging="360"/>
      </w:pPr>
      <w:rPr>
        <w:rFonts w:hint="default"/>
        <w:lang w:val="en-US" w:eastAsia="en-US" w:bidi="ar-SA"/>
      </w:rPr>
    </w:lvl>
    <w:lvl w:ilvl="8" w:tentative="0">
      <w:start w:val="0"/>
      <w:numFmt w:val="bullet"/>
      <w:lvlText w:val="•"/>
      <w:lvlJc w:val="left"/>
      <w:pPr>
        <w:ind w:left="7884" w:hanging="360"/>
      </w:pPr>
      <w:rPr>
        <w:rFonts w:hint="default"/>
        <w:lang w:val="en-US" w:eastAsia="en-US" w:bidi="ar-SA"/>
      </w:rPr>
    </w:lvl>
  </w:abstractNum>
  <w:abstractNum w:abstractNumId="8">
    <w:nsid w:val="70479FD7"/>
    <w:multiLevelType w:val="multilevel"/>
    <w:tmpl w:val="70479FD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3"/>
  </w:num>
  <w:num w:numId="2">
    <w:abstractNumId w:val="1"/>
  </w:num>
  <w:num w:numId="3">
    <w:abstractNumId w:val="7"/>
  </w:num>
  <w:num w:numId="4">
    <w:abstractNumId w:val="2"/>
  </w:num>
  <w:num w:numId="5">
    <w:abstractNumId w:val="5"/>
  </w:num>
  <w:num w:numId="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UseIndentAsNumberingTabStop/>
    <w:compatSetting w:name="compatibilityMode" w:uri="http://schemas.microsoft.com/office/word" w:val="14"/>
  </w:compat>
  <w:rsids>
    <w:rsidRoot w:val="00000000"/>
    <w:rsid w:val="349A14BF"/>
    <w:rsid w:val="54872C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00"/>
      <w:jc w:val="both"/>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qFormat/>
    <w:uiPriority w:val="1"/>
    <w:pPr>
      <w:ind w:left="100"/>
      <w:jc w:val="both"/>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uiPriority w:val="0"/>
    <w:pPr>
      <w:keepNext w:val="0"/>
      <w:keepLines w:val="0"/>
      <w:widowControl/>
      <w:suppressLineNumbers w:val="0"/>
      <w:spacing w:before="0" w:beforeAutospacing="0" w:after="200" w:afterAutospacing="0" w:line="276" w:lineRule="auto"/>
      <w:ind w:left="0" w:right="0"/>
    </w:pPr>
    <w:rPr>
      <w:rFonts w:hint="eastAsia" w:ascii="Calibri" w:hAnsi="Calibri" w:cs="Times New Roman"/>
      <w:kern w:val="2"/>
      <w:sz w:val="22"/>
      <w:szCs w:val="22"/>
    </w:rPr>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Title"/>
    <w:basedOn w:val="1"/>
    <w:qFormat/>
    <w:uiPriority w:val="1"/>
    <w:pPr>
      <w:spacing w:before="185"/>
      <w:ind w:left="85" w:right="322"/>
      <w:jc w:val="center"/>
    </w:pPr>
    <w:rPr>
      <w:rFonts w:ascii="Times New Roman" w:hAnsi="Times New Roman" w:eastAsia="Times New Roman" w:cs="Times New Roman"/>
      <w:b/>
      <w:bCs/>
      <w:sz w:val="36"/>
      <w:szCs w:val="36"/>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820" w:hanging="361"/>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jpeg"/><Relationship Id="rId60" Type="http://schemas.openxmlformats.org/officeDocument/2006/relationships/image" Target="media/image53.jpeg"/><Relationship Id="rId6" Type="http://schemas.openxmlformats.org/officeDocument/2006/relationships/header" Target="header2.xml"/><Relationship Id="rId59" Type="http://schemas.openxmlformats.org/officeDocument/2006/relationships/image" Target="media/image52.jpeg"/><Relationship Id="rId58" Type="http://schemas.openxmlformats.org/officeDocument/2006/relationships/image" Target="media/image51.jpeg"/><Relationship Id="rId57" Type="http://schemas.openxmlformats.org/officeDocument/2006/relationships/image" Target="media/image50.png"/><Relationship Id="rId56" Type="http://schemas.openxmlformats.org/officeDocument/2006/relationships/image" Target="media/image49.jpe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2023-06-18T02:03:00Z</dcterms:created>
  <dc:creator>chint</dc:creator>
  <cp:lastModifiedBy>chint</cp:lastModifiedBy>
  <dcterms:modified xsi:type="dcterms:W3CDTF">2023-06-18T02:50:26Z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2023-06-18T00:00:00Z</vt:filetime>
  </property>
  <property fmtid="{D5CDD505-2E9C-101B-9397-08002B2CF9AE}" pid="3" name="Creator">
    <vt:lpwstr>PDFium</vt:lpwstr>
  </property>
  <property fmtid="{D5CDD505-2E9C-101B-9397-08002B2CF9AE}" pid="4" name="LastSaved">
    <vt:filetime>2023-06-18T00:00:00Z</vt:filetime>
  </property>
  <property fmtid="{D5CDD505-2E9C-101B-9397-08002B2CF9AE}" pid="5" name="KSOProductBuildVer">
    <vt:lpwstr>1033-11.2.0.11537</vt:lpwstr>
  </property>
  <property fmtid="{D5CDD505-2E9C-101B-9397-08002B2CF9AE}" pid="6" name="ICV">
    <vt:lpwstr>DEB776AD00A842A9BDCDC79E58481433</vt:lpwstr>
  </property>
</Properties>
</file>